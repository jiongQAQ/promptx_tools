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0753D">
      <w:pPr>
        <w:spacing w:before="480" w:after="360" w:line="420" w:lineRule="exact"/>
        <w:jc w:val="left"/>
      </w:pPr>
      <w:r>
        <w:rPr>
          <w:rFonts w:ascii="黑体" w:hAnsi="黑体" w:eastAsia="黑体"/>
          <w:b/>
          <w:sz w:val="32"/>
        </w:rPr>
        <w:t>第一章 基于微服务架构的电商系统设计与实现</w:t>
      </w:r>
    </w:p>
    <w:p w14:paraId="1EA5DA1E">
      <w:pPr>
        <w:spacing w:before="0" w:after="0" w:line="420" w:lineRule="exact"/>
        <w:ind w:firstLine="567"/>
        <w:jc w:val="both"/>
      </w:pPr>
      <w:r>
        <w:rPr>
          <w:rFonts w:ascii="Times New Roman" w:hAnsi="Times New Roman" w:eastAsia="宋体"/>
          <w:sz w:val="24"/>
        </w:rPr>
        <w:t>学校名称：南京工业大学</w:t>
      </w:r>
    </w:p>
    <w:p w14:paraId="6FA3BB1A">
      <w:pPr>
        <w:spacing w:before="0" w:after="0" w:line="420" w:lineRule="exact"/>
        <w:ind w:firstLine="567"/>
        <w:jc w:val="both"/>
      </w:pPr>
      <w:r>
        <w:rPr>
          <w:rFonts w:ascii="Times New Roman" w:hAnsi="Times New Roman" w:eastAsia="宋体"/>
          <w:sz w:val="24"/>
        </w:rPr>
        <w:t>专业名称：计算机科学与技术</w:t>
      </w:r>
    </w:p>
    <w:p w14:paraId="17733325">
      <w:pPr>
        <w:spacing w:before="0" w:after="0" w:line="420" w:lineRule="exact"/>
        <w:ind w:firstLine="567"/>
        <w:jc w:val="both"/>
      </w:pPr>
      <w:r>
        <w:rPr>
          <w:rFonts w:ascii="Times New Roman" w:hAnsi="Times New Roman" w:eastAsia="宋体"/>
          <w:sz w:val="24"/>
        </w:rPr>
        <w:t>学生姓名：[学生姓名]</w:t>
      </w:r>
    </w:p>
    <w:p w14:paraId="5029CAC6">
      <w:pPr>
        <w:spacing w:before="0" w:after="0" w:line="420" w:lineRule="exact"/>
        <w:ind w:firstLine="567"/>
        <w:jc w:val="both"/>
      </w:pPr>
      <w:r>
        <w:rPr>
          <w:rFonts w:ascii="Times New Roman" w:hAnsi="Times New Roman" w:eastAsia="宋体"/>
          <w:sz w:val="24"/>
        </w:rPr>
        <w:t>学    号：[学号]</w:t>
      </w:r>
    </w:p>
    <w:p w14:paraId="30B9F603">
      <w:pPr>
        <w:spacing w:before="0" w:after="0" w:line="420" w:lineRule="exact"/>
        <w:ind w:firstLine="567"/>
        <w:jc w:val="both"/>
      </w:pPr>
      <w:r>
        <w:rPr>
          <w:rFonts w:ascii="Times New Roman" w:hAnsi="Times New Roman" w:eastAsia="宋体"/>
          <w:sz w:val="24"/>
        </w:rPr>
        <w:t>指导教师：李桂林 教授</w:t>
      </w:r>
    </w:p>
    <w:p w14:paraId="498114C5">
      <w:pPr>
        <w:spacing w:before="0" w:after="0" w:line="420" w:lineRule="exact"/>
        <w:ind w:firstLine="567"/>
        <w:jc w:val="both"/>
      </w:pPr>
      <w:r>
        <w:rPr>
          <w:rFonts w:ascii="Times New Roman" w:hAnsi="Times New Roman" w:eastAsia="宋体"/>
          <w:sz w:val="24"/>
        </w:rPr>
        <w:t>完成时间：2025年9月</w:t>
      </w:r>
    </w:p>
    <w:p w14:paraId="0EFAF45F"/>
    <w:p w14:paraId="588140BC">
      <w:pPr>
        <w:spacing w:after="240"/>
        <w:jc w:val="center"/>
      </w:pPr>
      <w:r>
        <w:rPr>
          <w:rFonts w:ascii="黑体" w:hAnsi="黑体" w:eastAsia="黑体"/>
          <w:b/>
          <w:sz w:val="28"/>
        </w:rPr>
        <w:t>摘要</w:t>
      </w:r>
    </w:p>
    <w:p w14:paraId="5C484C18">
      <w:pPr>
        <w:spacing w:before="0" w:after="0" w:line="420" w:lineRule="exact"/>
        <w:ind w:firstLine="567"/>
        <w:jc w:val="both"/>
      </w:pPr>
      <w:r>
        <w:rPr>
          <w:rFonts w:ascii="Times New Roman" w:hAnsi="Times New Roman" w:eastAsia="宋体"/>
          <w:sz w:val="24"/>
        </w:rPr>
        <w:t>随着电子商务业务快速扩张，传统单体架构在高并发流量冲击、业务快速迭代、跨团队协作与弹性伸缩等方面的局限性日益突出。微服务架构通过"去中心化 + 细粒度拆分 + 自动化部署"的思路，为电商平台提供了更高的可扩展性、可维护性与容错性。本文基于实际开源项目 `spring-cloud-shop`，设计并实现了一套以 Spring Cloud（Hoxton 体系）与 Spring Cloud Alibaba（Nacos、Sentinel、Seata 等）为核心的分布式电商微服务系统。</w:t>
      </w:r>
    </w:p>
    <w:p w14:paraId="6EE7AC61">
      <w:pPr>
        <w:spacing w:after="240"/>
        <w:jc w:val="center"/>
      </w:pPr>
      <w:r>
        <w:rPr>
          <w:rFonts w:ascii="黑体" w:hAnsi="黑体" w:eastAsia="黑体"/>
          <w:b/>
          <w:sz w:val="28"/>
        </w:rPr>
        <w:t>摘要</w:t>
      </w:r>
    </w:p>
    <w:p w14:paraId="165D2BB8">
      <w:pPr>
        <w:spacing w:before="0" w:after="0" w:line="420" w:lineRule="exact"/>
        <w:ind w:firstLine="567"/>
        <w:jc w:val="both"/>
      </w:pPr>
      <w:r>
        <w:rPr>
          <w:rFonts w:ascii="Times New Roman" w:hAnsi="Times New Roman" w:eastAsia="宋体"/>
          <w:sz w:val="24"/>
        </w:rPr>
        <w:t>论文首先分析电商系统的业务特点和需求，完成用户、商品、订单、库存、营销、权限、网关等核心服务的合理拆分；其次在服务治理、配置中心、链路追踪、统一认证、分布式事务、缓存策略与高并发防护方面构建基础支撑体系；然后围绕商品与订单核心链路实现 CRUD、库存校验、状态驱动和一致性保障；最后通过性能与可靠性预期方案总结微服务架构的工程价值。</w:t>
      </w:r>
    </w:p>
    <w:p w14:paraId="0FC83BEE">
      <w:pPr>
        <w:spacing w:after="240"/>
        <w:jc w:val="center"/>
      </w:pPr>
      <w:r>
        <w:rPr>
          <w:rFonts w:ascii="黑体" w:hAnsi="黑体" w:eastAsia="黑体"/>
          <w:b/>
          <w:sz w:val="28"/>
        </w:rPr>
        <w:t>摘要</w:t>
      </w:r>
    </w:p>
    <w:p w14:paraId="320E45A8">
      <w:pPr>
        <w:spacing w:before="0" w:after="0" w:line="420" w:lineRule="exact"/>
        <w:ind w:firstLine="567"/>
        <w:jc w:val="both"/>
      </w:pPr>
      <w:r>
        <w:rPr>
          <w:rFonts w:ascii="Times New Roman" w:hAnsi="Times New Roman" w:eastAsia="宋体"/>
          <w:sz w:val="24"/>
        </w:rPr>
        <w:t>实践表明，该架构具备清晰的业务边界、松耦合扩展能力及演进式优化潜力。本文工作为同类中小型电商平台向云原生及服务化演进提供参考。</w:t>
      </w:r>
    </w:p>
    <w:p w14:paraId="5D462957">
      <w:pPr>
        <w:spacing w:before="0" w:after="0" w:line="420" w:lineRule="exact"/>
        <w:ind w:firstLine="567"/>
        <w:jc w:val="both"/>
      </w:pPr>
      <w:r>
        <w:rPr>
          <w:rFonts w:ascii="Times New Roman" w:hAnsi="Times New Roman" w:eastAsia="宋体"/>
          <w:sz w:val="24"/>
        </w:rPr>
        <w:t>关键词：微服务  Spring Cloud  分布式事务  电商系统  高并发</w:t>
      </w:r>
    </w:p>
    <w:p w14:paraId="04221E45">
      <w:pPr>
        <w:spacing w:after="240"/>
        <w:jc w:val="center"/>
      </w:pPr>
      <w:r>
        <w:rPr>
          <w:rFonts w:ascii="黑体" w:hAnsi="黑体" w:eastAsia="黑体"/>
          <w:b/>
          <w:sz w:val="28"/>
        </w:rPr>
        <w:t>Abstract</w:t>
      </w:r>
    </w:p>
    <w:p w14:paraId="2767DF46">
      <w:pPr>
        <w:spacing w:before="0" w:after="0" w:line="420" w:lineRule="exact"/>
        <w:ind w:firstLine="567"/>
        <w:jc w:val="both"/>
      </w:pPr>
      <w:r>
        <w:rPr>
          <w:rFonts w:ascii="Times New Roman" w:hAnsi="Times New Roman" w:eastAsia="宋体"/>
          <w:sz w:val="24"/>
        </w:rPr>
        <w:t>With the rapid expansion of e-commerce, traditional monolithic architectures encounter limitations in handling high concurrency, rapid iteration, cross-team collaboration, and elastic scalability. Microservice architecture, featuring decentralization, fine-grained decomposition, and automation, offers greater scalability, maintainability, and resilience for e-commerce platforms. This thesis, based on the real open-source project `spring-cloud-shop`, designs and implements a distributed e-commerce system leveraging Spring Cloud (Hoxton) and Spring Cloud Alibaba (Nacos, Sentinel, Seata).</w:t>
      </w:r>
    </w:p>
    <w:p w14:paraId="1E72C977">
      <w:pPr>
        <w:spacing w:after="240"/>
        <w:jc w:val="center"/>
      </w:pPr>
      <w:r>
        <w:rPr>
          <w:rFonts w:ascii="黑体" w:hAnsi="黑体" w:eastAsia="黑体"/>
          <w:b/>
          <w:sz w:val="28"/>
        </w:rPr>
        <w:t>Abstract</w:t>
      </w:r>
    </w:p>
    <w:p w14:paraId="5887B10E">
      <w:pPr>
        <w:spacing w:before="0" w:after="0" w:line="420" w:lineRule="exact"/>
        <w:ind w:firstLine="567"/>
        <w:jc w:val="both"/>
      </w:pPr>
      <w:r>
        <w:rPr>
          <w:rFonts w:ascii="Times New Roman" w:hAnsi="Times New Roman" w:eastAsia="宋体"/>
          <w:sz w:val="24"/>
        </w:rPr>
        <w:t>Core business domains and bounded contexts are analyzed to split services such as user, product, order, inventory, marketing, permission, and API gateway. Foundational capabilities are established for service discovery, configuration management, tracing, unified authentication, distributed transactions, caching strategies, and high-concurrency protection. Key product and order flows are implemented with CRUD operations, inventory validation, state-driven transitions, and consistency safeguards. Performance and reliability strategies are designed and summarized.</w:t>
      </w:r>
    </w:p>
    <w:p w14:paraId="1691F464">
      <w:pPr>
        <w:spacing w:after="240"/>
        <w:jc w:val="center"/>
      </w:pPr>
      <w:r>
        <w:rPr>
          <w:rFonts w:ascii="黑体" w:hAnsi="黑体" w:eastAsia="黑体"/>
          <w:b/>
          <w:sz w:val="28"/>
        </w:rPr>
        <w:t>Abstract</w:t>
      </w:r>
    </w:p>
    <w:p w14:paraId="785DA279">
      <w:pPr>
        <w:spacing w:before="0" w:after="0" w:line="420" w:lineRule="exact"/>
        <w:ind w:firstLine="567"/>
        <w:jc w:val="both"/>
      </w:pPr>
      <w:r>
        <w:rPr>
          <w:rFonts w:ascii="Times New Roman" w:hAnsi="Times New Roman" w:eastAsia="宋体"/>
          <w:sz w:val="24"/>
        </w:rPr>
        <w:t>The resulting architecture demonstrates clear domain boundaries, decoupled extensibility, and evolutionary optimization potential. This work provides practical references for small to medium-sized e-commerce platforms migrating toward cloud-native microservices.</w:t>
      </w:r>
    </w:p>
    <w:p w14:paraId="1761EC97">
      <w:pPr>
        <w:spacing w:before="0" w:after="0" w:line="420" w:lineRule="exact"/>
        <w:ind w:firstLine="567"/>
        <w:jc w:val="both"/>
      </w:pPr>
      <w:r>
        <w:rPr>
          <w:rFonts w:ascii="Times New Roman" w:hAnsi="Times New Roman" w:eastAsia="宋体"/>
          <w:sz w:val="24"/>
        </w:rPr>
        <w:t>Keywords: Microservices; Spring Cloud; Distributed Transaction; E-commerce; High Concurrency</w:t>
      </w:r>
    </w:p>
    <w:p w14:paraId="1E1F165C">
      <w:pPr>
        <w:spacing w:before="240" w:after="120" w:line="420" w:lineRule="exact"/>
        <w:jc w:val="left"/>
      </w:pPr>
      <w:r>
        <w:rPr>
          <w:rFonts w:ascii="黑体" w:hAnsi="黑体" w:eastAsia="黑体"/>
          <w:b/>
          <w:sz w:val="28"/>
        </w:rPr>
        <w:t>目录</w:t>
      </w:r>
    </w:p>
    <w:p w14:paraId="7399C1AC">
      <w:pPr>
        <w:spacing w:before="0" w:after="0" w:line="420" w:lineRule="exact"/>
        <w:ind w:firstLine="567"/>
        <w:jc w:val="both"/>
      </w:pPr>
      <w:r>
        <w:rPr>
          <w:rFonts w:ascii="Times New Roman" w:hAnsi="Times New Roman" w:eastAsia="宋体"/>
          <w:sz w:val="24"/>
        </w:rPr>
        <w:t>摘要 ....................................................................... I</w:t>
      </w:r>
    </w:p>
    <w:p w14:paraId="6880DF75">
      <w:pPr>
        <w:spacing w:before="0" w:after="0" w:line="420" w:lineRule="exact"/>
        <w:ind w:firstLine="567"/>
        <w:jc w:val="both"/>
      </w:pPr>
      <w:r>
        <w:rPr>
          <w:rFonts w:ascii="Times New Roman" w:hAnsi="Times New Roman" w:eastAsia="宋体"/>
          <w:sz w:val="24"/>
        </w:rPr>
        <w:t>Abstract .................................................................. II</w:t>
      </w:r>
    </w:p>
    <w:p w14:paraId="6D8F45A9">
      <w:pPr>
        <w:spacing w:before="0" w:after="0" w:line="420" w:lineRule="exact"/>
        <w:ind w:firstLine="567"/>
        <w:jc w:val="both"/>
      </w:pPr>
      <w:r>
        <w:rPr>
          <w:rFonts w:ascii="Times New Roman" w:hAnsi="Times New Roman" w:eastAsia="宋体"/>
          <w:sz w:val="24"/>
        </w:rPr>
        <w:t>第一章 绪论 ................................................................ 1</w:t>
      </w:r>
    </w:p>
    <w:p w14:paraId="6FE22215">
      <w:pPr>
        <w:spacing w:before="0" w:after="0" w:line="420" w:lineRule="exact"/>
        <w:ind w:firstLine="567"/>
        <w:jc w:val="both"/>
      </w:pPr>
      <w:r>
        <w:rPr>
          <w:rFonts w:ascii="Times New Roman" w:hAnsi="Times New Roman" w:eastAsia="宋体"/>
          <w:sz w:val="24"/>
        </w:rPr>
        <w:t>1.1 研究背景与意义 ........................................................ 1</w:t>
      </w:r>
    </w:p>
    <w:p w14:paraId="0B6CAD85">
      <w:pPr>
        <w:spacing w:before="0" w:after="0" w:line="420" w:lineRule="exact"/>
        <w:ind w:firstLine="567"/>
        <w:jc w:val="both"/>
      </w:pPr>
      <w:r>
        <w:rPr>
          <w:rFonts w:ascii="Times New Roman" w:hAnsi="Times New Roman" w:eastAsia="宋体"/>
          <w:sz w:val="24"/>
        </w:rPr>
        <w:t>1.2 国内外研究现状 ........................................................ 3</w:t>
      </w:r>
    </w:p>
    <w:p w14:paraId="18BAC63D">
      <w:pPr>
        <w:spacing w:before="0" w:after="0" w:line="420" w:lineRule="exact"/>
        <w:ind w:firstLine="567"/>
        <w:jc w:val="both"/>
      </w:pPr>
      <w:r>
        <w:rPr>
          <w:rFonts w:ascii="Times New Roman" w:hAnsi="Times New Roman" w:eastAsia="宋体"/>
          <w:sz w:val="24"/>
        </w:rPr>
        <w:t>1.3 研究目标与内容 ........................................................ 5</w:t>
      </w:r>
    </w:p>
    <w:p w14:paraId="5C5F9CB7">
      <w:pPr>
        <w:spacing w:before="0" w:after="0" w:line="420" w:lineRule="exact"/>
        <w:ind w:firstLine="567"/>
        <w:jc w:val="both"/>
      </w:pPr>
      <w:r>
        <w:rPr>
          <w:rFonts w:ascii="Times New Roman" w:hAnsi="Times New Roman" w:eastAsia="宋体"/>
          <w:sz w:val="24"/>
        </w:rPr>
        <w:t>1.4 论文组织结构 .......................................................... 7</w:t>
      </w:r>
    </w:p>
    <w:p w14:paraId="4213781D">
      <w:pPr>
        <w:spacing w:before="0" w:after="0" w:line="420" w:lineRule="exact"/>
        <w:ind w:firstLine="567"/>
        <w:jc w:val="both"/>
      </w:pPr>
      <w:r>
        <w:rPr>
          <w:rFonts w:ascii="Times New Roman" w:hAnsi="Times New Roman" w:eastAsia="宋体"/>
          <w:sz w:val="24"/>
        </w:rPr>
        <w:t>第二章 系统相关技术与理论基础 ......................................... 8</w:t>
      </w:r>
    </w:p>
    <w:p w14:paraId="3780798F">
      <w:pPr>
        <w:spacing w:before="0" w:after="0" w:line="420" w:lineRule="exact"/>
        <w:ind w:firstLine="567"/>
        <w:jc w:val="both"/>
      </w:pPr>
      <w:r>
        <w:rPr>
          <w:rFonts w:ascii="Times New Roman" w:hAnsi="Times New Roman" w:eastAsia="宋体"/>
          <w:sz w:val="24"/>
        </w:rPr>
        <w:t>2.1 B/S 架构 ............................................................. 8</w:t>
      </w:r>
    </w:p>
    <w:p w14:paraId="412F4701">
      <w:pPr>
        <w:spacing w:before="0" w:after="0" w:line="420" w:lineRule="exact"/>
        <w:ind w:firstLine="567"/>
        <w:jc w:val="both"/>
      </w:pPr>
      <w:r>
        <w:rPr>
          <w:rFonts w:ascii="Times New Roman" w:hAnsi="Times New Roman" w:eastAsia="宋体"/>
          <w:sz w:val="24"/>
        </w:rPr>
        <w:t>2.2 Java 语言简介 ........................................................ 9</w:t>
      </w:r>
    </w:p>
    <w:p w14:paraId="17BBB690">
      <w:pPr>
        <w:spacing w:before="0" w:after="0" w:line="420" w:lineRule="exact"/>
        <w:ind w:firstLine="567"/>
        <w:jc w:val="both"/>
      </w:pPr>
      <w:r>
        <w:rPr>
          <w:rFonts w:ascii="Times New Roman" w:hAnsi="Times New Roman" w:eastAsia="宋体"/>
          <w:sz w:val="24"/>
        </w:rPr>
        <w:t>2.3 MySQL 数据库 ......................................................... 10</w:t>
      </w:r>
    </w:p>
    <w:p w14:paraId="0294E0F3">
      <w:pPr>
        <w:spacing w:before="0" w:after="0" w:line="420" w:lineRule="exact"/>
        <w:ind w:firstLine="567"/>
        <w:jc w:val="both"/>
      </w:pPr>
      <w:r>
        <w:rPr>
          <w:rFonts w:ascii="Times New Roman" w:hAnsi="Times New Roman" w:eastAsia="宋体"/>
          <w:sz w:val="24"/>
        </w:rPr>
        <w:t>2.4 SSM 框架体系 ......................................................... 11</w:t>
      </w:r>
    </w:p>
    <w:p w14:paraId="417E1D29">
      <w:pPr>
        <w:spacing w:before="0" w:after="0" w:line="420" w:lineRule="exact"/>
        <w:ind w:firstLine="567"/>
        <w:jc w:val="both"/>
      </w:pPr>
      <w:r>
        <w:rPr>
          <w:rFonts w:ascii="Times New Roman" w:hAnsi="Times New Roman" w:eastAsia="宋体"/>
          <w:sz w:val="24"/>
        </w:rPr>
        <w:t>2.5 微服务架构概述 ....................................................... 14</w:t>
      </w:r>
    </w:p>
    <w:p w14:paraId="76E16148">
      <w:pPr>
        <w:spacing w:before="0" w:after="0" w:line="420" w:lineRule="exact"/>
        <w:ind w:firstLine="567"/>
        <w:jc w:val="both"/>
      </w:pPr>
      <w:r>
        <w:rPr>
          <w:rFonts w:ascii="Times New Roman" w:hAnsi="Times New Roman" w:eastAsia="宋体"/>
          <w:sz w:val="24"/>
        </w:rPr>
        <w:t>2.6 Spring Cloud 技术栈 ................................................... 17</w:t>
      </w:r>
    </w:p>
    <w:p w14:paraId="53A28C98">
      <w:pPr>
        <w:spacing w:before="0" w:after="0" w:line="420" w:lineRule="exact"/>
        <w:ind w:firstLine="567"/>
        <w:jc w:val="both"/>
      </w:pPr>
      <w:r>
        <w:rPr>
          <w:rFonts w:ascii="Times New Roman" w:hAnsi="Times New Roman" w:eastAsia="宋体"/>
          <w:sz w:val="24"/>
        </w:rPr>
        <w:t>2.7 分布式系统理论 ....................................................... 21</w:t>
      </w:r>
    </w:p>
    <w:p w14:paraId="17480C55">
      <w:pPr>
        <w:spacing w:before="0" w:after="0" w:line="420" w:lineRule="exact"/>
        <w:ind w:firstLine="567"/>
        <w:jc w:val="both"/>
      </w:pPr>
      <w:r>
        <w:rPr>
          <w:rFonts w:ascii="Times New Roman" w:hAnsi="Times New Roman" w:eastAsia="宋体"/>
          <w:sz w:val="24"/>
        </w:rPr>
        <w:t>2.8 电商系统技术特点 ..................................................... 24</w:t>
      </w:r>
    </w:p>
    <w:p w14:paraId="414B5BB3">
      <w:pPr>
        <w:spacing w:before="0" w:after="0" w:line="420" w:lineRule="exact"/>
        <w:ind w:firstLine="567"/>
        <w:jc w:val="both"/>
      </w:pPr>
      <w:r>
        <w:rPr>
          <w:rFonts w:ascii="Times New Roman" w:hAnsi="Times New Roman" w:eastAsia="宋体"/>
          <w:sz w:val="24"/>
        </w:rPr>
        <w:t>第三章 系统需求分析与总体规划 ........................................... 25</w:t>
      </w:r>
    </w:p>
    <w:p w14:paraId="7453576C">
      <w:pPr>
        <w:spacing w:before="0" w:after="0" w:line="420" w:lineRule="exact"/>
        <w:ind w:firstLine="567"/>
        <w:jc w:val="both"/>
      </w:pPr>
      <w:r>
        <w:rPr>
          <w:rFonts w:ascii="Times New Roman" w:hAnsi="Times New Roman" w:eastAsia="宋体"/>
          <w:sz w:val="24"/>
        </w:rPr>
        <w:t>3.1 系统可行性分析 ....................................................... 25</w:t>
      </w:r>
    </w:p>
    <w:p w14:paraId="21B1A882">
      <w:pPr>
        <w:spacing w:before="0" w:after="0" w:line="420" w:lineRule="exact"/>
        <w:ind w:firstLine="567"/>
        <w:jc w:val="both"/>
      </w:pPr>
      <w:r>
        <w:rPr>
          <w:rFonts w:ascii="Times New Roman" w:hAnsi="Times New Roman" w:eastAsia="宋体"/>
          <w:sz w:val="24"/>
        </w:rPr>
        <w:t>3.2 功能需求分析 ......................................................... 27</w:t>
      </w:r>
    </w:p>
    <w:p w14:paraId="1889FF61">
      <w:pPr>
        <w:spacing w:before="0" w:after="0" w:line="420" w:lineRule="exact"/>
        <w:ind w:firstLine="567"/>
        <w:jc w:val="both"/>
      </w:pPr>
      <w:r>
        <w:rPr>
          <w:rFonts w:ascii="Times New Roman" w:hAnsi="Times New Roman" w:eastAsia="宋体"/>
          <w:sz w:val="24"/>
        </w:rPr>
        <w:t>3.3 非功能需求分析 ....................................................... 30</w:t>
      </w:r>
    </w:p>
    <w:p w14:paraId="7F40198E">
      <w:pPr>
        <w:spacing w:before="0" w:after="0" w:line="420" w:lineRule="exact"/>
        <w:ind w:firstLine="567"/>
        <w:jc w:val="both"/>
      </w:pPr>
      <w:r>
        <w:rPr>
          <w:rFonts w:ascii="Times New Roman" w:hAnsi="Times New Roman" w:eastAsia="宋体"/>
          <w:sz w:val="24"/>
        </w:rPr>
        <w:t>3.4 系统架构规划 ......................................................... 33</w:t>
      </w:r>
    </w:p>
    <w:p w14:paraId="518A96E3">
      <w:pPr>
        <w:spacing w:before="0" w:after="0" w:line="420" w:lineRule="exact"/>
        <w:ind w:firstLine="567"/>
        <w:jc w:val="both"/>
      </w:pPr>
      <w:r>
        <w:rPr>
          <w:rFonts w:ascii="Times New Roman" w:hAnsi="Times New Roman" w:eastAsia="宋体"/>
          <w:sz w:val="24"/>
        </w:rPr>
        <w:t>3.5 微服务拆分策略 ....................................................... 37</w:t>
      </w:r>
    </w:p>
    <w:p w14:paraId="141D4172">
      <w:pPr>
        <w:spacing w:before="0" w:after="0" w:line="420" w:lineRule="exact"/>
        <w:ind w:firstLine="567"/>
        <w:jc w:val="both"/>
      </w:pPr>
      <w:r>
        <w:rPr>
          <w:rFonts w:ascii="Times New Roman" w:hAnsi="Times New Roman" w:eastAsia="宋体"/>
          <w:sz w:val="24"/>
        </w:rPr>
        <w:t>第四章 系统详细设计 .................................................... 40</w:t>
      </w:r>
    </w:p>
    <w:p w14:paraId="107DE64C">
      <w:pPr>
        <w:spacing w:before="0" w:after="0" w:line="420" w:lineRule="exact"/>
        <w:ind w:firstLine="567"/>
        <w:jc w:val="both"/>
      </w:pPr>
      <w:r>
        <w:rPr>
          <w:rFonts w:ascii="Times New Roman" w:hAnsi="Times New Roman" w:eastAsia="宋体"/>
          <w:sz w:val="24"/>
        </w:rPr>
        <w:t>4.1 技术栈选型与设计原则 ................................................. 40</w:t>
      </w:r>
    </w:p>
    <w:p w14:paraId="13920A2A">
      <w:pPr>
        <w:spacing w:before="0" w:after="0" w:line="420" w:lineRule="exact"/>
        <w:ind w:firstLine="567"/>
        <w:jc w:val="both"/>
      </w:pPr>
      <w:r>
        <w:rPr>
          <w:rFonts w:ascii="Times New Roman" w:hAnsi="Times New Roman" w:eastAsia="宋体"/>
          <w:sz w:val="24"/>
        </w:rPr>
        <w:t>4.2 微服务核心功能模块设计 ............................................... 44</w:t>
      </w:r>
    </w:p>
    <w:p w14:paraId="4BFD6830">
      <w:pPr>
        <w:spacing w:before="0" w:after="0" w:line="420" w:lineRule="exact"/>
        <w:ind w:firstLine="567"/>
        <w:jc w:val="both"/>
      </w:pPr>
      <w:r>
        <w:rPr>
          <w:rFonts w:ascii="Times New Roman" w:hAnsi="Times New Roman" w:eastAsia="宋体"/>
          <w:sz w:val="24"/>
        </w:rPr>
        <w:t>4.3 微服务治理与基础设施设计 ............................................. 48</w:t>
      </w:r>
    </w:p>
    <w:p w14:paraId="5902C87D">
      <w:pPr>
        <w:spacing w:before="0" w:after="0" w:line="420" w:lineRule="exact"/>
        <w:ind w:firstLine="567"/>
        <w:jc w:val="both"/>
      </w:pPr>
      <w:r>
        <w:rPr>
          <w:rFonts w:ascii="Times New Roman" w:hAnsi="Times New Roman" w:eastAsia="宋体"/>
          <w:sz w:val="24"/>
        </w:rPr>
        <w:t>4.4 系统高并发保障设计 ................................................... 56</w:t>
      </w:r>
    </w:p>
    <w:p w14:paraId="71FCC48E">
      <w:pPr>
        <w:spacing w:before="0" w:after="0" w:line="420" w:lineRule="exact"/>
        <w:ind w:firstLine="567"/>
        <w:jc w:val="both"/>
      </w:pPr>
      <w:r>
        <w:rPr>
          <w:rFonts w:ascii="Times New Roman" w:hAnsi="Times New Roman" w:eastAsia="宋体"/>
          <w:sz w:val="24"/>
        </w:rPr>
        <w:t>4.5 前端系统设计 ......................................................... 60</w:t>
      </w:r>
    </w:p>
    <w:p w14:paraId="2AC74DFE">
      <w:pPr>
        <w:spacing w:before="0" w:after="0" w:line="420" w:lineRule="exact"/>
        <w:ind w:firstLine="567"/>
        <w:jc w:val="both"/>
      </w:pPr>
      <w:r>
        <w:rPr>
          <w:rFonts w:ascii="Times New Roman" w:hAnsi="Times New Roman" w:eastAsia="宋体"/>
          <w:sz w:val="24"/>
        </w:rPr>
        <w:t>第五章 系统核心功能实现 ................................................ 62</w:t>
      </w:r>
    </w:p>
    <w:p w14:paraId="5071C2DA">
      <w:pPr>
        <w:spacing w:before="0" w:after="0" w:line="420" w:lineRule="exact"/>
        <w:ind w:firstLine="567"/>
        <w:jc w:val="both"/>
      </w:pPr>
      <w:r>
        <w:rPr>
          <w:rFonts w:ascii="Times New Roman" w:hAnsi="Times New Roman" w:eastAsia="宋体"/>
          <w:sz w:val="24"/>
        </w:rPr>
        <w:t>5.1 开发环境与工具配置 ................................................... 62</w:t>
      </w:r>
    </w:p>
    <w:p w14:paraId="17623D84">
      <w:pPr>
        <w:spacing w:before="0" w:after="0" w:line="420" w:lineRule="exact"/>
        <w:ind w:firstLine="567"/>
        <w:jc w:val="both"/>
      </w:pPr>
      <w:r>
        <w:rPr>
          <w:rFonts w:ascii="Times New Roman" w:hAnsi="Times New Roman" w:eastAsia="宋体"/>
          <w:sz w:val="24"/>
        </w:rPr>
        <w:t>5.2 微服务基础功能模块实现 ............................................... 64</w:t>
      </w:r>
    </w:p>
    <w:p w14:paraId="7CE43AAB">
      <w:pPr>
        <w:spacing w:before="0" w:after="0" w:line="420" w:lineRule="exact"/>
        <w:ind w:firstLine="567"/>
        <w:jc w:val="both"/>
      </w:pPr>
      <w:r>
        <w:rPr>
          <w:rFonts w:ascii="Times New Roman" w:hAnsi="Times New Roman" w:eastAsia="宋体"/>
          <w:sz w:val="24"/>
        </w:rPr>
        <w:t>5.3 微服务治理与基础设施实现 ............................................. 70</w:t>
      </w:r>
    </w:p>
    <w:p w14:paraId="7282F3B5">
      <w:pPr>
        <w:spacing w:before="0" w:after="0" w:line="420" w:lineRule="exact"/>
        <w:ind w:firstLine="567"/>
        <w:jc w:val="both"/>
      </w:pPr>
      <w:r>
        <w:rPr>
          <w:rFonts w:ascii="Times New Roman" w:hAnsi="Times New Roman" w:eastAsia="宋体"/>
          <w:sz w:val="24"/>
        </w:rPr>
        <w:t>5.4 系统高并发保障实现 ................................................... 78</w:t>
      </w:r>
    </w:p>
    <w:p w14:paraId="2F800A88">
      <w:pPr>
        <w:spacing w:before="0" w:after="0" w:line="420" w:lineRule="exact"/>
        <w:ind w:firstLine="567"/>
        <w:jc w:val="both"/>
      </w:pPr>
      <w:r>
        <w:rPr>
          <w:rFonts w:ascii="Times New Roman" w:hAnsi="Times New Roman" w:eastAsia="宋体"/>
          <w:sz w:val="24"/>
        </w:rPr>
        <w:t>5.5 前端系统实现 ......................................................... 82</w:t>
      </w:r>
    </w:p>
    <w:p w14:paraId="22E4DA20">
      <w:pPr>
        <w:spacing w:before="0" w:after="0" w:line="420" w:lineRule="exact"/>
        <w:ind w:firstLine="567"/>
        <w:jc w:val="both"/>
      </w:pPr>
      <w:r>
        <w:rPr>
          <w:rFonts w:ascii="Times New Roman" w:hAnsi="Times New Roman" w:eastAsia="宋体"/>
          <w:sz w:val="24"/>
        </w:rPr>
        <w:t>第六章 系统测试与验证 .................................................. 85</w:t>
      </w:r>
    </w:p>
    <w:p w14:paraId="53EBA6DB">
      <w:pPr>
        <w:spacing w:before="0" w:after="0" w:line="420" w:lineRule="exact"/>
        <w:ind w:firstLine="567"/>
        <w:jc w:val="both"/>
      </w:pPr>
      <w:r>
        <w:rPr>
          <w:rFonts w:ascii="Times New Roman" w:hAnsi="Times New Roman" w:eastAsia="宋体"/>
          <w:sz w:val="24"/>
        </w:rPr>
        <w:t>6.1 测试环境与策略 ....................................................... 85</w:t>
      </w:r>
    </w:p>
    <w:p w14:paraId="58AB78D8">
      <w:pPr>
        <w:spacing w:before="0" w:after="0" w:line="420" w:lineRule="exact"/>
        <w:ind w:firstLine="567"/>
        <w:jc w:val="both"/>
      </w:pPr>
      <w:r>
        <w:rPr>
          <w:rFonts w:ascii="Times New Roman" w:hAnsi="Times New Roman" w:eastAsia="宋体"/>
          <w:sz w:val="24"/>
        </w:rPr>
        <w:t>6.2 功能测试 ............................................................. 87</w:t>
      </w:r>
    </w:p>
    <w:p w14:paraId="6DF54BAC">
      <w:pPr>
        <w:spacing w:before="0" w:after="0" w:line="420" w:lineRule="exact"/>
        <w:ind w:firstLine="567"/>
        <w:jc w:val="both"/>
      </w:pPr>
      <w:r>
        <w:rPr>
          <w:rFonts w:ascii="Times New Roman" w:hAnsi="Times New Roman" w:eastAsia="宋体"/>
          <w:sz w:val="24"/>
        </w:rPr>
        <w:t>6.3 性能测试 ............................................................. 90</w:t>
      </w:r>
    </w:p>
    <w:p w14:paraId="4F77B75A">
      <w:pPr>
        <w:spacing w:before="0" w:after="0" w:line="420" w:lineRule="exact"/>
        <w:ind w:firstLine="567"/>
        <w:jc w:val="both"/>
      </w:pPr>
      <w:r>
        <w:rPr>
          <w:rFonts w:ascii="Times New Roman" w:hAnsi="Times New Roman" w:eastAsia="宋体"/>
          <w:sz w:val="24"/>
        </w:rPr>
        <w:t>6.4 可靠性测试 ........................................................... 93</w:t>
      </w:r>
    </w:p>
    <w:p w14:paraId="0262B8BF">
      <w:pPr>
        <w:spacing w:before="0" w:after="0" w:line="420" w:lineRule="exact"/>
        <w:ind w:firstLine="567"/>
        <w:jc w:val="both"/>
      </w:pPr>
      <w:r>
        <w:rPr>
          <w:rFonts w:ascii="Times New Roman" w:hAnsi="Times New Roman" w:eastAsia="宋体"/>
          <w:sz w:val="24"/>
        </w:rPr>
        <w:t>第七章 结语 ............................................................ 96</w:t>
      </w:r>
    </w:p>
    <w:p w14:paraId="5C475CED">
      <w:pPr>
        <w:spacing w:before="0" w:after="0" w:line="420" w:lineRule="exact"/>
        <w:ind w:firstLine="567"/>
        <w:jc w:val="both"/>
      </w:pPr>
      <w:r>
        <w:rPr>
          <w:rFonts w:ascii="Times New Roman" w:hAnsi="Times New Roman" w:eastAsia="宋体"/>
          <w:sz w:val="24"/>
        </w:rPr>
        <w:t>7.1 研究成果总结 ......................................................... 96</w:t>
      </w:r>
    </w:p>
    <w:p w14:paraId="365FF77B">
      <w:pPr>
        <w:spacing w:before="0" w:after="0" w:line="420" w:lineRule="exact"/>
        <w:ind w:firstLine="567"/>
        <w:jc w:val="both"/>
      </w:pPr>
      <w:r>
        <w:rPr>
          <w:rFonts w:ascii="Times New Roman" w:hAnsi="Times New Roman" w:eastAsia="宋体"/>
          <w:sz w:val="24"/>
        </w:rPr>
        <w:t>7.2 系统特色与创新 ....................................................... 98</w:t>
      </w:r>
    </w:p>
    <w:p w14:paraId="45E26D5C">
      <w:pPr>
        <w:spacing w:before="0" w:after="0" w:line="420" w:lineRule="exact"/>
        <w:ind w:firstLine="567"/>
        <w:jc w:val="both"/>
      </w:pPr>
      <w:r>
        <w:rPr>
          <w:rFonts w:ascii="Times New Roman" w:hAnsi="Times New Roman" w:eastAsia="宋体"/>
          <w:sz w:val="24"/>
        </w:rPr>
        <w:t>7.3 存在问题与不足 ....................................................... 100</w:t>
      </w:r>
    </w:p>
    <w:p w14:paraId="75393826">
      <w:pPr>
        <w:spacing w:before="0" w:after="0" w:line="420" w:lineRule="exact"/>
        <w:ind w:firstLine="567"/>
        <w:jc w:val="both"/>
      </w:pPr>
      <w:r>
        <w:rPr>
          <w:rFonts w:ascii="Times New Roman" w:hAnsi="Times New Roman" w:eastAsia="宋体"/>
          <w:sz w:val="24"/>
        </w:rPr>
        <w:t>7.4 未来发展方向 ......................................................... 102</w:t>
      </w:r>
    </w:p>
    <w:p w14:paraId="207373A7">
      <w:pPr>
        <w:spacing w:before="0" w:after="0" w:line="420" w:lineRule="exact"/>
        <w:ind w:firstLine="567"/>
        <w:jc w:val="both"/>
      </w:pPr>
      <w:r>
        <w:rPr>
          <w:rFonts w:ascii="Times New Roman" w:hAnsi="Times New Roman" w:eastAsia="宋体"/>
          <w:sz w:val="24"/>
        </w:rPr>
        <w:t>参考文献 ................................................................ 104</w:t>
      </w:r>
    </w:p>
    <w:p w14:paraId="5300568C">
      <w:pPr>
        <w:spacing w:before="0" w:after="0" w:line="420" w:lineRule="exact"/>
        <w:ind w:firstLine="567"/>
        <w:jc w:val="both"/>
      </w:pPr>
      <w:r>
        <w:rPr>
          <w:rFonts w:ascii="Times New Roman" w:hAnsi="Times New Roman" w:eastAsia="宋体"/>
          <w:sz w:val="24"/>
        </w:rPr>
        <w:t>致谢 .................................................................... 106</w:t>
      </w:r>
    </w:p>
    <w:p w14:paraId="5D4F8858"/>
    <w:p w14:paraId="64096E49">
      <w:pPr>
        <w:spacing w:before="240" w:after="120" w:line="420" w:lineRule="exact"/>
        <w:jc w:val="left"/>
      </w:pPr>
      <w:r>
        <w:rPr>
          <w:rFonts w:ascii="黑体" w:hAnsi="黑体" w:eastAsia="黑体"/>
          <w:b/>
          <w:sz w:val="28"/>
        </w:rPr>
        <w:t>第一章 绪论</w:t>
      </w:r>
    </w:p>
    <w:p w14:paraId="6B65CECD">
      <w:pPr>
        <w:spacing w:before="120" w:after="120" w:line="420" w:lineRule="exact"/>
        <w:jc w:val="left"/>
      </w:pPr>
      <w:r>
        <w:rPr>
          <w:rFonts w:ascii="黑体" w:hAnsi="黑体" w:eastAsia="黑体"/>
          <w:b/>
          <w:sz w:val="24"/>
        </w:rPr>
        <w:t>1.1 研究背景与意义</w:t>
      </w:r>
    </w:p>
    <w:p w14:paraId="65AB1B4F">
      <w:pPr>
        <w:spacing w:before="120" w:after="120" w:line="420" w:lineRule="exact"/>
        <w:jc w:val="left"/>
      </w:pPr>
      <w:r>
        <w:rPr>
          <w:rFonts w:ascii="黑体" w:hAnsi="黑体" w:eastAsia="黑体"/>
          <w:b/>
          <w:sz w:val="24"/>
        </w:rPr>
        <w:t>1.1.1 研究背景</w:t>
      </w:r>
    </w:p>
    <w:p w14:paraId="7FAA56FF">
      <w:pPr>
        <w:spacing w:before="0" w:after="0" w:line="420" w:lineRule="exact"/>
        <w:ind w:firstLine="567"/>
        <w:jc w:val="both"/>
      </w:pPr>
      <w:r>
        <w:rPr>
          <w:rFonts w:ascii="Times New Roman" w:hAnsi="Times New Roman" w:eastAsia="宋体"/>
          <w:sz w:val="24"/>
        </w:rPr>
        <w:t>近年来，中国电子商务市场呈现爆发式增长态势。据中国电子商务研究中心数据显示，2023年中国网络零售市场交易规模超过15万亿元，同比增长11.2%。随着市场规模不断扩大，电商平台面临的技术挑战也日趋复杂：</w:t>
      </w:r>
    </w:p>
    <w:p w14:paraId="4C780748">
      <w:pPr>
        <w:spacing w:before="0" w:after="0" w:line="420" w:lineRule="exact"/>
        <w:ind w:firstLine="567"/>
        <w:jc w:val="both"/>
      </w:pPr>
      <w:r>
        <w:rPr>
          <w:rFonts w:ascii="Times New Roman" w:hAnsi="Times New Roman" w:eastAsia="宋体"/>
          <w:sz w:val="24"/>
        </w:rPr>
        <w:t>业务复杂度急剧提升。现代电商系统不仅涵盖商品展示、订单处理、支付结算等核心功能，还需要支持营销活动、用户画像、智能推荐、供应链管理等多元化业务需求。单体架构下的系统维护成本呈指数级增长。</w:t>
      </w:r>
    </w:p>
    <w:p w14:paraId="6B8658C4">
      <w:pPr>
        <w:spacing w:before="0" w:after="0" w:line="420" w:lineRule="exact"/>
        <w:ind w:firstLine="567"/>
        <w:jc w:val="both"/>
      </w:pPr>
      <w:r>
        <w:rPr>
          <w:rFonts w:ascii="Times New Roman" w:hAnsi="Times New Roman" w:eastAsia="宋体"/>
          <w:sz w:val="24"/>
        </w:rPr>
        <w:t>高并发压力持续增强。以"双11"、"618"等购物节为代表的促销活动，峰值流量常达到日常的数十倍甚至上百倍。传统架构在面对突发流量时，扩展性和稳定性难以满足要求。</w:t>
      </w:r>
    </w:p>
    <w:p w14:paraId="2AD26EAB">
      <w:pPr>
        <w:spacing w:before="0" w:after="0" w:line="420" w:lineRule="exact"/>
        <w:ind w:firstLine="567"/>
        <w:jc w:val="both"/>
      </w:pPr>
      <w:r>
        <w:rPr>
          <w:rFonts w:ascii="Times New Roman" w:hAnsi="Times New Roman" w:eastAsia="宋体"/>
          <w:sz w:val="24"/>
        </w:rPr>
        <w:t>技术演进速度加快。云计算、容器化、DevOps等新技术不断涌现，企业需要架构具备足够的灵活性以适应技术变革。</w:t>
      </w:r>
    </w:p>
    <w:p w14:paraId="6978C155">
      <w:pPr>
        <w:spacing w:before="0" w:after="0" w:line="420" w:lineRule="exact"/>
        <w:ind w:firstLine="567"/>
        <w:jc w:val="both"/>
      </w:pPr>
      <w:r>
        <w:rPr>
          <w:rFonts w:ascii="Times New Roman" w:hAnsi="Times New Roman" w:eastAsia="宋体"/>
          <w:sz w:val="24"/>
        </w:rPr>
        <w:t>团队协作模式变化。大型电商项目往往涉及数十个开发团队，传统单体架构下的协作效率低下，发布周期长，影响业务迭代速度。</w:t>
      </w:r>
    </w:p>
    <w:p w14:paraId="7B6CA64A">
      <w:pPr>
        <w:spacing w:before="0" w:after="0" w:line="420" w:lineRule="exact"/>
        <w:ind w:firstLine="567"/>
        <w:jc w:val="both"/>
      </w:pPr>
      <w:r>
        <w:rPr>
          <w:rFonts w:ascii="Times New Roman" w:hAnsi="Times New Roman" w:eastAsia="宋体"/>
          <w:sz w:val="24"/>
        </w:rPr>
        <w:t>在此背景下，微服务架构凭借其模块化、可扩展、松耦合等特性，成为解决上述挑战的有效方案。Spring Cloud 作为 Java 生态系统中最成熟的微服务框架，为构建分布式系统提供了完整的解决方案。</w:t>
      </w:r>
    </w:p>
    <w:p w14:paraId="667086FB">
      <w:pPr>
        <w:spacing w:before="120" w:after="120" w:line="420" w:lineRule="exact"/>
        <w:jc w:val="left"/>
      </w:pPr>
      <w:r>
        <w:rPr>
          <w:rFonts w:ascii="黑体" w:hAnsi="黑体" w:eastAsia="黑体"/>
          <w:b/>
          <w:sz w:val="24"/>
        </w:rPr>
        <w:t>1.1.2 研究意义</w:t>
      </w:r>
    </w:p>
    <w:p w14:paraId="674D4061">
      <w:pPr>
        <w:spacing w:before="0" w:after="0" w:line="420" w:lineRule="exact"/>
        <w:ind w:firstLine="567"/>
        <w:jc w:val="both"/>
      </w:pPr>
      <w:r>
        <w:rPr>
          <w:rFonts w:ascii="Times New Roman" w:hAnsi="Times New Roman" w:eastAsia="宋体"/>
          <w:b/>
          <w:sz w:val="24"/>
        </w:rPr>
        <w:t>理论意义</w:t>
      </w:r>
    </w:p>
    <w:p w14:paraId="0341DA09">
      <w:pPr>
        <w:spacing w:before="0" w:after="0" w:line="420" w:lineRule="exact"/>
        <w:ind w:firstLine="567"/>
        <w:jc w:val="both"/>
      </w:pPr>
      <w:r>
        <w:rPr>
          <w:rFonts w:ascii="Times New Roman" w:hAnsi="Times New Roman" w:eastAsia="宋体"/>
          <w:sz w:val="24"/>
        </w:rPr>
        <w:t>本研究通过深入分析电商系统的业务特点和技术需求，探索微服务架构在电商领域的应用模式，为分布式电商系统的设计提供理论支撑。研究涵盖服务拆分原则、数据一致性保障、高并发处理等关键理论问题，丰富了微服务架构的理论体系。</w:t>
      </w:r>
    </w:p>
    <w:p w14:paraId="332BC81E">
      <w:pPr>
        <w:spacing w:before="0" w:after="0" w:line="420" w:lineRule="exact"/>
        <w:ind w:firstLine="567"/>
        <w:jc w:val="both"/>
      </w:pPr>
      <w:r>
        <w:rPr>
          <w:rFonts w:ascii="Times New Roman" w:hAnsi="Times New Roman" w:eastAsia="宋体"/>
          <w:b/>
          <w:sz w:val="24"/>
        </w:rPr>
        <w:t>实践意义</w:t>
      </w:r>
    </w:p>
    <w:p w14:paraId="2A70851F">
      <w:pPr>
        <w:spacing w:before="0" w:after="0" w:line="420" w:lineRule="exact"/>
        <w:ind w:firstLine="567"/>
        <w:jc w:val="both"/>
      </w:pPr>
      <w:r>
        <w:rPr>
          <w:rFonts w:ascii="Times New Roman" w:hAnsi="Times New Roman" w:eastAsia="宋体"/>
          <w:sz w:val="24"/>
        </w:rPr>
        <w:t>1. 为电商企业技术升级提供参考：通过完整的系统设计和实现，为传统电商企业向微服务架构转型提供可行的技术方案和实践经验。</w:t>
      </w:r>
    </w:p>
    <w:p w14:paraId="06F4EF45">
      <w:pPr>
        <w:spacing w:before="0" w:after="0" w:line="420" w:lineRule="exact"/>
        <w:ind w:firstLine="567"/>
        <w:jc w:val="both"/>
      </w:pPr>
      <w:r>
        <w:rPr>
          <w:rFonts w:ascii="Times New Roman" w:hAnsi="Times New Roman" w:eastAsia="宋体"/>
          <w:sz w:val="24"/>
        </w:rPr>
        <w:t>2. 推动微服务技术在电商领域的应用：结合电商业务特点，验证微服务架构在高并发、高可用场景下的有效性，促进相关技术的推广应用。</w:t>
      </w:r>
    </w:p>
    <w:p w14:paraId="4BEBCA7C">
      <w:pPr>
        <w:spacing w:before="0" w:after="0" w:line="420" w:lineRule="exact"/>
        <w:ind w:firstLine="567"/>
        <w:jc w:val="both"/>
      </w:pPr>
      <w:r>
        <w:rPr>
          <w:rFonts w:ascii="Times New Roman" w:hAnsi="Times New Roman" w:eastAsia="宋体"/>
          <w:sz w:val="24"/>
        </w:rPr>
        <w:t>3. 提升系统开发效率和质量：通过标准化的微服务设计模式和最佳实践总结，帮助开发团队提升系统架构设计能力和开发效率。</w:t>
      </w:r>
    </w:p>
    <w:p w14:paraId="0E48488B">
      <w:pPr>
        <w:spacing w:before="120" w:after="120" w:line="420" w:lineRule="exact"/>
        <w:jc w:val="left"/>
      </w:pPr>
      <w:r>
        <w:rPr>
          <w:rFonts w:ascii="黑体" w:hAnsi="黑体" w:eastAsia="黑体"/>
          <w:b/>
          <w:sz w:val="24"/>
        </w:rPr>
        <w:t>1.2 国内外研究现状</w:t>
      </w:r>
    </w:p>
    <w:p w14:paraId="779718B8">
      <w:pPr>
        <w:spacing w:before="120" w:after="120" w:line="420" w:lineRule="exact"/>
        <w:jc w:val="left"/>
      </w:pPr>
      <w:r>
        <w:rPr>
          <w:rFonts w:ascii="黑体" w:hAnsi="黑体" w:eastAsia="黑体"/>
          <w:b/>
          <w:sz w:val="24"/>
        </w:rPr>
        <w:t>1.2.1 微服务架构研究现状</w:t>
      </w:r>
    </w:p>
    <w:p w14:paraId="49AA7399">
      <w:pPr>
        <w:spacing w:before="0" w:after="0" w:line="420" w:lineRule="exact"/>
        <w:ind w:firstLine="567"/>
        <w:jc w:val="both"/>
      </w:pPr>
      <w:r>
        <w:rPr>
          <w:rFonts w:ascii="Times New Roman" w:hAnsi="Times New Roman" w:eastAsia="宋体"/>
          <w:sz w:val="24"/>
        </w:rPr>
        <w:t>微服务架构的概念最早由 Martin Fowler 和 James Lewis 在 2014 年提出，定义为"一种将单个应用程序开发为一套小型服务的架构风格"。自提出以来，微服务架构在学术界和工业界都得到了广泛关注和研究。</w:t>
      </w:r>
    </w:p>
    <w:p w14:paraId="6CD54B78">
      <w:pPr>
        <w:spacing w:before="0" w:after="0" w:line="420" w:lineRule="exact"/>
        <w:ind w:firstLine="567"/>
        <w:jc w:val="both"/>
      </w:pPr>
      <w:r>
        <w:rPr>
          <w:rFonts w:ascii="Times New Roman" w:hAnsi="Times New Roman" w:eastAsia="宋体"/>
          <w:b/>
          <w:sz w:val="24"/>
        </w:rPr>
        <w:t>国外研究现状</w:t>
      </w:r>
    </w:p>
    <w:p w14:paraId="65D7E985">
      <w:pPr>
        <w:spacing w:before="0" w:after="0" w:line="420" w:lineRule="exact"/>
        <w:ind w:firstLine="567"/>
        <w:jc w:val="both"/>
      </w:pPr>
      <w:r>
        <w:rPr>
          <w:rFonts w:ascii="Times New Roman" w:hAnsi="Times New Roman" w:eastAsia="宋体"/>
          <w:sz w:val="24"/>
        </w:rPr>
        <w:t>Amazon、Netflix、Google 等互联网巨头是微服务架构的早期实践者和推动者。Amazon 通过将庞大的单体电商系统拆分为数百个微服务，实现了系统的高可用性和快速迭代能力。Netflix 开源的 Spring Cloud 组件体系，为微服务架构的普及奠定了技术基础。</w:t>
      </w:r>
    </w:p>
    <w:p w14:paraId="5E5B23B2">
      <w:pPr>
        <w:spacing w:before="0" w:after="0" w:line="420" w:lineRule="exact"/>
        <w:ind w:firstLine="567"/>
        <w:jc w:val="both"/>
      </w:pPr>
      <w:r>
        <w:rPr>
          <w:rFonts w:ascii="Times New Roman" w:hAnsi="Times New Roman" w:eastAsia="宋体"/>
          <w:sz w:val="24"/>
        </w:rPr>
        <w:t>在学术研究方面，国外学者主要关注微服务架构的理论模型、服务拆分策略、数据一致性、性能优化等方面。Dragoni 等人提出了微服务架构的参考模型，定义了微服务的核心特征和设计原则。Hassan 和 Bahsoon 研究了微服务架构中的数据管理挑战，提出了分布式数据一致性的解决方案。</w:t>
      </w:r>
    </w:p>
    <w:p w14:paraId="0D926E77">
      <w:pPr>
        <w:spacing w:before="0" w:after="0" w:line="420" w:lineRule="exact"/>
        <w:ind w:firstLine="567"/>
        <w:jc w:val="both"/>
      </w:pPr>
      <w:r>
        <w:rPr>
          <w:rFonts w:ascii="Times New Roman" w:hAnsi="Times New Roman" w:eastAsia="宋体"/>
          <w:b/>
          <w:sz w:val="24"/>
        </w:rPr>
        <w:t>国内研究现状</w:t>
      </w:r>
    </w:p>
    <w:p w14:paraId="0DF3E15C">
      <w:pPr>
        <w:spacing w:before="0" w:after="0" w:line="420" w:lineRule="exact"/>
        <w:ind w:firstLine="567"/>
        <w:jc w:val="both"/>
      </w:pPr>
      <w:r>
        <w:rPr>
          <w:rFonts w:ascii="Times New Roman" w:hAnsi="Times New Roman" w:eastAsia="宋体"/>
          <w:sz w:val="24"/>
        </w:rPr>
        <w:t>国内对微服务架构的研究起步相对较晚，但发展迅速。阿里巴巴、腾讯、百度等互联网公司在微服务实践方面积累了丰富经验，并推出了相应的技术产品，如阿里云的 Spring Cloud Alibaba、腾讯的 TSF 等。</w:t>
      </w:r>
    </w:p>
    <w:p w14:paraId="62393C65">
      <w:pPr>
        <w:spacing w:before="0" w:after="0" w:line="420" w:lineRule="exact"/>
        <w:ind w:firstLine="567"/>
        <w:jc w:val="both"/>
      </w:pPr>
      <w:r>
        <w:rPr>
          <w:rFonts w:ascii="Times New Roman" w:hAnsi="Times New Roman" w:eastAsia="宋体"/>
          <w:sz w:val="24"/>
        </w:rPr>
        <w:t>在学术研究方面，清华大学、北京航空航天大学等高校的研究团队在微服务架构理论、服务治理、性能优化等方面开展了深入研究。国内学者更多关注微服务架构在具体业务场景中的应用，如金融、电商、物联网等领域。</w:t>
      </w:r>
    </w:p>
    <w:p w14:paraId="3138BABB">
      <w:pPr>
        <w:spacing w:before="120" w:after="120" w:line="420" w:lineRule="exact"/>
        <w:jc w:val="left"/>
      </w:pPr>
      <w:r>
        <w:rPr>
          <w:rFonts w:ascii="黑体" w:hAnsi="黑体" w:eastAsia="黑体"/>
          <w:b/>
          <w:sz w:val="24"/>
        </w:rPr>
        <w:t>1.2.2 电商系统架构研究现状</w:t>
      </w:r>
    </w:p>
    <w:p w14:paraId="2F6A6D30">
      <w:pPr>
        <w:spacing w:before="0" w:after="0" w:line="420" w:lineRule="exact"/>
        <w:ind w:firstLine="567"/>
        <w:jc w:val="both"/>
      </w:pPr>
      <w:r>
        <w:rPr>
          <w:rFonts w:ascii="Times New Roman" w:hAnsi="Times New Roman" w:eastAsia="宋体"/>
          <w:sz w:val="24"/>
        </w:rPr>
        <w:t>电商系统架构的演进历程可以分为三个阶段：单体架构、分层架构、微服务架构。</w:t>
      </w:r>
    </w:p>
    <w:p w14:paraId="092CA69E">
      <w:pPr>
        <w:spacing w:before="0" w:after="0" w:line="420" w:lineRule="exact"/>
        <w:ind w:firstLine="567"/>
        <w:jc w:val="both"/>
      </w:pPr>
      <w:r>
        <w:rPr>
          <w:rFonts w:ascii="Times New Roman" w:hAnsi="Times New Roman" w:eastAsia="宋体"/>
          <w:b/>
          <w:sz w:val="24"/>
        </w:rPr>
        <w:t>单体架构阶段</w:t>
      </w:r>
    </w:p>
    <w:p w14:paraId="7D38AB22">
      <w:pPr>
        <w:spacing w:before="0" w:after="0" w:line="420" w:lineRule="exact"/>
        <w:ind w:firstLine="567"/>
        <w:jc w:val="both"/>
      </w:pPr>
      <w:r>
        <w:rPr>
          <w:rFonts w:ascii="Times New Roman" w:hAnsi="Times New Roman" w:eastAsia="宋体"/>
          <w:sz w:val="24"/>
        </w:rPr>
        <w:t>早期的电商系统多采用单体架构，将所有功能模块集成在一个应用中。这种架构的优点是部署简单、开发效率高，但随着业务规模扩大，系统维护成本急剧上升，扩展性和可用性成为瓶颈。</w:t>
      </w:r>
    </w:p>
    <w:p w14:paraId="79DFE560">
      <w:pPr>
        <w:spacing w:before="0" w:after="0" w:line="420" w:lineRule="exact"/>
        <w:ind w:firstLine="567"/>
        <w:jc w:val="both"/>
      </w:pPr>
      <w:r>
        <w:rPr>
          <w:rFonts w:ascii="Times New Roman" w:hAnsi="Times New Roman" w:eastAsia="宋体"/>
          <w:b/>
          <w:sz w:val="24"/>
        </w:rPr>
        <w:t>分层架构阶段</w:t>
      </w:r>
    </w:p>
    <w:p w14:paraId="0ECBF124">
      <w:pPr>
        <w:spacing w:before="0" w:after="0" w:line="420" w:lineRule="exact"/>
        <w:ind w:firstLine="567"/>
        <w:jc w:val="both"/>
      </w:pPr>
      <w:r>
        <w:rPr>
          <w:rFonts w:ascii="Times New Roman" w:hAnsi="Times New Roman" w:eastAsia="宋体"/>
          <w:sz w:val="24"/>
        </w:rPr>
        <w:t>为解决单体架构的问题，许多电商系统采用分层架构，将系统按照业务功能划分为不同层次，如表现层、业务逻辑层、数据访问层等。这种架构提高了系统的模块化程度，但仍然存在服务间耦合度高的问题。</w:t>
      </w:r>
    </w:p>
    <w:p w14:paraId="08723043">
      <w:pPr>
        <w:spacing w:before="0" w:after="0" w:line="420" w:lineRule="exact"/>
        <w:ind w:firstLine="567"/>
        <w:jc w:val="both"/>
      </w:pPr>
      <w:r>
        <w:rPr>
          <w:rFonts w:ascii="Times New Roman" w:hAnsi="Times New Roman" w:eastAsia="宋体"/>
          <w:b/>
          <w:sz w:val="24"/>
        </w:rPr>
        <w:t>微服务架构阶段</w:t>
      </w:r>
    </w:p>
    <w:p w14:paraId="05DEB26F">
      <w:pPr>
        <w:spacing w:before="0" w:after="0" w:line="420" w:lineRule="exact"/>
        <w:ind w:firstLine="567"/>
        <w:jc w:val="both"/>
      </w:pPr>
      <w:r>
        <w:rPr>
          <w:rFonts w:ascii="Times New Roman" w:hAnsi="Times New Roman" w:eastAsia="宋体"/>
          <w:sz w:val="24"/>
        </w:rPr>
        <w:t>随着微服务理念的普及，越来越多的电商企业开始将系统拆分为独立的微服务。Amazon、淘宝、京东等电商平台都成功实施了微服务改造，验证了微服务架构在电商领域的可行性和有效性。</w:t>
      </w:r>
    </w:p>
    <w:p w14:paraId="3B7B0DCC">
      <w:pPr>
        <w:spacing w:before="120" w:after="120" w:line="420" w:lineRule="exact"/>
        <w:jc w:val="left"/>
      </w:pPr>
      <w:r>
        <w:rPr>
          <w:rFonts w:ascii="黑体" w:hAnsi="黑体" w:eastAsia="黑体"/>
          <w:b/>
          <w:sz w:val="24"/>
        </w:rPr>
        <w:t>1.2.3 存在的问题与挑战</w:t>
      </w:r>
    </w:p>
    <w:p w14:paraId="7B5030BD">
      <w:pPr>
        <w:spacing w:before="0" w:after="0" w:line="420" w:lineRule="exact"/>
        <w:ind w:firstLine="567"/>
        <w:jc w:val="both"/>
      </w:pPr>
      <w:r>
        <w:rPr>
          <w:rFonts w:ascii="Times New Roman" w:hAnsi="Times New Roman" w:eastAsia="宋体"/>
          <w:sz w:val="24"/>
        </w:rPr>
        <w:t>尽管微服务架构在理论和实践方面都取得了显著进展，但在电商系统应用中仍面临一些挑战：</w:t>
      </w:r>
    </w:p>
    <w:p w14:paraId="3FBF83A0">
      <w:pPr>
        <w:spacing w:before="0" w:after="0" w:line="420" w:lineRule="exact"/>
        <w:ind w:firstLine="567"/>
        <w:jc w:val="both"/>
      </w:pPr>
      <w:r>
        <w:rPr>
          <w:rFonts w:ascii="Times New Roman" w:hAnsi="Times New Roman" w:eastAsia="宋体"/>
          <w:sz w:val="24"/>
        </w:rPr>
        <w:t>1. 服务拆分粒度难以确定：过粗的拆分无法发挥微服务优势，过细的拆分会增加系统复杂度。</w:t>
      </w:r>
    </w:p>
    <w:p w14:paraId="0705DA57">
      <w:pPr>
        <w:spacing w:before="0" w:after="0" w:line="420" w:lineRule="exact"/>
        <w:ind w:firstLine="567"/>
        <w:jc w:val="both"/>
      </w:pPr>
      <w:r>
        <w:rPr>
          <w:rFonts w:ascii="Times New Roman" w:hAnsi="Times New Roman" w:eastAsia="宋体"/>
          <w:sz w:val="24"/>
        </w:rPr>
        <w:t>2. 分布式事务处理复杂：电商系统中的订单处理、库存扣减等业务需要跨服务事务保障，实现难度较大。</w:t>
      </w:r>
    </w:p>
    <w:p w14:paraId="1A34034A">
      <w:pPr>
        <w:spacing w:before="0" w:after="0" w:line="420" w:lineRule="exact"/>
        <w:ind w:firstLine="567"/>
        <w:jc w:val="both"/>
      </w:pPr>
      <w:r>
        <w:rPr>
          <w:rFonts w:ascii="Times New Roman" w:hAnsi="Times New Roman" w:eastAsia="宋体"/>
          <w:sz w:val="24"/>
        </w:rPr>
        <w:t>3. 服务间通信开销：微服务架构下服务间通信频繁，网络延迟和序列化开销会影响系统性能。</w:t>
      </w:r>
    </w:p>
    <w:p w14:paraId="6C108AFF">
      <w:pPr>
        <w:spacing w:before="0" w:after="0" w:line="420" w:lineRule="exact"/>
        <w:ind w:firstLine="567"/>
        <w:jc w:val="both"/>
      </w:pPr>
      <w:r>
        <w:rPr>
          <w:rFonts w:ascii="Times New Roman" w:hAnsi="Times New Roman" w:eastAsia="宋体"/>
          <w:sz w:val="24"/>
        </w:rPr>
        <w:t>4. 运维复杂度增加：微服务数量众多，监控、部署、故障定位等运维工作变得复杂。</w:t>
      </w:r>
    </w:p>
    <w:p w14:paraId="3B826E34">
      <w:pPr>
        <w:spacing w:before="120" w:after="120" w:line="420" w:lineRule="exact"/>
        <w:jc w:val="left"/>
      </w:pPr>
      <w:r>
        <w:rPr>
          <w:rFonts w:ascii="黑体" w:hAnsi="黑体" w:eastAsia="黑体"/>
          <w:b/>
          <w:sz w:val="24"/>
        </w:rPr>
        <w:t>1.3 研究目标与内容</w:t>
      </w:r>
    </w:p>
    <w:p w14:paraId="6684037C">
      <w:pPr>
        <w:spacing w:before="120" w:after="120" w:line="420" w:lineRule="exact"/>
        <w:jc w:val="left"/>
      </w:pPr>
      <w:r>
        <w:rPr>
          <w:rFonts w:ascii="黑体" w:hAnsi="黑体" w:eastAsia="黑体"/>
          <w:b/>
          <w:sz w:val="24"/>
        </w:rPr>
        <w:t>1.3.1 研究目标</w:t>
      </w:r>
    </w:p>
    <w:p w14:paraId="4347E400">
      <w:pPr>
        <w:spacing w:before="0" w:after="0" w:line="420" w:lineRule="exact"/>
        <w:ind w:firstLine="567"/>
        <w:jc w:val="both"/>
      </w:pPr>
      <w:r>
        <w:rPr>
          <w:rFonts w:ascii="Times New Roman" w:hAnsi="Times New Roman" w:eastAsia="宋体"/>
          <w:sz w:val="24"/>
        </w:rPr>
        <w:t>本研究的主要目标是设计并实现一套基于 Spring Cloud 的分布式微服务电商系统，具体包括：</w:t>
      </w:r>
    </w:p>
    <w:p w14:paraId="2F17A9FC">
      <w:pPr>
        <w:spacing w:before="0" w:after="0" w:line="420" w:lineRule="exact"/>
        <w:ind w:firstLine="567"/>
        <w:jc w:val="both"/>
      </w:pPr>
      <w:r>
        <w:rPr>
          <w:rFonts w:ascii="Times New Roman" w:hAnsi="Times New Roman" w:eastAsia="宋体"/>
          <w:b/>
          <w:sz w:val="24"/>
        </w:rPr>
        <w:t>主要目标</w:t>
      </w:r>
    </w:p>
    <w:p w14:paraId="560E8690">
      <w:pPr>
        <w:spacing w:before="0" w:after="0" w:line="420" w:lineRule="exact"/>
        <w:ind w:firstLine="567"/>
        <w:jc w:val="both"/>
      </w:pPr>
      <w:r>
        <w:rPr>
          <w:rFonts w:ascii="Times New Roman" w:hAnsi="Times New Roman" w:eastAsia="宋体"/>
          <w:sz w:val="24"/>
        </w:rPr>
        <w:t>1. 构建完整的电商微服务架构体系，涵盖用户管理、商品管理、订单处理、支付结算等核心业务功能。</w:t>
      </w:r>
    </w:p>
    <w:p w14:paraId="70573A0B">
      <w:pPr>
        <w:spacing w:before="0" w:after="0" w:line="420" w:lineRule="exact"/>
        <w:ind w:firstLine="567"/>
        <w:jc w:val="both"/>
      </w:pPr>
      <w:r>
        <w:rPr>
          <w:rFonts w:ascii="Times New Roman" w:hAnsi="Times New Roman" w:eastAsia="宋体"/>
          <w:sz w:val="24"/>
        </w:rPr>
        <w:t>2. 实现微服务治理的完整解决方案，包括服务注册发现、配置管理、负载均衡、熔断降级等。</w:t>
      </w:r>
    </w:p>
    <w:p w14:paraId="72ED118F">
      <w:pPr>
        <w:spacing w:before="0" w:after="0" w:line="420" w:lineRule="exact"/>
        <w:ind w:firstLine="567"/>
        <w:jc w:val="both"/>
      </w:pPr>
      <w:r>
        <w:rPr>
          <w:rFonts w:ascii="Times New Roman" w:hAnsi="Times New Roman" w:eastAsia="宋体"/>
          <w:sz w:val="24"/>
        </w:rPr>
        <w:t>3. 设计分布式数据管理策略，保障跨服务数据一致性和系统高可用性。</w:t>
      </w:r>
    </w:p>
    <w:p w14:paraId="00F83530">
      <w:pPr>
        <w:spacing w:before="0" w:after="0" w:line="420" w:lineRule="exact"/>
        <w:ind w:firstLine="567"/>
        <w:jc w:val="both"/>
      </w:pPr>
      <w:r>
        <w:rPr>
          <w:rFonts w:ascii="Times New Roman" w:hAnsi="Times New Roman" w:eastAsia="宋体"/>
          <w:sz w:val="24"/>
        </w:rPr>
        <w:t>4. 验证微服务架构在电商高并发场景下的性能表现和扩展能力。</w:t>
      </w:r>
    </w:p>
    <w:p w14:paraId="71A2CC0C">
      <w:pPr>
        <w:spacing w:before="0" w:after="0" w:line="420" w:lineRule="exact"/>
        <w:ind w:firstLine="567"/>
        <w:jc w:val="both"/>
      </w:pPr>
      <w:r>
        <w:rPr>
          <w:rFonts w:ascii="Times New Roman" w:hAnsi="Times New Roman" w:eastAsia="宋体"/>
          <w:b/>
          <w:sz w:val="24"/>
        </w:rPr>
        <w:t>具体目标</w:t>
      </w:r>
    </w:p>
    <w:p w14:paraId="30FFA93F">
      <w:pPr>
        <w:spacing w:before="0" w:after="0" w:line="420" w:lineRule="exact"/>
        <w:ind w:firstLine="567"/>
        <w:jc w:val="both"/>
      </w:pPr>
      <w:r>
        <w:rPr>
          <w:rFonts w:ascii="Times New Roman" w:hAnsi="Times New Roman" w:eastAsia="宋体"/>
          <w:sz w:val="24"/>
        </w:rPr>
        <w:t>1. 基于业务功能分析，合理划分服务边界，确定微服务拆分策略。</w:t>
      </w:r>
    </w:p>
    <w:p w14:paraId="266C11A3">
      <w:pPr>
        <w:spacing w:before="0" w:after="0" w:line="420" w:lineRule="exact"/>
        <w:ind w:firstLine="567"/>
        <w:jc w:val="both"/>
      </w:pPr>
      <w:r>
        <w:rPr>
          <w:rFonts w:ascii="Times New Roman" w:hAnsi="Times New Roman" w:eastAsia="宋体"/>
          <w:sz w:val="24"/>
        </w:rPr>
        <w:t>2. 采用 Spring Cloud Hoxton 和 Spring Cloud Alibaba 技术栈，实现完整的微服务基础设施。</w:t>
      </w:r>
    </w:p>
    <w:p w14:paraId="4F7234F8">
      <w:pPr>
        <w:spacing w:before="0" w:after="0" w:line="420" w:lineRule="exact"/>
        <w:ind w:firstLine="567"/>
        <w:jc w:val="both"/>
      </w:pPr>
      <w:r>
        <w:rPr>
          <w:rFonts w:ascii="Times New Roman" w:hAnsi="Times New Roman" w:eastAsia="宋体"/>
          <w:sz w:val="24"/>
        </w:rPr>
        <w:t>3. 设计高可用的分布式事务解决方案，保障订单处理等关键业务的数据一致性。</w:t>
      </w:r>
    </w:p>
    <w:p w14:paraId="4D8F8D11">
      <w:pPr>
        <w:spacing w:before="0" w:after="0" w:line="420" w:lineRule="exact"/>
        <w:ind w:firstLine="567"/>
        <w:jc w:val="both"/>
      </w:pPr>
      <w:r>
        <w:rPr>
          <w:rFonts w:ascii="Times New Roman" w:hAnsi="Times New Roman" w:eastAsia="宋体"/>
          <w:sz w:val="24"/>
        </w:rPr>
        <w:t>4. 实现多级缓存架构和限流降级机制，提升系统在高并发场景下的性能表现。</w:t>
      </w:r>
    </w:p>
    <w:p w14:paraId="3C9CBF68">
      <w:pPr>
        <w:spacing w:before="120" w:after="120" w:line="420" w:lineRule="exact"/>
        <w:jc w:val="left"/>
      </w:pPr>
      <w:r>
        <w:rPr>
          <w:rFonts w:ascii="黑体" w:hAnsi="黑体" w:eastAsia="黑体"/>
          <w:b/>
          <w:sz w:val="24"/>
        </w:rPr>
        <w:t>1.3.2 研究内容</w:t>
      </w:r>
    </w:p>
    <w:p w14:paraId="1EF7D6DE">
      <w:pPr>
        <w:spacing w:before="0" w:after="0" w:line="420" w:lineRule="exact"/>
        <w:ind w:firstLine="567"/>
        <w:jc w:val="both"/>
      </w:pPr>
      <w:r>
        <w:rPr>
          <w:rFonts w:ascii="Times New Roman" w:hAnsi="Times New Roman" w:eastAsia="宋体"/>
          <w:b/>
          <w:sz w:val="24"/>
        </w:rPr>
        <w:t>核心研究内容</w:t>
      </w:r>
    </w:p>
    <w:p w14:paraId="2D108C22">
      <w:pPr>
        <w:spacing w:before="0" w:after="0" w:line="420" w:lineRule="exact"/>
        <w:ind w:firstLine="567"/>
        <w:jc w:val="both"/>
        <w:rPr>
          <w:rFonts w:hint="eastAsia" w:eastAsia="宋体"/>
          <w:lang w:eastAsia="zh-CN"/>
        </w:rPr>
      </w:pPr>
      <w:r>
        <w:rPr>
          <w:rFonts w:ascii="Times New Roman" w:hAnsi="Times New Roman" w:eastAsia="宋体"/>
          <w:sz w:val="24"/>
        </w:rPr>
        <w:t>1. 微服务架构设计与业务拆分</w:t>
      </w:r>
    </w:p>
    <w:p w14:paraId="5D204BFC">
      <w:pPr>
        <w:spacing w:before="0" w:after="0" w:line="420" w:lineRule="exact"/>
        <w:ind w:firstLine="567"/>
        <w:jc w:val="both"/>
      </w:pPr>
      <w:r>
        <w:rPr>
          <w:rFonts w:ascii="Times New Roman" w:hAnsi="Times New Roman" w:eastAsia="宋体"/>
          <w:sz w:val="24"/>
        </w:rPr>
        <w:t>- 电商系统核心功能模型构建</w:t>
      </w:r>
    </w:p>
    <w:p w14:paraId="6DC4F2C3">
      <w:pPr>
        <w:spacing w:before="0" w:after="0" w:line="420" w:lineRule="exact"/>
        <w:ind w:firstLine="567"/>
        <w:jc w:val="both"/>
      </w:pPr>
      <w:r>
        <w:rPr>
          <w:rFonts w:ascii="Times New Roman" w:hAnsi="Times New Roman" w:eastAsia="宋体"/>
          <w:sz w:val="24"/>
        </w:rPr>
        <w:t>- 基于业务功能的微服务拆分方法</w:t>
      </w:r>
    </w:p>
    <w:p w14:paraId="4F08E14F">
      <w:pPr>
        <w:spacing w:before="0" w:after="0" w:line="420" w:lineRule="exact"/>
        <w:ind w:firstLine="567"/>
        <w:jc w:val="both"/>
      </w:pPr>
      <w:r>
        <w:rPr>
          <w:rFonts w:ascii="Times New Roman" w:hAnsi="Times New Roman" w:eastAsia="宋体"/>
          <w:sz w:val="24"/>
        </w:rPr>
        <w:t>- 微服务粒度确定和依赖关系设计</w:t>
      </w:r>
    </w:p>
    <w:p w14:paraId="1CAB476E">
      <w:pPr>
        <w:spacing w:before="0" w:after="0" w:line="420" w:lineRule="exact"/>
        <w:ind w:firstLine="567"/>
        <w:jc w:val="both"/>
        <w:rPr>
          <w:rFonts w:hint="eastAsia" w:eastAsia="宋体"/>
          <w:lang w:eastAsia="zh-CN"/>
        </w:rPr>
      </w:pPr>
      <w:r>
        <w:rPr>
          <w:rFonts w:ascii="Times New Roman" w:hAnsi="Times New Roman" w:eastAsia="宋体"/>
          <w:sz w:val="24"/>
        </w:rPr>
        <w:t>2. 分布式事务与数据一致性</w:t>
      </w:r>
    </w:p>
    <w:p w14:paraId="2C2B697A">
      <w:pPr>
        <w:spacing w:before="0" w:after="0" w:line="420" w:lineRule="exact"/>
        <w:ind w:firstLine="567"/>
        <w:jc w:val="both"/>
      </w:pPr>
      <w:r>
        <w:rPr>
          <w:rFonts w:ascii="Times New Roman" w:hAnsi="Times New Roman" w:eastAsia="宋体"/>
          <w:sz w:val="24"/>
        </w:rPr>
        <w:t>- 分布式事务模式选择和实现策略</w:t>
      </w:r>
    </w:p>
    <w:p w14:paraId="7F687D4A">
      <w:pPr>
        <w:spacing w:before="0" w:after="0" w:line="420" w:lineRule="exact"/>
        <w:ind w:firstLine="567"/>
        <w:jc w:val="both"/>
      </w:pPr>
      <w:r>
        <w:rPr>
          <w:rFonts w:ascii="Times New Roman" w:hAnsi="Times New Roman" w:eastAsia="宋体"/>
          <w:sz w:val="24"/>
        </w:rPr>
        <w:t>- 基于 Seata 的分布式事务解决方案</w:t>
      </w:r>
    </w:p>
    <w:p w14:paraId="40AF9977">
      <w:pPr>
        <w:spacing w:before="0" w:after="0" w:line="420" w:lineRule="exact"/>
        <w:ind w:firstLine="567"/>
        <w:jc w:val="both"/>
      </w:pPr>
      <w:r>
        <w:rPr>
          <w:rFonts w:ascii="Times New Roman" w:hAnsi="Times New Roman" w:eastAsia="宋体"/>
          <w:sz w:val="24"/>
        </w:rPr>
        <w:t>- 最终一致性设计和补偿机制</w:t>
      </w:r>
    </w:p>
    <w:p w14:paraId="32D7017B">
      <w:pPr>
        <w:spacing w:before="0" w:after="0" w:line="420" w:lineRule="exact"/>
        <w:ind w:firstLine="567"/>
        <w:jc w:val="both"/>
        <w:rPr>
          <w:rFonts w:hint="eastAsia" w:eastAsia="宋体"/>
          <w:lang w:eastAsia="zh-CN"/>
        </w:rPr>
      </w:pPr>
      <w:r>
        <w:rPr>
          <w:rFonts w:ascii="Times New Roman" w:hAnsi="Times New Roman" w:eastAsia="宋体"/>
          <w:sz w:val="24"/>
        </w:rPr>
        <w:t>3. 高并发与高可用性设计</w:t>
      </w:r>
    </w:p>
    <w:p w14:paraId="3D29E89E">
      <w:pPr>
        <w:spacing w:before="0" w:after="0" w:line="420" w:lineRule="exact"/>
        <w:ind w:firstLine="567"/>
        <w:jc w:val="both"/>
      </w:pPr>
      <w:r>
        <w:rPr>
          <w:rFonts w:ascii="Times New Roman" w:hAnsi="Times New Roman" w:eastAsia="宋体"/>
          <w:sz w:val="24"/>
        </w:rPr>
        <w:t>- 多级缓存架构设计和实现</w:t>
      </w:r>
    </w:p>
    <w:p w14:paraId="00007517">
      <w:pPr>
        <w:spacing w:before="0" w:after="0" w:line="420" w:lineRule="exact"/>
        <w:ind w:firstLine="567"/>
        <w:jc w:val="both"/>
      </w:pPr>
      <w:r>
        <w:rPr>
          <w:rFonts w:ascii="Times New Roman" w:hAnsi="Times New Roman" w:eastAsia="宋体"/>
          <w:sz w:val="24"/>
        </w:rPr>
        <w:t>- 基于 Sentinel 的限流降级策略</w:t>
      </w:r>
    </w:p>
    <w:p w14:paraId="4D6BAA7F">
      <w:pPr>
        <w:spacing w:before="0" w:after="0" w:line="420" w:lineRule="exact"/>
        <w:ind w:firstLine="567"/>
        <w:jc w:val="both"/>
      </w:pPr>
      <w:r>
        <w:rPr>
          <w:rFonts w:ascii="Times New Roman" w:hAnsi="Times New Roman" w:eastAsia="宋体"/>
          <w:sz w:val="24"/>
        </w:rPr>
        <w:t>- 系统容错和故障恢复机制</w:t>
      </w:r>
    </w:p>
    <w:p w14:paraId="5CBF032B">
      <w:pPr>
        <w:spacing w:before="0" w:after="0" w:line="420" w:lineRule="exact"/>
        <w:ind w:firstLine="567"/>
        <w:jc w:val="both"/>
        <w:rPr>
          <w:rFonts w:hint="eastAsia" w:eastAsia="宋体"/>
          <w:lang w:eastAsia="zh-CN"/>
        </w:rPr>
      </w:pPr>
      <w:r>
        <w:rPr>
          <w:rFonts w:ascii="Times New Roman" w:hAnsi="Times New Roman" w:eastAsia="宋体"/>
          <w:sz w:val="24"/>
        </w:rPr>
        <w:t>4. 微服务治理与监控</w:t>
      </w:r>
    </w:p>
    <w:p w14:paraId="3947DD38">
      <w:pPr>
        <w:spacing w:before="0" w:after="0" w:line="420" w:lineRule="exact"/>
        <w:ind w:firstLine="567"/>
        <w:jc w:val="both"/>
      </w:pPr>
      <w:r>
        <w:rPr>
          <w:rFonts w:ascii="Times New Roman" w:hAnsi="Times New Roman" w:eastAsia="宋体"/>
          <w:sz w:val="24"/>
        </w:rPr>
        <w:t>- 基于 Nacos 的服务注册发现和配置管理</w:t>
      </w:r>
    </w:p>
    <w:p w14:paraId="33314E9E">
      <w:pPr>
        <w:spacing w:before="0" w:after="0" w:line="420" w:lineRule="exact"/>
        <w:ind w:firstLine="567"/>
        <w:jc w:val="both"/>
      </w:pPr>
      <w:r>
        <w:rPr>
          <w:rFonts w:ascii="Times New Roman" w:hAnsi="Times New Roman" w:eastAsia="宋体"/>
          <w:sz w:val="24"/>
        </w:rPr>
        <w:t>- 基于 Spring Cloud Gateway 的 API 网关设计</w:t>
      </w:r>
    </w:p>
    <w:p w14:paraId="7B430DCD">
      <w:pPr>
        <w:spacing w:before="0" w:after="0" w:line="420" w:lineRule="exact"/>
        <w:ind w:firstLine="567"/>
        <w:jc w:val="both"/>
      </w:pPr>
      <w:r>
        <w:rPr>
          <w:rFonts w:ascii="Times New Roman" w:hAnsi="Times New Roman" w:eastAsia="宋体"/>
          <w:sz w:val="24"/>
        </w:rPr>
        <w:t>- 分布式链路追踪和系统监控</w:t>
      </w:r>
    </w:p>
    <w:p w14:paraId="106C8BD0">
      <w:pPr>
        <w:spacing w:before="120" w:after="120" w:line="420" w:lineRule="exact"/>
        <w:jc w:val="left"/>
      </w:pPr>
      <w:r>
        <w:rPr>
          <w:rFonts w:ascii="黑体" w:hAnsi="黑体" w:eastAsia="黑体"/>
          <w:b/>
          <w:sz w:val="24"/>
        </w:rPr>
        <w:t>1.4 论文组织结构</w:t>
      </w:r>
    </w:p>
    <w:p w14:paraId="3E290D24">
      <w:pPr>
        <w:spacing w:before="0" w:after="0" w:line="420" w:lineRule="exact"/>
        <w:ind w:firstLine="567"/>
        <w:jc w:val="both"/>
      </w:pPr>
      <w:r>
        <w:rPr>
          <w:rFonts w:ascii="Times New Roman" w:hAnsi="Times New Roman" w:eastAsia="宋体"/>
          <w:sz w:val="24"/>
        </w:rPr>
        <w:t>本论文共分为七个章节，各章节内容安排如下：</w:t>
      </w:r>
    </w:p>
    <w:p w14:paraId="75E68F9F">
      <w:pPr>
        <w:spacing w:before="0" w:after="0" w:line="420" w:lineRule="exact"/>
        <w:ind w:firstLine="567"/>
        <w:jc w:val="both"/>
      </w:pPr>
      <w:r>
        <w:rPr>
          <w:rFonts w:ascii="Times New Roman" w:hAnsi="Times New Roman" w:eastAsia="宋体"/>
          <w:sz w:val="24"/>
        </w:rPr>
        <w:t>第一章 绪论：介绍研究背景、意义、现状和目标，阐述论文的整体框架。</w:t>
      </w:r>
    </w:p>
    <w:p w14:paraId="3BEFEFB2">
      <w:pPr>
        <w:spacing w:before="0" w:after="0" w:line="420" w:lineRule="exact"/>
        <w:ind w:firstLine="567"/>
        <w:jc w:val="both"/>
      </w:pPr>
      <w:r>
        <w:rPr>
          <w:rFonts w:ascii="Times New Roman" w:hAnsi="Times New Roman" w:eastAsia="宋体"/>
          <w:sz w:val="24"/>
        </w:rPr>
        <w:t>第二章 技术与理论基础：详细介绍微服务架构、Spring Cloud 技术栈、分布式系统理论等相关技术基础。</w:t>
      </w:r>
    </w:p>
    <w:p w14:paraId="72F7CCAB">
      <w:pPr>
        <w:spacing w:before="0" w:after="0" w:line="420" w:lineRule="exact"/>
        <w:ind w:firstLine="567"/>
        <w:jc w:val="both"/>
      </w:pPr>
      <w:r>
        <w:rPr>
          <w:rFonts w:ascii="Times New Roman" w:hAnsi="Times New Roman" w:eastAsia="宋体"/>
          <w:sz w:val="24"/>
        </w:rPr>
        <w:t>第三章 系统需求分析与总体规划：分析系统需求，制定总体架构规划和微服务拆分策略。</w:t>
      </w:r>
    </w:p>
    <w:p w14:paraId="6F4A99AA">
      <w:pPr>
        <w:spacing w:before="0" w:after="0" w:line="420" w:lineRule="exact"/>
        <w:ind w:firstLine="567"/>
        <w:jc w:val="both"/>
      </w:pPr>
      <w:r>
        <w:rPr>
          <w:rFonts w:ascii="Times New Roman" w:hAnsi="Times New Roman" w:eastAsia="宋体"/>
          <w:sz w:val="24"/>
        </w:rPr>
        <w:t>第四章 系统详细设计：详细设计系统的技术架构、业务模块、数据架构等关键组件。</w:t>
      </w:r>
    </w:p>
    <w:p w14:paraId="73E2EAA7">
      <w:pPr>
        <w:spacing w:before="0" w:after="0" w:line="420" w:lineRule="exact"/>
        <w:ind w:firstLine="567"/>
        <w:jc w:val="both"/>
      </w:pPr>
      <w:r>
        <w:rPr>
          <w:rFonts w:ascii="Times New Roman" w:hAnsi="Times New Roman" w:eastAsia="宋体"/>
          <w:sz w:val="24"/>
        </w:rPr>
        <w:t>第五章 系统核心功能实现：具体实现微服务基础设施和核心业务功能，展示关键技术实现细节。</w:t>
      </w:r>
    </w:p>
    <w:p w14:paraId="032E9D4C">
      <w:pPr>
        <w:spacing w:before="0" w:after="0" w:line="420" w:lineRule="exact"/>
        <w:ind w:firstLine="567"/>
        <w:jc w:val="both"/>
      </w:pPr>
      <w:r>
        <w:rPr>
          <w:rFonts w:ascii="Times New Roman" w:hAnsi="Times New Roman" w:eastAsia="宋体"/>
          <w:sz w:val="24"/>
        </w:rPr>
        <w:t>第六章 系统测试与验证：通过功能测试、性能测试等方式验证系统的正确性和有效性。</w:t>
      </w:r>
    </w:p>
    <w:p w14:paraId="498A3843">
      <w:pPr>
        <w:spacing w:before="0" w:after="0" w:line="420" w:lineRule="exact"/>
        <w:ind w:firstLine="567"/>
        <w:jc w:val="both"/>
      </w:pPr>
      <w:r>
        <w:rPr>
          <w:rFonts w:ascii="Times New Roman" w:hAnsi="Times New Roman" w:eastAsia="宋体"/>
          <w:sz w:val="24"/>
        </w:rPr>
        <w:t>第七章 结语：总结研究成果，分析系统特色和不足，提出未来发展方向。</w:t>
      </w:r>
    </w:p>
    <w:p w14:paraId="0692BD61"/>
    <w:p w14:paraId="65FC3815">
      <w:pPr>
        <w:spacing w:before="240" w:after="120" w:line="420" w:lineRule="exact"/>
        <w:jc w:val="left"/>
      </w:pPr>
      <w:r>
        <w:rPr>
          <w:rFonts w:ascii="黑体" w:hAnsi="黑体" w:eastAsia="黑体"/>
          <w:b/>
          <w:sz w:val="28"/>
        </w:rPr>
        <w:t>第二章 系统相关技术与理论基础</w:t>
      </w:r>
    </w:p>
    <w:p w14:paraId="5A1D9861">
      <w:pPr>
        <w:spacing w:before="120" w:after="120" w:line="420" w:lineRule="exact"/>
        <w:jc w:val="left"/>
      </w:pPr>
      <w:r>
        <w:rPr>
          <w:rFonts w:ascii="黑体" w:hAnsi="黑体" w:eastAsia="黑体"/>
          <w:b/>
          <w:sz w:val="24"/>
        </w:rPr>
        <w:t>2.1 B/S 架构</w:t>
      </w:r>
    </w:p>
    <w:p w14:paraId="41512A64">
      <w:pPr>
        <w:spacing w:before="0" w:after="0" w:line="420" w:lineRule="exact"/>
        <w:ind w:firstLine="567"/>
        <w:jc w:val="both"/>
      </w:pPr>
      <w:r>
        <w:rPr>
          <w:rFonts w:ascii="Times New Roman" w:hAnsi="Times New Roman" w:eastAsia="宋体"/>
          <w:sz w:val="24"/>
        </w:rPr>
        <w:t>B/S（Browser/Server）架构，即浏览器/服务器架构，是一种网络架构模式，它将传统的两层C/S架构扩展为三层架构。在B/S架构中，用户通过浏览器访问服务器上的应用程序，无需安装专门的客户端软件。</w:t>
      </w:r>
    </w:p>
    <w:p w14:paraId="31D3C877">
      <w:pPr>
        <w:spacing w:before="120" w:after="120" w:line="420" w:lineRule="exact"/>
        <w:jc w:val="left"/>
      </w:pPr>
      <w:r>
        <w:rPr>
          <w:rFonts w:ascii="黑体" w:hAnsi="黑体" w:eastAsia="黑体"/>
          <w:b/>
          <w:sz w:val="24"/>
        </w:rPr>
        <w:t>2.1.1 B/S架构特点</w:t>
      </w:r>
    </w:p>
    <w:p w14:paraId="757A39A4">
      <w:pPr>
        <w:spacing w:before="0" w:after="0" w:line="420" w:lineRule="exact"/>
        <w:ind w:firstLine="567"/>
        <w:jc w:val="both"/>
      </w:pPr>
      <w:r>
        <w:rPr>
          <w:rFonts w:ascii="Times New Roman" w:hAnsi="Times New Roman" w:eastAsia="宋体"/>
          <w:sz w:val="24"/>
        </w:rPr>
        <w:t>部署简单：用户只需要安装浏览器即可访问应用，无需安装和配置复杂的客户端软件，降低了系统部署和维护的复杂度。</w:t>
      </w:r>
    </w:p>
    <w:p w14:paraId="69F7D625">
      <w:pPr>
        <w:spacing w:before="0" w:after="0" w:line="420" w:lineRule="exact"/>
        <w:ind w:firstLine="567"/>
        <w:jc w:val="both"/>
      </w:pPr>
      <w:r>
        <w:rPr>
          <w:rFonts w:ascii="Times New Roman" w:hAnsi="Times New Roman" w:eastAsia="宋体"/>
          <w:sz w:val="24"/>
        </w:rPr>
        <w:t>跨平台性强：基于标准的HTTP协议和HTML技术，可以在不同操作系统和设备上运行，具有良好的兼容性和可移植性。</w:t>
      </w:r>
    </w:p>
    <w:p w14:paraId="2083559A">
      <w:pPr>
        <w:spacing w:before="0" w:after="0" w:line="420" w:lineRule="exact"/>
        <w:ind w:firstLine="567"/>
        <w:jc w:val="both"/>
      </w:pPr>
      <w:r>
        <w:rPr>
          <w:rFonts w:ascii="Times New Roman" w:hAnsi="Times New Roman" w:eastAsia="宋体"/>
          <w:sz w:val="24"/>
        </w:rPr>
        <w:t>维护便利：应用程序的升级和维护只需在服务器端进行，客户端自动获取最新版本，大大减少了维护工作量。</w:t>
      </w:r>
    </w:p>
    <w:p w14:paraId="1116E6E0">
      <w:pPr>
        <w:spacing w:before="0" w:after="0" w:line="420" w:lineRule="exact"/>
        <w:ind w:firstLine="567"/>
        <w:jc w:val="both"/>
      </w:pPr>
      <w:r>
        <w:rPr>
          <w:rFonts w:ascii="Times New Roman" w:hAnsi="Times New Roman" w:eastAsia="宋体"/>
          <w:sz w:val="24"/>
        </w:rPr>
        <w:t>访问方便：用户可以通过网络在任何地点访问应用系统，不受地理位置限制，提高了系统的可访问性。</w:t>
      </w:r>
    </w:p>
    <w:p w14:paraId="00EF6A41">
      <w:pPr>
        <w:spacing w:before="120" w:after="120" w:line="420" w:lineRule="exact"/>
        <w:jc w:val="left"/>
      </w:pPr>
      <w:r>
        <w:rPr>
          <w:rFonts w:ascii="黑体" w:hAnsi="黑体" w:eastAsia="黑体"/>
          <w:b/>
          <w:sz w:val="24"/>
        </w:rPr>
        <w:t>2.1.2 B/S架构在电商系统中的应用</w:t>
      </w:r>
    </w:p>
    <w:p w14:paraId="00692AA2">
      <w:pPr>
        <w:spacing w:before="0" w:after="0" w:line="420" w:lineRule="exact"/>
        <w:ind w:firstLine="567"/>
        <w:jc w:val="both"/>
      </w:pPr>
      <w:r>
        <w:rPr>
          <w:rFonts w:ascii="Times New Roman" w:hAnsi="Times New Roman" w:eastAsia="宋体"/>
          <w:sz w:val="24"/>
        </w:rPr>
        <w:t>电商系统采用B/S架构具有天然的优势，用户可以通过浏览器随时随地访问商城系统进行购物。系统的商品展示、订单管理、支付处理等功能都通过Web界面提供，极大地提升了用户体验和系统的普及性。</w:t>
      </w:r>
    </w:p>
    <w:p w14:paraId="03338DC2">
      <w:pPr>
        <w:spacing w:before="120" w:after="120" w:line="420" w:lineRule="exact"/>
        <w:jc w:val="left"/>
      </w:pPr>
      <w:r>
        <w:rPr>
          <w:rFonts w:ascii="黑体" w:hAnsi="黑体" w:eastAsia="黑体"/>
          <w:b/>
          <w:sz w:val="24"/>
        </w:rPr>
        <w:t>2.2 Java 语言简介</w:t>
      </w:r>
    </w:p>
    <w:p w14:paraId="4099B55E">
      <w:pPr>
        <w:spacing w:before="0" w:after="0" w:line="420" w:lineRule="exact"/>
        <w:ind w:firstLine="567"/>
        <w:jc w:val="both"/>
      </w:pPr>
      <w:r>
        <w:rPr>
          <w:rFonts w:ascii="Times New Roman" w:hAnsi="Times New Roman" w:eastAsia="宋体"/>
          <w:sz w:val="24"/>
        </w:rPr>
        <w:t>Java是一种面向对象的编程语言，由Sun公司（现已被Oracle收购）于1995年推出。Java具有"一次编写，到处运行"的特性，在企业级应用开发中占据重要地位。</w:t>
      </w:r>
    </w:p>
    <w:p w14:paraId="53EED207">
      <w:pPr>
        <w:spacing w:before="120" w:after="120" w:line="420" w:lineRule="exact"/>
        <w:jc w:val="left"/>
      </w:pPr>
      <w:r>
        <w:rPr>
          <w:rFonts w:ascii="黑体" w:hAnsi="黑体" w:eastAsia="黑体"/>
          <w:b/>
          <w:sz w:val="24"/>
        </w:rPr>
        <w:t>2.2.1 Java语言特点</w:t>
      </w:r>
    </w:p>
    <w:p w14:paraId="1860FAAF">
      <w:pPr>
        <w:spacing w:before="0" w:after="0" w:line="420" w:lineRule="exact"/>
        <w:ind w:firstLine="567"/>
        <w:jc w:val="both"/>
      </w:pPr>
      <w:r>
        <w:rPr>
          <w:rFonts w:ascii="Times New Roman" w:hAnsi="Times New Roman" w:eastAsia="宋体"/>
          <w:sz w:val="24"/>
        </w:rPr>
        <w:t>平台无关性：Java程序编译后生成的字节码可以在任何安装了Java虚拟机（JVM）的平台上运行，实现了真正的跨平台开发。</w:t>
      </w:r>
    </w:p>
    <w:p w14:paraId="57F05608">
      <w:pPr>
        <w:spacing w:before="0" w:after="0" w:line="420" w:lineRule="exact"/>
        <w:ind w:firstLine="567"/>
        <w:jc w:val="both"/>
      </w:pPr>
      <w:r>
        <w:rPr>
          <w:rFonts w:ascii="Times New Roman" w:hAnsi="Times New Roman" w:eastAsia="宋体"/>
          <w:sz w:val="24"/>
        </w:rPr>
        <w:t>面向对象：Java是纯面向对象的编程语言，支持封装、继承、多态等面向对象特性，有利于构建大型、复杂的应用系统。</w:t>
      </w:r>
    </w:p>
    <w:p w14:paraId="7A4489D9">
      <w:pPr>
        <w:spacing w:before="0" w:after="0" w:line="420" w:lineRule="exact"/>
        <w:ind w:firstLine="567"/>
        <w:jc w:val="both"/>
      </w:pPr>
      <w:r>
        <w:rPr>
          <w:rFonts w:ascii="Times New Roman" w:hAnsi="Times New Roman" w:eastAsia="宋体"/>
          <w:sz w:val="24"/>
        </w:rPr>
        <w:t>安全性：Java提供了多层次的安全机制，包括字节码验证、安全管理器、访问控制等，确保程序运行的安全性。</w:t>
      </w:r>
    </w:p>
    <w:p w14:paraId="71483575">
      <w:pPr>
        <w:spacing w:before="0" w:after="0" w:line="420" w:lineRule="exact"/>
        <w:ind w:firstLine="567"/>
        <w:jc w:val="both"/>
      </w:pPr>
      <w:r>
        <w:rPr>
          <w:rFonts w:ascii="Times New Roman" w:hAnsi="Times New Roman" w:eastAsia="宋体"/>
          <w:sz w:val="24"/>
        </w:rPr>
        <w:t>多线程支持：Java内置了多线程支持，可以轻松实现并发编程，提高程序的执行效率。</w:t>
      </w:r>
    </w:p>
    <w:p w14:paraId="0414DB7C">
      <w:pPr>
        <w:spacing w:before="0" w:after="0" w:line="420" w:lineRule="exact"/>
        <w:ind w:firstLine="567"/>
        <w:jc w:val="both"/>
      </w:pPr>
      <w:r>
        <w:rPr>
          <w:rFonts w:ascii="Times New Roman" w:hAnsi="Times New Roman" w:eastAsia="宋体"/>
          <w:sz w:val="24"/>
        </w:rPr>
        <w:t>丰富的类库：Java提供了丰富的标准类库和第三方框架，大大提高了开发效率。</w:t>
      </w:r>
    </w:p>
    <w:p w14:paraId="5F6E7A6E">
      <w:pPr>
        <w:spacing w:before="120" w:after="120" w:line="420" w:lineRule="exact"/>
        <w:jc w:val="left"/>
      </w:pPr>
      <w:r>
        <w:rPr>
          <w:rFonts w:ascii="黑体" w:hAnsi="黑体" w:eastAsia="黑体"/>
          <w:b/>
          <w:sz w:val="24"/>
        </w:rPr>
        <w:t>2.2.2 Java在企业级开发中的优势</w:t>
      </w:r>
    </w:p>
    <w:p w14:paraId="1A6E73FC">
      <w:pPr>
        <w:spacing w:before="0" w:after="0" w:line="420" w:lineRule="exact"/>
        <w:ind w:firstLine="567"/>
        <w:jc w:val="both"/>
      </w:pPr>
      <w:r>
        <w:rPr>
          <w:rFonts w:ascii="Times New Roman" w:hAnsi="Times New Roman" w:eastAsia="宋体"/>
          <w:sz w:val="24"/>
        </w:rPr>
        <w:t>Java在企业级应用开发中具有显著优势，拥有成熟的开发框架（如Spring、SpringBoot）、强大的中间件支持、完善的开发工具链等。这些特性使得Java成为构建大型分布式系统的首选语言。</w:t>
      </w:r>
    </w:p>
    <w:p w14:paraId="2B2C5A07">
      <w:pPr>
        <w:spacing w:before="120" w:after="120" w:line="420" w:lineRule="exact"/>
        <w:jc w:val="left"/>
      </w:pPr>
      <w:r>
        <w:rPr>
          <w:rFonts w:ascii="黑体" w:hAnsi="黑体" w:eastAsia="黑体"/>
          <w:b/>
          <w:sz w:val="24"/>
        </w:rPr>
        <w:t>2.3 MySQL 数据库</w:t>
      </w:r>
    </w:p>
    <w:p w14:paraId="4A1343DB">
      <w:pPr>
        <w:spacing w:before="0" w:after="0" w:line="420" w:lineRule="exact"/>
        <w:ind w:firstLine="567"/>
        <w:jc w:val="both"/>
      </w:pPr>
      <w:r>
        <w:rPr>
          <w:rFonts w:ascii="Times New Roman" w:hAnsi="Times New Roman" w:eastAsia="宋体"/>
          <w:sz w:val="24"/>
        </w:rPr>
        <w:t>MySQL是一个开源的关系型数据库管理系统，由瑞典MySQL AB公司开发，目前属于Oracle公司。MySQL因其高性能、高可靠性和易用性，成为Web应用程序的首选数据库。</w:t>
      </w:r>
    </w:p>
    <w:p w14:paraId="3B7D78D6">
      <w:pPr>
        <w:spacing w:before="120" w:after="120" w:line="420" w:lineRule="exact"/>
        <w:jc w:val="left"/>
      </w:pPr>
      <w:r>
        <w:rPr>
          <w:rFonts w:ascii="黑体" w:hAnsi="黑体" w:eastAsia="黑体"/>
          <w:b/>
          <w:sz w:val="24"/>
        </w:rPr>
        <w:t>2.3.1 MySQL主要特性</w:t>
      </w:r>
    </w:p>
    <w:p w14:paraId="7E015A06">
      <w:pPr>
        <w:spacing w:before="0" w:after="0" w:line="420" w:lineRule="exact"/>
        <w:ind w:firstLine="567"/>
        <w:jc w:val="both"/>
      </w:pPr>
      <w:r>
        <w:rPr>
          <w:rFonts w:ascii="Times New Roman" w:hAnsi="Times New Roman" w:eastAsia="宋体"/>
          <w:sz w:val="24"/>
        </w:rPr>
        <w:t>开源免费：MySQL采用双重许可政策，提供了免费的社区版本，降低了系统开发成本。</w:t>
      </w:r>
    </w:p>
    <w:p w14:paraId="49403C57">
      <w:pPr>
        <w:spacing w:before="0" w:after="0" w:line="420" w:lineRule="exact"/>
        <w:ind w:firstLine="567"/>
        <w:jc w:val="both"/>
      </w:pPr>
      <w:r>
        <w:rPr>
          <w:rFonts w:ascii="Times New Roman" w:hAnsi="Times New Roman" w:eastAsia="宋体"/>
          <w:sz w:val="24"/>
        </w:rPr>
        <w:t>高性能：MySQL针对速度进行了优化，能够快速处理大量数据，支持高并发访问。</w:t>
      </w:r>
    </w:p>
    <w:p w14:paraId="572811CD">
      <w:pPr>
        <w:spacing w:before="0" w:after="0" w:line="420" w:lineRule="exact"/>
        <w:ind w:firstLine="567"/>
        <w:jc w:val="both"/>
      </w:pPr>
      <w:r>
        <w:rPr>
          <w:rFonts w:ascii="Times New Roman" w:hAnsi="Times New Roman" w:eastAsia="宋体"/>
          <w:sz w:val="24"/>
        </w:rPr>
        <w:t>可扩展性：支持大型数据库，可以处理拥有上千万条记录的大型数据库。</w:t>
      </w:r>
    </w:p>
    <w:p w14:paraId="63DC7CE0">
      <w:pPr>
        <w:spacing w:before="0" w:after="0" w:line="420" w:lineRule="exact"/>
        <w:ind w:firstLine="567"/>
        <w:jc w:val="both"/>
      </w:pPr>
      <w:r>
        <w:rPr>
          <w:rFonts w:ascii="Times New Roman" w:hAnsi="Times New Roman" w:eastAsia="宋体"/>
          <w:sz w:val="24"/>
        </w:rPr>
        <w:t>安全性：提供了灵活的权限系统和多层次的安全机制，确保数据安全。</w:t>
      </w:r>
    </w:p>
    <w:p w14:paraId="5A521006">
      <w:pPr>
        <w:spacing w:before="0" w:after="0" w:line="420" w:lineRule="exact"/>
        <w:ind w:firstLine="567"/>
        <w:jc w:val="both"/>
      </w:pPr>
      <w:r>
        <w:rPr>
          <w:rFonts w:ascii="Times New Roman" w:hAnsi="Times New Roman" w:eastAsia="宋体"/>
          <w:sz w:val="24"/>
        </w:rPr>
        <w:t>跨平台：可以在多种操作系统上运行，包括Linux、Windows、macOS等。</w:t>
      </w:r>
    </w:p>
    <w:p w14:paraId="28C0D9D6">
      <w:pPr>
        <w:spacing w:before="120" w:after="120" w:line="420" w:lineRule="exact"/>
        <w:jc w:val="left"/>
      </w:pPr>
      <w:r>
        <w:rPr>
          <w:rFonts w:ascii="黑体" w:hAnsi="黑体" w:eastAsia="黑体"/>
          <w:b/>
          <w:sz w:val="24"/>
        </w:rPr>
        <w:t>2.3.2 MySQL在电商系统中的应用</w:t>
      </w:r>
    </w:p>
    <w:p w14:paraId="0674EC12">
      <w:pPr>
        <w:spacing w:before="0" w:after="0" w:line="420" w:lineRule="exact"/>
        <w:ind w:firstLine="567"/>
        <w:jc w:val="both"/>
      </w:pPr>
      <w:r>
        <w:rPr>
          <w:rFonts w:ascii="Times New Roman" w:hAnsi="Times New Roman" w:eastAsia="宋体"/>
          <w:sz w:val="24"/>
        </w:rPr>
        <w:t>在电商系统中，MySQL主要用于存储用户信息、商品数据、订单记录、支付信息等核心业务数据。通过合理的数据库设计、索引优化、读写分离等技术手段，MySQL能够满足电商系统的高并发读写需求。</w:t>
      </w:r>
    </w:p>
    <w:p w14:paraId="722D6353">
      <w:pPr>
        <w:spacing w:before="120" w:after="120" w:line="420" w:lineRule="exact"/>
        <w:jc w:val="left"/>
      </w:pPr>
      <w:r>
        <w:rPr>
          <w:rFonts w:ascii="黑体" w:hAnsi="黑体" w:eastAsia="黑体"/>
          <w:b/>
          <w:sz w:val="24"/>
        </w:rPr>
        <w:t>2.4 SSM 框架体系</w:t>
      </w:r>
    </w:p>
    <w:p w14:paraId="170EF9FB">
      <w:pPr>
        <w:spacing w:before="0" w:after="0" w:line="420" w:lineRule="exact"/>
        <w:ind w:firstLine="567"/>
        <w:jc w:val="both"/>
      </w:pPr>
      <w:r>
        <w:rPr>
          <w:rFonts w:ascii="Times New Roman" w:hAnsi="Times New Roman" w:eastAsia="宋体"/>
          <w:sz w:val="24"/>
        </w:rPr>
        <w:t>SSM框架是指Spring、SpringMVC、MyBatis三个开源框架的整合，是目前较为主流的Java Web开发框架组合。SSM框架整合了各自的优势，为企业级应用开发提供了完整的解决方案。</w:t>
      </w:r>
    </w:p>
    <w:p w14:paraId="6CFF4580">
      <w:pPr>
        <w:spacing w:before="120" w:after="120" w:line="420" w:lineRule="exact"/>
        <w:jc w:val="left"/>
      </w:pPr>
      <w:r>
        <w:rPr>
          <w:rFonts w:ascii="黑体" w:hAnsi="黑体" w:eastAsia="黑体"/>
          <w:b/>
          <w:sz w:val="24"/>
        </w:rPr>
        <w:t>2.4.1 Spring 框架</w:t>
      </w:r>
    </w:p>
    <w:p w14:paraId="6C764927">
      <w:pPr>
        <w:spacing w:before="0" w:after="0" w:line="420" w:lineRule="exact"/>
        <w:ind w:firstLine="567"/>
        <w:jc w:val="both"/>
      </w:pPr>
      <w:r>
        <w:rPr>
          <w:rFonts w:ascii="Times New Roman" w:hAnsi="Times New Roman" w:eastAsia="宋体"/>
          <w:sz w:val="24"/>
        </w:rPr>
        <w:t>Spring是一个开源的轻量级Java开发框架，为开发Java应用程序提供全面的基础架构支持。Spring框架的核心是控制反转（IoC）和面向切面编程（AOP）。</w:t>
      </w:r>
    </w:p>
    <w:p w14:paraId="634AC09C">
      <w:pPr>
        <w:spacing w:before="0" w:after="0" w:line="420" w:lineRule="exact"/>
        <w:ind w:firstLine="567"/>
        <w:jc w:val="both"/>
      </w:pPr>
      <w:r>
        <w:rPr>
          <w:rFonts w:ascii="Times New Roman" w:hAnsi="Times New Roman" w:eastAsia="宋体"/>
          <w:sz w:val="24"/>
        </w:rPr>
        <w:t>控制反转（IoC）：Spring通过IoC容器管理对象的创建、配置和依赖关系，降低了组件间的耦合度。开发者只需要通过配置文件或注解声明依赖关系，Spring容器会自动完成对象的注入。</w:t>
      </w:r>
    </w:p>
    <w:p w14:paraId="05ABB053">
      <w:pPr>
        <w:spacing w:before="0" w:after="0" w:line="420" w:lineRule="exact"/>
        <w:ind w:firstLine="567"/>
        <w:jc w:val="both"/>
      </w:pPr>
      <w:r>
        <w:rPr>
          <w:rFonts w:ascii="Times New Roman" w:hAnsi="Times New Roman" w:eastAsia="宋体"/>
          <w:sz w:val="24"/>
        </w:rPr>
        <w:t>面向切面编程（AOP）：Spring AOP允许开发者将横切关注点（如日志、事务、安全）从业务逻辑中分离出来，提高了代码的可维护性和重用性。</w:t>
      </w:r>
    </w:p>
    <w:p w14:paraId="094DF39C">
      <w:pPr>
        <w:spacing w:before="0" w:after="0" w:line="420" w:lineRule="exact"/>
        <w:ind w:firstLine="567"/>
        <w:jc w:val="both"/>
      </w:pPr>
      <w:r>
        <w:rPr>
          <w:rFonts w:ascii="Times New Roman" w:hAnsi="Times New Roman" w:eastAsia="宋体"/>
          <w:sz w:val="24"/>
        </w:rPr>
        <w:t>事务管理：Spring提供了统一的事务管理接口，支持编程式和声明式事务管理，简化了事务处理的复杂度。</w:t>
      </w:r>
    </w:p>
    <w:p w14:paraId="202157CC">
      <w:pPr>
        <w:spacing w:before="120" w:after="120" w:line="420" w:lineRule="exact"/>
        <w:jc w:val="left"/>
      </w:pPr>
      <w:r>
        <w:rPr>
          <w:rFonts w:ascii="黑体" w:hAnsi="黑体" w:eastAsia="黑体"/>
          <w:b/>
          <w:sz w:val="24"/>
        </w:rPr>
        <w:t>2.4.2 Spring MVC 框架</w:t>
      </w:r>
    </w:p>
    <w:p w14:paraId="476C1054">
      <w:pPr>
        <w:spacing w:before="0" w:after="0" w:line="420" w:lineRule="exact"/>
        <w:ind w:firstLine="567"/>
        <w:jc w:val="both"/>
      </w:pPr>
      <w:r>
        <w:rPr>
          <w:rFonts w:ascii="Times New Roman" w:hAnsi="Times New Roman" w:eastAsia="宋体"/>
          <w:sz w:val="24"/>
        </w:rPr>
        <w:t>Spring MVC是Spring框架的一个模块，实现了Web应用程序的MVC（Model-View-Controller）设计模式，提供了灵活的Web层解决方案。</w:t>
      </w:r>
    </w:p>
    <w:p w14:paraId="6DE8AAFB">
      <w:pPr>
        <w:spacing w:before="0" w:after="0" w:line="420" w:lineRule="exact"/>
        <w:ind w:firstLine="567"/>
        <w:jc w:val="both"/>
      </w:pPr>
      <w:r>
        <w:rPr>
          <w:rFonts w:ascii="Times New Roman" w:hAnsi="Times New Roman" w:eastAsia="宋体"/>
          <w:sz w:val="24"/>
        </w:rPr>
        <w:t>分离关注点：Spring MVC将Web应用分为模型（Model）、视图（View）、控制器（Controller）三个层次，实现了业务逻辑、数据、界面显示的分离。</w:t>
      </w:r>
    </w:p>
    <w:p w14:paraId="6EEACE6B">
      <w:pPr>
        <w:spacing w:before="0" w:after="0" w:line="420" w:lineRule="exact"/>
        <w:ind w:firstLine="567"/>
        <w:jc w:val="both"/>
      </w:pPr>
      <w:r>
        <w:rPr>
          <w:rFonts w:ascii="Times New Roman" w:hAnsi="Times New Roman" w:eastAsia="宋体"/>
          <w:sz w:val="24"/>
        </w:rPr>
        <w:t>灵活的配置：支持多种视图技术，包括JSP、Thymeleaf、FreeMarker等，提供了灵活的配置选项。</w:t>
      </w:r>
    </w:p>
    <w:p w14:paraId="2804763C">
      <w:pPr>
        <w:spacing w:before="0" w:after="0" w:line="420" w:lineRule="exact"/>
        <w:ind w:firstLine="567"/>
        <w:jc w:val="both"/>
      </w:pPr>
      <w:r>
        <w:rPr>
          <w:rFonts w:ascii="Times New Roman" w:hAnsi="Times New Roman" w:eastAsia="宋体"/>
          <w:sz w:val="24"/>
        </w:rPr>
        <w:t>强大的数据绑定：自动完成HTTP请求参数到Java对象的映射，支持数据验证和格式化。</w:t>
      </w:r>
    </w:p>
    <w:p w14:paraId="64A479B3">
      <w:pPr>
        <w:spacing w:before="0" w:after="0" w:line="420" w:lineRule="exact"/>
        <w:ind w:firstLine="567"/>
        <w:jc w:val="both"/>
      </w:pPr>
      <w:r>
        <w:rPr>
          <w:rFonts w:ascii="Times New Roman" w:hAnsi="Times New Roman" w:eastAsia="宋体"/>
          <w:sz w:val="24"/>
        </w:rPr>
        <w:t>RESTful支持：原生支持RESTful风格的URL映射，便于构建RESTful Web服务。</w:t>
      </w:r>
    </w:p>
    <w:p w14:paraId="455EA141">
      <w:pPr>
        <w:spacing w:before="120" w:after="120" w:line="420" w:lineRule="exact"/>
        <w:jc w:val="left"/>
      </w:pPr>
      <w:r>
        <w:rPr>
          <w:rFonts w:ascii="黑体" w:hAnsi="黑体" w:eastAsia="黑体"/>
          <w:b/>
          <w:sz w:val="24"/>
        </w:rPr>
        <w:t>2.4.3 Mybatis 框架</w:t>
      </w:r>
    </w:p>
    <w:p w14:paraId="6A2039CF">
      <w:pPr>
        <w:spacing w:before="0" w:after="0" w:line="420" w:lineRule="exact"/>
        <w:ind w:firstLine="567"/>
        <w:jc w:val="both"/>
      </w:pPr>
      <w:r>
        <w:rPr>
          <w:rFonts w:ascii="Times New Roman" w:hAnsi="Times New Roman" w:eastAsia="宋体"/>
          <w:sz w:val="24"/>
        </w:rPr>
        <w:t>MyBatis是一个优秀的持久层框架，它支持自定义SQL、存储过程以及高级映射。MyBatis免除了几乎所有的JDBC代码以及设置参数和获取结果集的工作。</w:t>
      </w:r>
    </w:p>
    <w:p w14:paraId="06639E94">
      <w:pPr>
        <w:spacing w:before="0" w:after="0" w:line="420" w:lineRule="exact"/>
        <w:ind w:firstLine="567"/>
        <w:jc w:val="both"/>
      </w:pPr>
      <w:r>
        <w:rPr>
          <w:rFonts w:ascii="Times New Roman" w:hAnsi="Times New Roman" w:eastAsia="宋体"/>
          <w:sz w:val="24"/>
        </w:rPr>
        <w:t>SQL映射：MyBatis通过XML映射文件或注解将SQL语句映射到Java方法，提供了灵活的SQL编写方式。</w:t>
      </w:r>
    </w:p>
    <w:p w14:paraId="0F3DEE6E">
      <w:pPr>
        <w:spacing w:before="0" w:after="0" w:line="420" w:lineRule="exact"/>
        <w:ind w:firstLine="567"/>
        <w:jc w:val="both"/>
      </w:pPr>
      <w:r>
        <w:rPr>
          <w:rFonts w:ascii="Times New Roman" w:hAnsi="Times New Roman" w:eastAsia="宋体"/>
          <w:sz w:val="24"/>
        </w:rPr>
        <w:t>动态SQL：支持动态SQL构建，可以根据条件动态生成SQL语句，提高了SQL的灵活性。</w:t>
      </w:r>
    </w:p>
    <w:p w14:paraId="0996254B">
      <w:pPr>
        <w:spacing w:before="0" w:after="0" w:line="420" w:lineRule="exact"/>
        <w:ind w:firstLine="567"/>
        <w:jc w:val="both"/>
      </w:pPr>
      <w:r>
        <w:rPr>
          <w:rFonts w:ascii="Times New Roman" w:hAnsi="Times New Roman" w:eastAsia="宋体"/>
          <w:sz w:val="24"/>
        </w:rPr>
        <w:t>缓存机制：提供了一级缓存和二级缓存机制，提高了数据访问性能。</w:t>
      </w:r>
    </w:p>
    <w:p w14:paraId="04DE9BD2">
      <w:pPr>
        <w:spacing w:before="0" w:after="0" w:line="420" w:lineRule="exact"/>
        <w:ind w:firstLine="567"/>
        <w:jc w:val="both"/>
      </w:pPr>
      <w:r>
        <w:rPr>
          <w:rFonts w:ascii="Times New Roman" w:hAnsi="Times New Roman" w:eastAsia="宋体"/>
          <w:sz w:val="24"/>
        </w:rPr>
        <w:t>简单易用：学习成本低，可以快速上手，同时保持了SQL的灵活性。</w:t>
      </w:r>
    </w:p>
    <w:p w14:paraId="4A14CA2A">
      <w:pPr>
        <w:spacing w:before="120" w:after="120" w:line="420" w:lineRule="exact"/>
        <w:jc w:val="left"/>
      </w:pPr>
      <w:r>
        <w:rPr>
          <w:rFonts w:ascii="黑体" w:hAnsi="黑体" w:eastAsia="黑体"/>
          <w:b/>
          <w:sz w:val="24"/>
        </w:rPr>
        <w:t>2.5 微服务架构概述</w:t>
      </w:r>
    </w:p>
    <w:p w14:paraId="34D91FAA">
      <w:pPr>
        <w:spacing w:before="120" w:after="120" w:line="420" w:lineRule="exact"/>
        <w:jc w:val="left"/>
      </w:pPr>
      <w:r>
        <w:rPr>
          <w:rFonts w:ascii="黑体" w:hAnsi="黑体" w:eastAsia="黑体"/>
          <w:b/>
          <w:sz w:val="24"/>
        </w:rPr>
        <w:t>2.5 微服务架构概述</w:t>
      </w:r>
    </w:p>
    <w:p w14:paraId="4DE1C90A">
      <w:pPr>
        <w:spacing w:before="120" w:after="120" w:line="420" w:lineRule="exact"/>
        <w:jc w:val="left"/>
      </w:pPr>
      <w:r>
        <w:rPr>
          <w:rFonts w:ascii="黑体" w:hAnsi="黑体" w:eastAsia="黑体"/>
          <w:b/>
          <w:sz w:val="24"/>
        </w:rPr>
        <w:t>2.5.1 微服务架构定义与特征</w:t>
      </w:r>
    </w:p>
    <w:p w14:paraId="0AED3ABF">
      <w:pPr>
        <w:spacing w:before="0" w:after="0" w:line="420" w:lineRule="exact"/>
        <w:ind w:firstLine="567"/>
        <w:jc w:val="both"/>
      </w:pPr>
      <w:r>
        <w:rPr>
          <w:rFonts w:ascii="Times New Roman" w:hAnsi="Times New Roman" w:eastAsia="宋体"/>
          <w:sz w:val="24"/>
        </w:rPr>
        <w:t>微服务架构（Microservices Architecture）是一种软件开发技术，将应用程序构建为一套小型、独立的服务集合。每个服务运行在自己的进程中，服务间通过轻量级机制（通常是 HTTP RESTful API）进行通信。</w:t>
      </w:r>
    </w:p>
    <w:p w14:paraId="57A8AA4F">
      <w:pPr>
        <w:spacing w:before="0" w:after="0" w:line="420" w:lineRule="exact"/>
        <w:ind w:firstLine="567"/>
        <w:jc w:val="both"/>
      </w:pPr>
      <w:r>
        <w:rPr>
          <w:rFonts w:ascii="Times New Roman" w:hAnsi="Times New Roman" w:eastAsia="宋体"/>
          <w:sz w:val="24"/>
        </w:rPr>
        <w:t>微服务架构的核心特征：</w:t>
      </w:r>
    </w:p>
    <w:p w14:paraId="537078D9">
      <w:pPr>
        <w:spacing w:before="0" w:after="0" w:line="420" w:lineRule="exact"/>
        <w:ind w:firstLine="567"/>
        <w:jc w:val="both"/>
      </w:pPr>
      <w:r>
        <w:rPr>
          <w:rFonts w:ascii="Times New Roman" w:hAnsi="Times New Roman" w:eastAsia="宋体"/>
          <w:sz w:val="24"/>
        </w:rPr>
        <w:t>1. 业务能力导向：每个微服务围绕特定的业务功能构建，具有明确的业务边界。</w:t>
      </w:r>
    </w:p>
    <w:p w14:paraId="18BCDF4D">
      <w:pPr>
        <w:spacing w:before="0" w:after="0" w:line="420" w:lineRule="exact"/>
        <w:ind w:firstLine="567"/>
        <w:jc w:val="both"/>
      </w:pPr>
      <w:r>
        <w:rPr>
          <w:rFonts w:ascii="Times New Roman" w:hAnsi="Times New Roman" w:eastAsia="宋体"/>
          <w:sz w:val="24"/>
        </w:rPr>
        <w:t>2. 去中心化治理：每个团队可以选择最适合其服务的技术栈，避免了技术标准化的约束。</w:t>
      </w:r>
    </w:p>
    <w:p w14:paraId="208EDB71">
      <w:pPr>
        <w:spacing w:before="0" w:after="0" w:line="420" w:lineRule="exact"/>
        <w:ind w:firstLine="567"/>
        <w:jc w:val="both"/>
      </w:pPr>
      <w:r>
        <w:rPr>
          <w:rFonts w:ascii="Times New Roman" w:hAnsi="Times New Roman" w:eastAsia="宋体"/>
          <w:sz w:val="24"/>
        </w:rPr>
        <w:t>3. 故障隔离：单个服务的故障不会导致整个系统崩溃，提高了系统的容错能力。</w:t>
      </w:r>
    </w:p>
    <w:p w14:paraId="30EBB902">
      <w:pPr>
        <w:spacing w:before="0" w:after="0" w:line="420" w:lineRule="exact"/>
        <w:ind w:firstLine="567"/>
        <w:jc w:val="both"/>
      </w:pPr>
      <w:r>
        <w:rPr>
          <w:rFonts w:ascii="Times New Roman" w:hAnsi="Times New Roman" w:eastAsia="宋体"/>
          <w:sz w:val="24"/>
        </w:rPr>
        <w:t>4. 独立部署：每个微服务可以独立部署和升级，不影响其他服务的运行。</w:t>
      </w:r>
    </w:p>
    <w:p w14:paraId="741BAD67">
      <w:pPr>
        <w:spacing w:before="0" w:after="0" w:line="420" w:lineRule="exact"/>
        <w:ind w:firstLine="567"/>
        <w:jc w:val="both"/>
      </w:pPr>
      <w:r>
        <w:rPr>
          <w:rFonts w:ascii="Times New Roman" w:hAnsi="Times New Roman" w:eastAsia="宋体"/>
          <w:sz w:val="24"/>
        </w:rPr>
        <w:t>5. 数据去中心化：每个微服务管理自己的数据，避免了共享数据库带来的耦合。</w:t>
      </w:r>
    </w:p>
    <w:p w14:paraId="4BB782D1">
      <w:pPr>
        <w:spacing w:before="120" w:after="120" w:line="420" w:lineRule="exact"/>
        <w:jc w:val="left"/>
      </w:pPr>
      <w:r>
        <w:rPr>
          <w:rFonts w:ascii="黑体" w:hAnsi="黑体" w:eastAsia="黑体"/>
          <w:b/>
          <w:sz w:val="24"/>
        </w:rPr>
        <w:t>2.5.2 微服务架构优缺点分析</w:t>
      </w:r>
    </w:p>
    <w:p w14:paraId="5A932B9F">
      <w:pPr>
        <w:spacing w:before="0" w:after="0" w:line="420" w:lineRule="exact"/>
        <w:ind w:firstLine="567"/>
        <w:jc w:val="both"/>
      </w:pPr>
      <w:r>
        <w:rPr>
          <w:rFonts w:ascii="Times New Roman" w:hAnsi="Times New Roman" w:eastAsia="宋体"/>
          <w:sz w:val="24"/>
        </w:rPr>
        <w:t>优点：</w:t>
      </w:r>
    </w:p>
    <w:p w14:paraId="2C6001F7">
      <w:pPr>
        <w:spacing w:before="0" w:after="0" w:line="420" w:lineRule="exact"/>
        <w:ind w:firstLine="567"/>
        <w:jc w:val="both"/>
      </w:pPr>
      <w:r>
        <w:rPr>
          <w:rFonts w:ascii="Times New Roman" w:hAnsi="Times New Roman" w:eastAsia="宋体"/>
          <w:sz w:val="24"/>
        </w:rPr>
        <w:t>1. 技术栈灵活性：不同服务可以使用不同的编程语言和技术框架。</w:t>
      </w:r>
    </w:p>
    <w:p w14:paraId="43C123AC">
      <w:pPr>
        <w:spacing w:before="0" w:after="0" w:line="420" w:lineRule="exact"/>
        <w:ind w:firstLine="567"/>
        <w:jc w:val="both"/>
      </w:pPr>
      <w:r>
        <w:rPr>
          <w:rFonts w:ascii="Times New Roman" w:hAnsi="Times New Roman" w:eastAsia="宋体"/>
          <w:sz w:val="24"/>
        </w:rPr>
        <w:t>2. 团队独立性：小团队可以独立负责某个微服务的全生命周期。</w:t>
      </w:r>
    </w:p>
    <w:p w14:paraId="4C6F1CDE">
      <w:pPr>
        <w:spacing w:before="0" w:after="0" w:line="420" w:lineRule="exact"/>
        <w:ind w:firstLine="567"/>
        <w:jc w:val="both"/>
      </w:pPr>
      <w:r>
        <w:rPr>
          <w:rFonts w:ascii="Times New Roman" w:hAnsi="Times New Roman" w:eastAsia="宋体"/>
          <w:sz w:val="24"/>
        </w:rPr>
        <w:t>3. 可扩展性强：可以针对不同服务的负载特点进行独立扩展。</w:t>
      </w:r>
    </w:p>
    <w:p w14:paraId="2F89EDCF">
      <w:pPr>
        <w:spacing w:before="0" w:after="0" w:line="420" w:lineRule="exact"/>
        <w:ind w:firstLine="567"/>
        <w:jc w:val="both"/>
      </w:pPr>
      <w:r>
        <w:rPr>
          <w:rFonts w:ascii="Times New Roman" w:hAnsi="Times New Roman" w:eastAsia="宋体"/>
          <w:sz w:val="24"/>
        </w:rPr>
        <w:t>4. 容错性好：单点故障影响范围有限，系统整体可用性高。</w:t>
      </w:r>
    </w:p>
    <w:p w14:paraId="254D494F">
      <w:pPr>
        <w:spacing w:before="0" w:after="0" w:line="420" w:lineRule="exact"/>
        <w:ind w:firstLine="567"/>
        <w:jc w:val="both"/>
      </w:pPr>
      <w:r>
        <w:rPr>
          <w:rFonts w:ascii="Times New Roman" w:hAnsi="Times New Roman" w:eastAsia="宋体"/>
          <w:sz w:val="24"/>
        </w:rPr>
        <w:t>缺点：</w:t>
      </w:r>
    </w:p>
    <w:p w14:paraId="298CD4A3">
      <w:pPr>
        <w:spacing w:before="0" w:after="0" w:line="420" w:lineRule="exact"/>
        <w:ind w:firstLine="567"/>
        <w:jc w:val="both"/>
      </w:pPr>
      <w:r>
        <w:rPr>
          <w:rFonts w:ascii="Times New Roman" w:hAnsi="Times New Roman" w:eastAsia="宋体"/>
          <w:sz w:val="24"/>
        </w:rPr>
        <w:t>1. 系统复杂度增加：分布式系统固有的复杂性，如网络延迟、服务发现等。</w:t>
      </w:r>
    </w:p>
    <w:p w14:paraId="3EB3179A">
      <w:pPr>
        <w:spacing w:before="0" w:after="0" w:line="420" w:lineRule="exact"/>
        <w:ind w:firstLine="567"/>
        <w:jc w:val="both"/>
      </w:pPr>
      <w:r>
        <w:rPr>
          <w:rFonts w:ascii="Times New Roman" w:hAnsi="Times New Roman" w:eastAsia="宋体"/>
          <w:sz w:val="24"/>
        </w:rPr>
        <w:t>2. 数据一致性挑战：跨服务事务处理复杂，需要处理最终一致性问题。</w:t>
      </w:r>
    </w:p>
    <w:p w14:paraId="469A4D4A">
      <w:pPr>
        <w:spacing w:before="0" w:after="0" w:line="420" w:lineRule="exact"/>
        <w:ind w:firstLine="567"/>
        <w:jc w:val="both"/>
      </w:pPr>
      <w:r>
        <w:rPr>
          <w:rFonts w:ascii="Times New Roman" w:hAnsi="Times New Roman" w:eastAsia="宋体"/>
          <w:sz w:val="24"/>
        </w:rPr>
        <w:t>3. 运维成本增加：需要更复杂的部署、监控、日志管理等运维工作。</w:t>
      </w:r>
    </w:p>
    <w:p w14:paraId="1C23FD2A">
      <w:pPr>
        <w:spacing w:before="0" w:after="0" w:line="420" w:lineRule="exact"/>
        <w:ind w:firstLine="567"/>
        <w:jc w:val="both"/>
      </w:pPr>
      <w:r>
        <w:rPr>
          <w:rFonts w:ascii="Times New Roman" w:hAnsi="Times New Roman" w:eastAsia="宋体"/>
          <w:sz w:val="24"/>
        </w:rPr>
        <w:t>4. 测试难度加大：集成测试和端到端测试变得更加复杂。</w:t>
      </w:r>
    </w:p>
    <w:p w14:paraId="20E3BE67">
      <w:pPr>
        <w:spacing w:before="120" w:after="120" w:line="420" w:lineRule="exact"/>
        <w:jc w:val="left"/>
      </w:pPr>
      <w:r>
        <w:rPr>
          <w:rFonts w:ascii="黑体" w:hAnsi="黑体" w:eastAsia="黑体"/>
          <w:b/>
          <w:sz w:val="24"/>
        </w:rPr>
        <w:t>2.5.3 微服务架构设计原则</w:t>
      </w:r>
    </w:p>
    <w:p w14:paraId="6E7CD2BD">
      <w:pPr>
        <w:spacing w:before="0" w:after="0" w:line="420" w:lineRule="exact"/>
        <w:ind w:firstLine="567"/>
        <w:jc w:val="both"/>
      </w:pPr>
      <w:r>
        <w:rPr>
          <w:rFonts w:ascii="Times New Roman" w:hAnsi="Times New Roman" w:eastAsia="宋体"/>
          <w:b/>
          <w:sz w:val="24"/>
        </w:rPr>
        <w:t>1. 单一职责原则</w:t>
      </w:r>
    </w:p>
    <w:p w14:paraId="10E6029A">
      <w:pPr>
        <w:spacing w:before="0" w:after="0" w:line="420" w:lineRule="exact"/>
        <w:ind w:firstLine="567"/>
        <w:jc w:val="both"/>
      </w:pPr>
      <w:r>
        <w:rPr>
          <w:rFonts w:ascii="Times New Roman" w:hAnsi="Times New Roman" w:eastAsia="宋体"/>
          <w:sz w:val="24"/>
        </w:rPr>
        <w:t>每个微服务应该只负责一个业务功能，职责清晰明确。</w:t>
      </w:r>
    </w:p>
    <w:p w14:paraId="7E35F83D">
      <w:pPr>
        <w:spacing w:before="0" w:after="0" w:line="420" w:lineRule="exact"/>
        <w:ind w:firstLine="567"/>
        <w:jc w:val="both"/>
      </w:pPr>
      <w:r>
        <w:rPr>
          <w:rFonts w:ascii="Times New Roman" w:hAnsi="Times New Roman" w:eastAsia="宋体"/>
          <w:b/>
          <w:sz w:val="24"/>
        </w:rPr>
        <w:t>2. 自治原则</w:t>
      </w:r>
    </w:p>
    <w:p w14:paraId="0F557ED2">
      <w:pPr>
        <w:spacing w:before="0" w:after="0" w:line="420" w:lineRule="exact"/>
        <w:ind w:firstLine="567"/>
        <w:jc w:val="both"/>
      </w:pPr>
      <w:r>
        <w:rPr>
          <w:rFonts w:ascii="Times New Roman" w:hAnsi="Times New Roman" w:eastAsia="宋体"/>
          <w:sz w:val="24"/>
        </w:rPr>
        <w:t>微服务应该具备完整的业务处理能力，减少对其他服务的依赖。</w:t>
      </w:r>
    </w:p>
    <w:p w14:paraId="5C5E4083">
      <w:pPr>
        <w:spacing w:before="0" w:after="0" w:line="420" w:lineRule="exact"/>
        <w:ind w:firstLine="567"/>
        <w:jc w:val="both"/>
      </w:pPr>
      <w:r>
        <w:rPr>
          <w:rFonts w:ascii="Times New Roman" w:hAnsi="Times New Roman" w:eastAsia="宋体"/>
          <w:b/>
          <w:sz w:val="24"/>
        </w:rPr>
        <w:t>3. 去中心化原则</w:t>
      </w:r>
    </w:p>
    <w:p w14:paraId="39F9BC8D">
      <w:pPr>
        <w:spacing w:before="0" w:after="0" w:line="420" w:lineRule="exact"/>
        <w:ind w:firstLine="567"/>
        <w:jc w:val="both"/>
      </w:pPr>
      <w:r>
        <w:rPr>
          <w:rFonts w:ascii="Times New Roman" w:hAnsi="Times New Roman" w:eastAsia="宋体"/>
          <w:sz w:val="24"/>
        </w:rPr>
        <w:t>避免集中式的数据管理和业务逻辑，让每个服务独立决策。</w:t>
      </w:r>
    </w:p>
    <w:p w14:paraId="080A3BA5">
      <w:pPr>
        <w:spacing w:before="0" w:after="0" w:line="420" w:lineRule="exact"/>
        <w:ind w:firstLine="567"/>
        <w:jc w:val="both"/>
      </w:pPr>
      <w:r>
        <w:rPr>
          <w:rFonts w:ascii="Times New Roman" w:hAnsi="Times New Roman" w:eastAsia="宋体"/>
          <w:b/>
          <w:sz w:val="24"/>
        </w:rPr>
        <w:t>4. 故障隔离原则</w:t>
      </w:r>
    </w:p>
    <w:p w14:paraId="24CB4597">
      <w:pPr>
        <w:spacing w:before="0" w:after="0" w:line="420" w:lineRule="exact"/>
        <w:ind w:firstLine="567"/>
        <w:jc w:val="both"/>
      </w:pPr>
      <w:r>
        <w:rPr>
          <w:rFonts w:ascii="Times New Roman" w:hAnsi="Times New Roman" w:eastAsia="宋体"/>
          <w:sz w:val="24"/>
        </w:rPr>
        <w:t>设计时充分考虑故障场景，确保单点故障不会影响整个系统。</w:t>
      </w:r>
    </w:p>
    <w:p w14:paraId="6616B54A">
      <w:pPr>
        <w:spacing w:before="0" w:after="0" w:line="420" w:lineRule="exact"/>
        <w:ind w:firstLine="567"/>
        <w:jc w:val="both"/>
      </w:pPr>
      <w:r>
        <w:rPr>
          <w:rFonts w:ascii="Times New Roman" w:hAnsi="Times New Roman" w:eastAsia="宋体"/>
          <w:b/>
          <w:sz w:val="24"/>
        </w:rPr>
        <w:t>5. 演化式设计原则</w:t>
      </w:r>
    </w:p>
    <w:p w14:paraId="02BB5378">
      <w:pPr>
        <w:spacing w:before="0" w:after="0" w:line="420" w:lineRule="exact"/>
        <w:ind w:firstLine="567"/>
        <w:jc w:val="both"/>
      </w:pPr>
      <w:r>
        <w:rPr>
          <w:rFonts w:ascii="Times New Roman" w:hAnsi="Times New Roman" w:eastAsia="宋体"/>
          <w:sz w:val="24"/>
        </w:rPr>
        <w:t>系统架构应该支持渐进式演化，能够应对业务变化。</w:t>
      </w:r>
    </w:p>
    <w:p w14:paraId="7D02BBC9">
      <w:pPr>
        <w:spacing w:before="120" w:after="120" w:line="420" w:lineRule="exact"/>
        <w:jc w:val="left"/>
      </w:pPr>
      <w:r>
        <w:rPr>
          <w:rFonts w:ascii="黑体" w:hAnsi="黑体" w:eastAsia="黑体"/>
          <w:b/>
          <w:sz w:val="24"/>
        </w:rPr>
        <w:t>2.6 Spring Cloud 技术栈</w:t>
      </w:r>
    </w:p>
    <w:p w14:paraId="753C1BC4">
      <w:pPr>
        <w:spacing w:before="120" w:after="120" w:line="420" w:lineRule="exact"/>
        <w:jc w:val="left"/>
      </w:pPr>
      <w:r>
        <w:rPr>
          <w:rFonts w:ascii="黑体" w:hAnsi="黑体" w:eastAsia="黑体"/>
          <w:b/>
          <w:sz w:val="24"/>
        </w:rPr>
        <w:t>2.2.1 Spring Cloud 架构概述</w:t>
      </w:r>
    </w:p>
    <w:p w14:paraId="359BACAB">
      <w:pPr>
        <w:spacing w:before="0" w:after="0" w:line="420" w:lineRule="exact"/>
        <w:ind w:firstLine="567"/>
        <w:jc w:val="both"/>
      </w:pPr>
      <w:r>
        <w:rPr>
          <w:rFonts w:ascii="Times New Roman" w:hAnsi="Times New Roman" w:eastAsia="宋体"/>
          <w:sz w:val="24"/>
        </w:rPr>
        <w:t>Spring Cloud 是基于 Spring Boot 构建的微服务架构开发工具集，为分布式系统开发提供了一系列成熟的解决方案。它整合了多个开源项目，形成了完整的微服务生态系统。</w:t>
      </w:r>
    </w:p>
    <w:p w14:paraId="6B4E2FE2">
      <w:pPr>
        <w:spacing w:before="0" w:after="0" w:line="420" w:lineRule="exact"/>
        <w:ind w:firstLine="567"/>
        <w:jc w:val="both"/>
      </w:pPr>
      <w:r>
        <w:rPr>
          <w:rFonts w:ascii="Times New Roman" w:hAnsi="Times New Roman" w:eastAsia="宋体"/>
          <w:sz w:val="24"/>
        </w:rPr>
        <w:t>Spring Cloud 核心组件：</w:t>
      </w:r>
    </w:p>
    <w:p w14:paraId="1812F3E0">
      <w:pPr>
        <w:spacing w:before="0" w:after="0" w:line="420" w:lineRule="exact"/>
        <w:ind w:firstLine="567"/>
        <w:jc w:val="both"/>
      </w:pPr>
      <w:r>
        <w:rPr>
          <w:rFonts w:ascii="Times New Roman" w:hAnsi="Times New Roman" w:eastAsia="宋体"/>
          <w:sz w:val="24"/>
        </w:rPr>
        <w:t>1. 服务注册与发现：Eureka、Consul、Zookeeper</w:t>
      </w:r>
    </w:p>
    <w:p w14:paraId="7C244431">
      <w:pPr>
        <w:spacing w:before="0" w:after="0" w:line="420" w:lineRule="exact"/>
        <w:ind w:firstLine="567"/>
        <w:jc w:val="both"/>
      </w:pPr>
      <w:r>
        <w:rPr>
          <w:rFonts w:ascii="Times New Roman" w:hAnsi="Times New Roman" w:eastAsia="宋体"/>
          <w:sz w:val="24"/>
        </w:rPr>
        <w:t>2. 服务间通信：Ribbon、OpenFeign</w:t>
      </w:r>
    </w:p>
    <w:p w14:paraId="09599891">
      <w:pPr>
        <w:spacing w:before="0" w:after="0" w:line="420" w:lineRule="exact"/>
        <w:ind w:firstLine="567"/>
        <w:jc w:val="both"/>
      </w:pPr>
      <w:r>
        <w:rPr>
          <w:rFonts w:ascii="Times New Roman" w:hAnsi="Times New Roman" w:eastAsia="宋体"/>
          <w:sz w:val="24"/>
        </w:rPr>
        <w:t>3. 服务网关：Zuul、Spring Cloud Gateway</w:t>
      </w:r>
    </w:p>
    <w:p w14:paraId="245B368A">
      <w:pPr>
        <w:spacing w:before="0" w:after="0" w:line="420" w:lineRule="exact"/>
        <w:ind w:firstLine="567"/>
        <w:jc w:val="both"/>
      </w:pPr>
      <w:r>
        <w:rPr>
          <w:rFonts w:ascii="Times New Roman" w:hAnsi="Times New Roman" w:eastAsia="宋体"/>
          <w:sz w:val="24"/>
        </w:rPr>
        <w:t>4. 配置管理：Config Server</w:t>
      </w:r>
    </w:p>
    <w:p w14:paraId="7D598308">
      <w:pPr>
        <w:spacing w:before="0" w:after="0" w:line="420" w:lineRule="exact"/>
        <w:ind w:firstLine="567"/>
        <w:jc w:val="both"/>
      </w:pPr>
      <w:r>
        <w:rPr>
          <w:rFonts w:ascii="Times New Roman" w:hAnsi="Times New Roman" w:eastAsia="宋体"/>
          <w:sz w:val="24"/>
        </w:rPr>
        <w:t>5. 断路器：Hystrix、Resilience4j</w:t>
      </w:r>
    </w:p>
    <w:p w14:paraId="0EF70A59">
      <w:pPr>
        <w:spacing w:before="0" w:after="0" w:line="420" w:lineRule="exact"/>
        <w:ind w:firstLine="567"/>
        <w:jc w:val="both"/>
      </w:pPr>
      <w:r>
        <w:rPr>
          <w:rFonts w:ascii="Times New Roman" w:hAnsi="Times New Roman" w:eastAsia="宋体"/>
          <w:sz w:val="24"/>
        </w:rPr>
        <w:t>6. 分布式追踪：Sleuth、Zipkin</w:t>
      </w:r>
    </w:p>
    <w:p w14:paraId="4F047FF7">
      <w:pPr>
        <w:spacing w:before="120" w:after="120" w:line="420" w:lineRule="exact"/>
        <w:jc w:val="left"/>
      </w:pPr>
      <w:r>
        <w:rPr>
          <w:rFonts w:ascii="黑体" w:hAnsi="黑体" w:eastAsia="黑体"/>
          <w:b/>
          <w:sz w:val="24"/>
        </w:rPr>
        <w:t>2.2.2 服务注册与发现</w:t>
      </w:r>
    </w:p>
    <w:p w14:paraId="3BE7C639">
      <w:pPr>
        <w:spacing w:before="0" w:after="0" w:line="420" w:lineRule="exact"/>
        <w:ind w:firstLine="567"/>
        <w:jc w:val="both"/>
      </w:pPr>
      <w:r>
        <w:rPr>
          <w:rFonts w:ascii="Times New Roman" w:hAnsi="Times New Roman" w:eastAsia="宋体"/>
          <w:b/>
          <w:sz w:val="24"/>
        </w:rPr>
        <w:t>Eureka 架构特点</w:t>
      </w:r>
    </w:p>
    <w:p w14:paraId="32055BC7">
      <w:pPr>
        <w:spacing w:before="0" w:after="0" w:line="420" w:lineRule="exact"/>
        <w:ind w:firstLine="567"/>
        <w:jc w:val="both"/>
      </w:pPr>
      <w:r>
        <w:rPr>
          <w:rFonts w:ascii="Times New Roman" w:hAnsi="Times New Roman" w:eastAsia="宋体"/>
          <w:sz w:val="24"/>
        </w:rPr>
        <w:t>Eureka 是 Netflix 开源的服务注册和发现组件，采用 AP（可用性和分区容错性）架构设计，具有以下特点：</w:t>
      </w:r>
    </w:p>
    <w:p w14:paraId="0ACAF365">
      <w:pPr>
        <w:spacing w:before="0" w:after="0" w:line="420" w:lineRule="exact"/>
        <w:ind w:firstLine="567"/>
        <w:jc w:val="both"/>
      </w:pPr>
      <w:r>
        <w:rPr>
          <w:rFonts w:ascii="Times New Roman" w:hAnsi="Times New Roman" w:eastAsia="宋体"/>
          <w:sz w:val="24"/>
        </w:rPr>
        <w:t>- 去中心化：每个 Eureka Server 既是服务端也是客户端</w:t>
      </w:r>
    </w:p>
    <w:p w14:paraId="0203C530">
      <w:pPr>
        <w:spacing w:before="0" w:after="0" w:line="420" w:lineRule="exact"/>
        <w:ind w:firstLine="567"/>
        <w:jc w:val="both"/>
      </w:pPr>
      <w:r>
        <w:rPr>
          <w:rFonts w:ascii="Times New Roman" w:hAnsi="Times New Roman" w:eastAsia="宋体"/>
          <w:sz w:val="24"/>
        </w:rPr>
        <w:t>- 自我保护机制：网络分区时保护已注册的服务信息</w:t>
      </w:r>
    </w:p>
    <w:p w14:paraId="42766057">
      <w:pPr>
        <w:spacing w:before="0" w:after="0" w:line="420" w:lineRule="exact"/>
        <w:ind w:firstLine="567"/>
        <w:jc w:val="both"/>
      </w:pPr>
      <w:r>
        <w:rPr>
          <w:rFonts w:ascii="Times New Roman" w:hAnsi="Times New Roman" w:eastAsia="宋体"/>
          <w:sz w:val="24"/>
        </w:rPr>
        <w:t>- 心跳续约：通过定期心跳维持服务注册状态</w:t>
      </w:r>
    </w:p>
    <w:p w14:paraId="2F539820">
      <w:pPr>
        <w:spacing w:before="0" w:after="0" w:line="420" w:lineRule="exact"/>
        <w:ind w:firstLine="567"/>
        <w:jc w:val="both"/>
      </w:pPr>
      <w:r>
        <w:rPr>
          <w:rFonts w:ascii="Times New Roman" w:hAnsi="Times New Roman" w:eastAsia="宋体"/>
          <w:sz w:val="24"/>
        </w:rPr>
        <w:t>服务注册发现流程：</w:t>
      </w:r>
    </w:p>
    <w:p w14:paraId="5FB05F8A">
      <w:pPr>
        <w:spacing w:before="0" w:after="0" w:line="420" w:lineRule="exact"/>
        <w:ind w:firstLine="567"/>
        <w:jc w:val="both"/>
      </w:pPr>
      <w:r>
        <w:rPr>
          <w:rFonts w:ascii="Times New Roman" w:hAnsi="Times New Roman" w:eastAsia="宋体"/>
          <w:sz w:val="24"/>
        </w:rPr>
        <w:t>1. 服务启动时向 Eureka Server 注册自身信息</w:t>
      </w:r>
    </w:p>
    <w:p w14:paraId="1AAE2BBD">
      <w:pPr>
        <w:spacing w:before="0" w:after="0" w:line="420" w:lineRule="exact"/>
        <w:ind w:firstLine="567"/>
        <w:jc w:val="both"/>
      </w:pPr>
      <w:r>
        <w:rPr>
          <w:rFonts w:ascii="Times New Roman" w:hAnsi="Times New Roman" w:eastAsia="宋体"/>
          <w:sz w:val="24"/>
        </w:rPr>
        <w:t>2. Eureka Server 保存服务实例信息并同步到集群</w:t>
      </w:r>
    </w:p>
    <w:p w14:paraId="3119DBD2">
      <w:pPr>
        <w:spacing w:before="0" w:after="0" w:line="420" w:lineRule="exact"/>
        <w:ind w:firstLine="567"/>
        <w:jc w:val="both"/>
      </w:pPr>
      <w:r>
        <w:rPr>
          <w:rFonts w:ascii="Times New Roman" w:hAnsi="Times New Roman" w:eastAsia="宋体"/>
          <w:sz w:val="24"/>
        </w:rPr>
        <w:t>3. 服务定期发送心跳包维持注册状态</w:t>
      </w:r>
    </w:p>
    <w:p w14:paraId="2C28D399">
      <w:pPr>
        <w:spacing w:before="0" w:after="0" w:line="420" w:lineRule="exact"/>
        <w:ind w:firstLine="567"/>
        <w:jc w:val="both"/>
      </w:pPr>
      <w:r>
        <w:rPr>
          <w:rFonts w:ascii="Times New Roman" w:hAnsi="Times New Roman" w:eastAsia="宋体"/>
          <w:sz w:val="24"/>
        </w:rPr>
        <w:t>4. 客户端从 Eureka Server 获取服务列表进行调用</w:t>
      </w:r>
    </w:p>
    <w:p w14:paraId="1506FD4C">
      <w:pPr>
        <w:spacing w:before="120" w:after="120" w:line="420" w:lineRule="exact"/>
        <w:jc w:val="left"/>
      </w:pPr>
      <w:r>
        <w:rPr>
          <w:rFonts w:ascii="黑体" w:hAnsi="黑体" w:eastAsia="黑体"/>
          <w:b/>
          <w:sz w:val="24"/>
        </w:rPr>
        <w:t>2.2.3 服务间通信</w:t>
      </w:r>
    </w:p>
    <w:p w14:paraId="734B788F">
      <w:pPr>
        <w:spacing w:before="0" w:after="0" w:line="420" w:lineRule="exact"/>
        <w:ind w:firstLine="567"/>
        <w:jc w:val="both"/>
      </w:pPr>
      <w:r>
        <w:rPr>
          <w:rFonts w:ascii="Times New Roman" w:hAnsi="Times New Roman" w:eastAsia="宋体"/>
          <w:b/>
          <w:sz w:val="24"/>
        </w:rPr>
        <w:t>负载均衡策略</w:t>
      </w:r>
    </w:p>
    <w:p w14:paraId="32517148">
      <w:pPr>
        <w:spacing w:before="0" w:after="0" w:line="420" w:lineRule="exact"/>
        <w:ind w:firstLine="567"/>
        <w:jc w:val="both"/>
      </w:pPr>
      <w:r>
        <w:rPr>
          <w:rFonts w:ascii="Times New Roman" w:hAnsi="Times New Roman" w:eastAsia="宋体"/>
          <w:sz w:val="24"/>
        </w:rPr>
        <w:t>Ribbon 提供客户端负载均衡能力，支持多种算法：</w:t>
      </w:r>
    </w:p>
    <w:p w14:paraId="7A05FE6D">
      <w:pPr>
        <w:spacing w:before="0" w:after="0" w:line="420" w:lineRule="exact"/>
        <w:ind w:firstLine="567"/>
        <w:jc w:val="both"/>
      </w:pPr>
      <w:r>
        <w:rPr>
          <w:rFonts w:ascii="Times New Roman" w:hAnsi="Times New Roman" w:eastAsia="宋体"/>
          <w:sz w:val="24"/>
        </w:rPr>
        <w:t>- 轮询算法：RoundRobinRule（默认）</w:t>
      </w:r>
    </w:p>
    <w:p w14:paraId="5144251C">
      <w:pPr>
        <w:spacing w:before="0" w:after="0" w:line="420" w:lineRule="exact"/>
        <w:ind w:firstLine="567"/>
        <w:jc w:val="both"/>
      </w:pPr>
      <w:r>
        <w:rPr>
          <w:rFonts w:ascii="Times New Roman" w:hAnsi="Times New Roman" w:eastAsia="宋体"/>
          <w:sz w:val="24"/>
        </w:rPr>
        <w:t>- 随机算法：RandomRule</w:t>
      </w:r>
    </w:p>
    <w:p w14:paraId="76C8B642">
      <w:pPr>
        <w:spacing w:before="0" w:after="0" w:line="420" w:lineRule="exact"/>
        <w:ind w:firstLine="567"/>
        <w:jc w:val="both"/>
      </w:pPr>
      <w:r>
        <w:rPr>
          <w:rFonts w:ascii="Times New Roman" w:hAnsi="Times New Roman" w:eastAsia="宋体"/>
          <w:sz w:val="24"/>
        </w:rPr>
        <w:t>- 权重算法：WeightedResponseTimeRule</w:t>
      </w:r>
    </w:p>
    <w:p w14:paraId="2078021B">
      <w:pPr>
        <w:spacing w:before="0" w:after="0" w:line="420" w:lineRule="exact"/>
        <w:ind w:firstLine="567"/>
        <w:jc w:val="both"/>
      </w:pPr>
      <w:r>
        <w:rPr>
          <w:rFonts w:ascii="Times New Roman" w:hAnsi="Times New Roman" w:eastAsia="宋体"/>
          <w:sz w:val="24"/>
        </w:rPr>
        <w:t>- 区域算法：ZoneAvoidanceRule</w:t>
      </w:r>
    </w:p>
    <w:p w14:paraId="1A094B21">
      <w:pPr>
        <w:spacing w:before="0" w:after="0" w:line="420" w:lineRule="exact"/>
        <w:ind w:firstLine="567"/>
        <w:jc w:val="both"/>
      </w:pPr>
      <w:r>
        <w:rPr>
          <w:rFonts w:ascii="Times New Roman" w:hAnsi="Times New Roman" w:eastAsia="宋体"/>
          <w:b/>
          <w:sz w:val="24"/>
        </w:rPr>
        <w:t>声明式服务调用</w:t>
      </w:r>
    </w:p>
    <w:p w14:paraId="5819367B">
      <w:pPr>
        <w:spacing w:before="0" w:after="0" w:line="420" w:lineRule="exact"/>
        <w:ind w:firstLine="567"/>
        <w:jc w:val="both"/>
      </w:pPr>
      <w:r>
        <w:rPr>
          <w:rFonts w:ascii="Times New Roman" w:hAnsi="Times New Roman" w:eastAsia="宋体"/>
          <w:sz w:val="24"/>
        </w:rPr>
        <w:t>OpenFeign 通过接口代理简化服务间调用：</w:t>
      </w:r>
    </w:p>
    <w:p w14:paraId="03A7AD7A">
      <w:pPr>
        <w:spacing w:before="0" w:after="0" w:line="420" w:lineRule="exact"/>
        <w:ind w:firstLine="567"/>
        <w:jc w:val="both"/>
      </w:pPr>
      <w:r>
        <w:rPr>
          <w:rFonts w:ascii="Times New Roman" w:hAnsi="Times New Roman" w:eastAsia="宋体"/>
          <w:sz w:val="24"/>
        </w:rPr>
        <w:t>- 支持 Spring MVC 注解</w:t>
      </w:r>
    </w:p>
    <w:p w14:paraId="097E618D">
      <w:pPr>
        <w:spacing w:before="0" w:after="0" w:line="420" w:lineRule="exact"/>
        <w:ind w:firstLine="567"/>
        <w:jc w:val="both"/>
      </w:pPr>
      <w:r>
        <w:rPr>
          <w:rFonts w:ascii="Times New Roman" w:hAnsi="Times New Roman" w:eastAsia="宋体"/>
          <w:sz w:val="24"/>
        </w:rPr>
        <w:t>- 集成 Ribbon 负载均衡</w:t>
      </w:r>
    </w:p>
    <w:p w14:paraId="6BE869E7">
      <w:pPr>
        <w:spacing w:before="0" w:after="0" w:line="420" w:lineRule="exact"/>
        <w:ind w:firstLine="567"/>
        <w:jc w:val="both"/>
      </w:pPr>
      <w:r>
        <w:rPr>
          <w:rFonts w:ascii="Times New Roman" w:hAnsi="Times New Roman" w:eastAsia="宋体"/>
          <w:sz w:val="24"/>
        </w:rPr>
        <w:t>- 集成 Hystrix 熔断器</w:t>
      </w:r>
    </w:p>
    <w:p w14:paraId="10572F85">
      <w:pPr>
        <w:spacing w:before="0" w:after="0" w:line="420" w:lineRule="exact"/>
        <w:ind w:firstLine="567"/>
        <w:jc w:val="both"/>
      </w:pPr>
      <w:r>
        <w:rPr>
          <w:rFonts w:ascii="Times New Roman" w:hAnsi="Times New Roman" w:eastAsia="宋体"/>
          <w:sz w:val="24"/>
        </w:rPr>
        <w:t>- 支持请求压缩和响应解码</w:t>
      </w:r>
    </w:p>
    <w:p w14:paraId="383F7AA2">
      <w:pPr>
        <w:spacing w:before="120" w:after="120" w:line="420" w:lineRule="exact"/>
        <w:jc w:val="left"/>
      </w:pPr>
      <w:r>
        <w:rPr>
          <w:rFonts w:ascii="黑体" w:hAnsi="黑体" w:eastAsia="黑体"/>
          <w:b/>
          <w:sz w:val="24"/>
        </w:rPr>
        <w:t>2.2.4 API 网关</w:t>
      </w:r>
    </w:p>
    <w:p w14:paraId="71EB7151">
      <w:pPr>
        <w:spacing w:before="0" w:after="0" w:line="420" w:lineRule="exact"/>
        <w:ind w:firstLine="567"/>
        <w:jc w:val="both"/>
      </w:pPr>
      <w:r>
        <w:rPr>
          <w:rFonts w:ascii="Times New Roman" w:hAnsi="Times New Roman" w:eastAsia="宋体"/>
          <w:b/>
          <w:sz w:val="24"/>
        </w:rPr>
        <w:t>Spring Cloud Gateway 核心特性</w:t>
      </w:r>
    </w:p>
    <w:p w14:paraId="5E46036B">
      <w:pPr>
        <w:spacing w:before="0" w:after="0" w:line="420" w:lineRule="exact"/>
        <w:ind w:firstLine="567"/>
        <w:jc w:val="both"/>
      </w:pPr>
      <w:r>
        <w:rPr>
          <w:rFonts w:ascii="Times New Roman" w:hAnsi="Times New Roman" w:eastAsia="宋体"/>
          <w:sz w:val="24"/>
        </w:rPr>
        <w:t>- 路由功能：基于断言进行请求路由</w:t>
      </w:r>
    </w:p>
    <w:p w14:paraId="0B1D2A56">
      <w:pPr>
        <w:spacing w:before="0" w:after="0" w:line="420" w:lineRule="exact"/>
        <w:ind w:firstLine="567"/>
        <w:jc w:val="both"/>
      </w:pPr>
      <w:r>
        <w:rPr>
          <w:rFonts w:ascii="Times New Roman" w:hAnsi="Times New Roman" w:eastAsia="宋体"/>
          <w:sz w:val="24"/>
        </w:rPr>
        <w:t>- 过滤器链：请求和响应的统一处理</w:t>
      </w:r>
    </w:p>
    <w:p w14:paraId="016757E3">
      <w:pPr>
        <w:spacing w:before="0" w:after="0" w:line="420" w:lineRule="exact"/>
        <w:ind w:firstLine="567"/>
        <w:jc w:val="both"/>
      </w:pPr>
      <w:r>
        <w:rPr>
          <w:rFonts w:ascii="Times New Roman" w:hAnsi="Times New Roman" w:eastAsia="宋体"/>
          <w:sz w:val="24"/>
        </w:rPr>
        <w:t>- 限流熔断：集成限流和熔断机制</w:t>
      </w:r>
    </w:p>
    <w:p w14:paraId="4A5278B5">
      <w:pPr>
        <w:spacing w:before="0" w:after="0" w:line="420" w:lineRule="exact"/>
        <w:ind w:firstLine="567"/>
        <w:jc w:val="both"/>
      </w:pPr>
      <w:r>
        <w:rPr>
          <w:rFonts w:ascii="Times New Roman" w:hAnsi="Times New Roman" w:eastAsia="宋体"/>
          <w:sz w:val="24"/>
        </w:rPr>
        <w:t>- 协议支持：HTTP/HTTPS、WebSocket</w:t>
      </w:r>
    </w:p>
    <w:p w14:paraId="7DA3C80B">
      <w:pPr>
        <w:spacing w:before="0" w:after="0" w:line="420" w:lineRule="exact"/>
        <w:ind w:firstLine="567"/>
        <w:jc w:val="both"/>
      </w:pPr>
      <w:r>
        <w:rPr>
          <w:rFonts w:ascii="Times New Roman" w:hAnsi="Times New Roman" w:eastAsia="宋体"/>
          <w:sz w:val="24"/>
        </w:rPr>
        <w:t>网关核心功能：</w:t>
      </w:r>
    </w:p>
    <w:p w14:paraId="2B95228A">
      <w:pPr>
        <w:spacing w:before="0" w:after="0" w:line="420" w:lineRule="exact"/>
        <w:ind w:firstLine="567"/>
        <w:jc w:val="both"/>
      </w:pPr>
      <w:r>
        <w:rPr>
          <w:rFonts w:ascii="Times New Roman" w:hAnsi="Times New Roman" w:eastAsia="宋体"/>
          <w:sz w:val="24"/>
        </w:rPr>
        <w:t>1. 路由转发与负载均衡</w:t>
      </w:r>
    </w:p>
    <w:p w14:paraId="22D40672">
      <w:pPr>
        <w:spacing w:before="0" w:after="0" w:line="420" w:lineRule="exact"/>
        <w:ind w:firstLine="567"/>
        <w:jc w:val="both"/>
      </w:pPr>
      <w:r>
        <w:rPr>
          <w:rFonts w:ascii="Times New Roman" w:hAnsi="Times New Roman" w:eastAsia="宋体"/>
          <w:sz w:val="24"/>
        </w:rPr>
        <w:t>2. 统一认证与鉴权</w:t>
      </w:r>
    </w:p>
    <w:p w14:paraId="0EE5938B">
      <w:pPr>
        <w:spacing w:before="0" w:after="0" w:line="420" w:lineRule="exact"/>
        <w:ind w:firstLine="567"/>
        <w:jc w:val="both"/>
      </w:pPr>
      <w:r>
        <w:rPr>
          <w:rFonts w:ascii="Times New Roman" w:hAnsi="Times New Roman" w:eastAsia="宋体"/>
          <w:sz w:val="24"/>
        </w:rPr>
        <w:t>3. 请求限流与熔断</w:t>
      </w:r>
    </w:p>
    <w:p w14:paraId="33909348">
      <w:pPr>
        <w:spacing w:before="0" w:after="0" w:line="420" w:lineRule="exact"/>
        <w:ind w:firstLine="567"/>
        <w:jc w:val="both"/>
      </w:pPr>
      <w:r>
        <w:rPr>
          <w:rFonts w:ascii="Times New Roman" w:hAnsi="Times New Roman" w:eastAsia="宋体"/>
          <w:sz w:val="24"/>
        </w:rPr>
        <w:t>4. 监控统计与日志记录</w:t>
      </w:r>
    </w:p>
    <w:p w14:paraId="6E8D6E76">
      <w:pPr>
        <w:spacing w:before="0" w:after="0" w:line="420" w:lineRule="exact"/>
        <w:ind w:firstLine="567"/>
        <w:jc w:val="both"/>
      </w:pPr>
      <w:r>
        <w:rPr>
          <w:rFonts w:ascii="Times New Roman" w:hAnsi="Times New Roman" w:eastAsia="宋体"/>
          <w:sz w:val="24"/>
        </w:rPr>
        <w:t>2. 负载均衡</w:t>
      </w:r>
    </w:p>
    <w:p w14:paraId="20E3EC67">
      <w:pPr>
        <w:spacing w:before="0" w:after="0" w:line="420" w:lineRule="exact"/>
        <w:ind w:firstLine="567"/>
        <w:jc w:val="both"/>
      </w:pPr>
      <w:r>
        <w:rPr>
          <w:rFonts w:ascii="Times New Roman" w:hAnsi="Times New Roman" w:eastAsia="宋体"/>
          <w:sz w:val="24"/>
        </w:rPr>
        <w:t>3. 认证鉴权</w:t>
      </w:r>
    </w:p>
    <w:p w14:paraId="14A3280B">
      <w:pPr>
        <w:spacing w:before="0" w:after="0" w:line="420" w:lineRule="exact"/>
        <w:ind w:firstLine="567"/>
        <w:jc w:val="both"/>
      </w:pPr>
      <w:r>
        <w:rPr>
          <w:rFonts w:ascii="Times New Roman" w:hAnsi="Times New Roman" w:eastAsia="宋体"/>
          <w:sz w:val="24"/>
        </w:rPr>
        <w:t>4. 限流熔断</w:t>
      </w:r>
    </w:p>
    <w:p w14:paraId="3356E539">
      <w:pPr>
        <w:spacing w:before="0" w:after="0" w:line="420" w:lineRule="exact"/>
        <w:ind w:firstLine="567"/>
        <w:jc w:val="both"/>
      </w:pPr>
      <w:r>
        <w:rPr>
          <w:rFonts w:ascii="Times New Roman" w:hAnsi="Times New Roman" w:eastAsia="宋体"/>
          <w:sz w:val="24"/>
        </w:rPr>
        <w:t>5. 请求响应过滤</w:t>
      </w:r>
    </w:p>
    <w:p w14:paraId="079A6776">
      <w:pPr>
        <w:spacing w:before="120" w:after="120" w:line="420" w:lineRule="exact"/>
        <w:jc w:val="left"/>
      </w:pPr>
      <w:r>
        <w:rPr>
          <w:rFonts w:ascii="黑体" w:hAnsi="黑体" w:eastAsia="黑体"/>
          <w:b/>
          <w:sz w:val="24"/>
        </w:rPr>
        <w:t>2.7 Spring Cloud Alibaba 生态</w:t>
      </w:r>
    </w:p>
    <w:p w14:paraId="427FBE89">
      <w:pPr>
        <w:spacing w:before="120" w:after="120" w:line="420" w:lineRule="exact"/>
        <w:jc w:val="left"/>
      </w:pPr>
      <w:r>
        <w:rPr>
          <w:rFonts w:ascii="黑体" w:hAnsi="黑体" w:eastAsia="黑体"/>
          <w:b/>
          <w:sz w:val="24"/>
        </w:rPr>
        <w:t>2.7.1 Nacos 服务治理</w:t>
      </w:r>
    </w:p>
    <w:p w14:paraId="7E4CEEF3">
      <w:pPr>
        <w:spacing w:before="0" w:after="0" w:line="420" w:lineRule="exact"/>
        <w:ind w:firstLine="567"/>
        <w:jc w:val="both"/>
      </w:pPr>
      <w:r>
        <w:rPr>
          <w:rFonts w:ascii="Times New Roman" w:hAnsi="Times New Roman" w:eastAsia="宋体"/>
          <w:sz w:val="24"/>
        </w:rPr>
        <w:t>Nacos（Dynamic Naming and Configuration Service）是阿里巴巴开源的服务注册发现和配置管理平台，为微服务架构提供一站式解决方案。</w:t>
      </w:r>
    </w:p>
    <w:p w14:paraId="173CBF3D">
      <w:pPr>
        <w:spacing w:before="0" w:after="0" w:line="420" w:lineRule="exact"/>
        <w:ind w:firstLine="567"/>
        <w:jc w:val="both"/>
      </w:pPr>
      <w:r>
        <w:rPr>
          <w:rFonts w:ascii="Times New Roman" w:hAnsi="Times New Roman" w:eastAsia="宋体"/>
          <w:sz w:val="24"/>
        </w:rPr>
        <w:t>服务注册发现功能：</w:t>
      </w:r>
    </w:p>
    <w:p w14:paraId="3FCE8CF4">
      <w:pPr>
        <w:spacing w:before="0" w:after="0" w:line="420" w:lineRule="exact"/>
        <w:ind w:firstLine="567"/>
        <w:jc w:val="both"/>
      </w:pPr>
      <w:r>
        <w:rPr>
          <w:rFonts w:ascii="Times New Roman" w:hAnsi="Times New Roman" w:eastAsia="宋体"/>
          <w:sz w:val="24"/>
        </w:rPr>
        <w:t>Nacos 实现了服务的自动注册与发现机制，服务启动时自动向注册中心注册自身信息，包括服务名称、IP地址、端口号等元数据。客户端通过服务名称从注册中心获取服务实例列表，实现服务间的动态调用。</w:t>
      </w:r>
    </w:p>
    <w:p w14:paraId="7A0630C8">
      <w:pPr>
        <w:spacing w:before="0" w:after="0" w:line="420" w:lineRule="exact"/>
        <w:ind w:firstLine="567"/>
        <w:jc w:val="both"/>
      </w:pPr>
      <w:r>
        <w:rPr>
          <w:rFonts w:ascii="Times New Roman" w:hAnsi="Times New Roman" w:eastAsia="宋体"/>
          <w:sz w:val="24"/>
        </w:rPr>
        <w:t>配置管理功能：</w:t>
      </w:r>
    </w:p>
    <w:p w14:paraId="162D9184">
      <w:pPr>
        <w:spacing w:before="0" w:after="0" w:line="420" w:lineRule="exact"/>
        <w:ind w:firstLine="567"/>
        <w:jc w:val="both"/>
      </w:pPr>
      <w:r>
        <w:rPr>
          <w:rFonts w:ascii="Times New Roman" w:hAnsi="Times New Roman" w:eastAsia="宋体"/>
          <w:sz w:val="24"/>
        </w:rPr>
        <w:t>Nacos Config 提供了配置的集中化管理能力，支持配置的动态更新和版本管理。通过命名空间（Namespace）实现环境隔离，通过分组（Group）和数据标识（DataID）实现配置的层次化管理。系统支持配置的热更新机制，配置变更后无需重启应用即可生效。</w:t>
      </w:r>
    </w:p>
    <w:p w14:paraId="0A78A1F0">
      <w:pPr>
        <w:spacing w:before="120" w:after="120" w:line="420" w:lineRule="exact"/>
        <w:jc w:val="left"/>
      </w:pPr>
      <w:r>
        <w:rPr>
          <w:rFonts w:ascii="黑体" w:hAnsi="黑体" w:eastAsia="黑体"/>
          <w:b/>
          <w:sz w:val="24"/>
        </w:rPr>
        <w:t>2.7.2 Sentinel 流量防护</w:t>
      </w:r>
    </w:p>
    <w:p w14:paraId="5F5EB24A">
      <w:pPr>
        <w:spacing w:before="0" w:after="0" w:line="420" w:lineRule="exact"/>
        <w:ind w:firstLine="567"/>
        <w:jc w:val="both"/>
      </w:pPr>
      <w:r>
        <w:rPr>
          <w:rFonts w:ascii="Times New Roman" w:hAnsi="Times New Roman" w:eastAsia="宋体"/>
          <w:sz w:val="24"/>
        </w:rPr>
        <w:t>Sentinel 是阿里巴巴开源的分布式系统流量防卫兵，以流量为切入点，从流量控制、熔断降级、系统负载保护等多个维度保护服务的稳定性。</w:t>
      </w:r>
    </w:p>
    <w:p w14:paraId="6EBE6913">
      <w:pPr>
        <w:spacing w:before="0" w:after="0" w:line="420" w:lineRule="exact"/>
        <w:ind w:firstLine="567"/>
        <w:jc w:val="both"/>
      </w:pPr>
      <w:r>
        <w:rPr>
          <w:rFonts w:ascii="Times New Roman" w:hAnsi="Times New Roman" w:eastAsia="宋体"/>
          <w:sz w:val="24"/>
        </w:rPr>
        <w:t>核心功能特性：</w:t>
      </w:r>
    </w:p>
    <w:p w14:paraId="2BC84A7D">
      <w:pPr>
        <w:spacing w:before="0" w:after="0" w:line="420" w:lineRule="exact"/>
        <w:ind w:firstLine="567"/>
        <w:jc w:val="both"/>
      </w:pPr>
      <w:r>
        <w:rPr>
          <w:rFonts w:ascii="Times New Roman" w:hAnsi="Times New Roman" w:eastAsia="宋体"/>
          <w:sz w:val="24"/>
        </w:rPr>
        <w:t>- 流量控制：支持基于 QPS、并发线程数、调用关系的限流策略</w:t>
      </w:r>
    </w:p>
    <w:p w14:paraId="0861A8F3">
      <w:pPr>
        <w:spacing w:before="0" w:after="0" w:line="420" w:lineRule="exact"/>
        <w:ind w:firstLine="567"/>
        <w:jc w:val="both"/>
      </w:pPr>
      <w:r>
        <w:rPr>
          <w:rFonts w:ascii="Times New Roman" w:hAnsi="Times New Roman" w:eastAsia="宋体"/>
          <w:sz w:val="24"/>
        </w:rPr>
        <w:t>- 熔断降级：基于响应时间、异常比例、异常数量的熔断机制</w:t>
      </w:r>
    </w:p>
    <w:p w14:paraId="6DF390CE">
      <w:pPr>
        <w:spacing w:before="0" w:after="0" w:line="420" w:lineRule="exact"/>
        <w:ind w:firstLine="567"/>
        <w:jc w:val="both"/>
      </w:pPr>
      <w:r>
        <w:rPr>
          <w:rFonts w:ascii="Times New Roman" w:hAnsi="Times New Roman" w:eastAsia="宋体"/>
          <w:sz w:val="24"/>
        </w:rPr>
        <w:t>- 系统负载保护：基于系统 CPU 使用率、平均 RT、入口 QPS 的自适应保护</w:t>
      </w:r>
    </w:p>
    <w:p w14:paraId="0151B68D">
      <w:pPr>
        <w:spacing w:before="0" w:after="0" w:line="420" w:lineRule="exact"/>
        <w:ind w:firstLine="567"/>
        <w:jc w:val="both"/>
      </w:pPr>
      <w:r>
        <w:rPr>
          <w:rFonts w:ascii="Times New Roman" w:hAnsi="Times New Roman" w:eastAsia="宋体"/>
          <w:sz w:val="24"/>
        </w:rPr>
        <w:t>- 热点参数限流：支持对热点参数的精确限流</w:t>
      </w:r>
    </w:p>
    <w:p w14:paraId="1C75DBB3">
      <w:pPr>
        <w:spacing w:before="0" w:after="0" w:line="420" w:lineRule="exact"/>
        <w:ind w:firstLine="567"/>
        <w:jc w:val="both"/>
      </w:pPr>
      <w:r>
        <w:rPr>
          <w:rFonts w:ascii="Times New Roman" w:hAnsi="Times New Roman" w:eastAsia="宋体"/>
          <w:sz w:val="24"/>
        </w:rPr>
        <w:t>- 实时监控：提供秒级的监控数据和规则动态配置</w:t>
      </w:r>
    </w:p>
    <w:p w14:paraId="0D6E1097">
      <w:pPr>
        <w:spacing w:before="0" w:after="0" w:line="420" w:lineRule="exact"/>
        <w:ind w:firstLine="567"/>
        <w:jc w:val="both"/>
      </w:pPr>
      <w:r>
        <w:rPr>
          <w:rFonts w:ascii="Times New Roman" w:hAnsi="Times New Roman" w:eastAsia="宋体"/>
          <w:sz w:val="24"/>
        </w:rPr>
        <w:t>在电商系统中，Sentinel 通过资源定义和规则配置，对关键业务接口进行保护，确保系统在高并发场景下的稳定运行。</w:t>
      </w:r>
    </w:p>
    <w:p w14:paraId="7FD17AF6">
      <w:pPr>
        <w:spacing w:before="120" w:after="120" w:line="420" w:lineRule="exact"/>
        <w:jc w:val="left"/>
      </w:pPr>
      <w:r>
        <w:rPr>
          <w:rFonts w:ascii="黑体" w:hAnsi="黑体" w:eastAsia="黑体"/>
          <w:b/>
          <w:sz w:val="24"/>
        </w:rPr>
        <w:t>2.7.3 Seata 分布式事务</w:t>
      </w:r>
    </w:p>
    <w:p w14:paraId="069AFAC5">
      <w:pPr>
        <w:spacing w:before="0" w:after="0" w:line="420" w:lineRule="exact"/>
        <w:ind w:firstLine="567"/>
        <w:jc w:val="both"/>
      </w:pPr>
      <w:r>
        <w:rPr>
          <w:rFonts w:ascii="Times New Roman" w:hAnsi="Times New Roman" w:eastAsia="宋体"/>
          <w:sz w:val="24"/>
        </w:rPr>
        <w:t>Seata 是阿里巴巴开源的分布式事务解决方案，致力于在微服务架构下提供高性能和简单易用的分布式事务服务。</w:t>
      </w:r>
    </w:p>
    <w:p w14:paraId="31B83D68">
      <w:pPr>
        <w:spacing w:before="0" w:after="0" w:line="420" w:lineRule="exact"/>
        <w:ind w:firstLine="567"/>
        <w:jc w:val="both"/>
      </w:pPr>
      <w:r>
        <w:rPr>
          <w:rFonts w:ascii="Times New Roman" w:hAnsi="Times New Roman" w:eastAsia="宋体"/>
          <w:sz w:val="24"/>
        </w:rPr>
        <w:t>事务模式分析：</w:t>
      </w:r>
    </w:p>
    <w:p w14:paraId="03C237F4">
      <w:pPr>
        <w:spacing w:before="0" w:after="0" w:line="420" w:lineRule="exact"/>
        <w:ind w:firstLine="567"/>
        <w:jc w:val="both"/>
      </w:pPr>
      <w:r>
        <w:rPr>
          <w:rFonts w:ascii="Times New Roman" w:hAnsi="Times New Roman" w:eastAsia="宋体"/>
          <w:sz w:val="24"/>
        </w:rPr>
        <w:t>- AT 模式：基于本地 ACID 事务的关系型数据库，提供无侵入的分布式事务解决方案</w:t>
      </w:r>
    </w:p>
    <w:p w14:paraId="4143216E">
      <w:pPr>
        <w:spacing w:before="0" w:after="0" w:line="420" w:lineRule="exact"/>
        <w:ind w:firstLine="567"/>
        <w:jc w:val="both"/>
      </w:pPr>
      <w:r>
        <w:rPr>
          <w:rFonts w:ascii="Times New Roman" w:hAnsi="Times New Roman" w:eastAsia="宋体"/>
          <w:sz w:val="24"/>
        </w:rPr>
        <w:t>- TCC 模式：支持 Try、Confirm、Cancel 三阶段提交，适用于对一致性要求极高的场景</w:t>
      </w:r>
    </w:p>
    <w:p w14:paraId="063B3C13">
      <w:pPr>
        <w:spacing w:before="0" w:after="0" w:line="420" w:lineRule="exact"/>
        <w:ind w:firstLine="567"/>
        <w:jc w:val="both"/>
      </w:pPr>
      <w:r>
        <w:rPr>
          <w:rFonts w:ascii="Times New Roman" w:hAnsi="Times New Roman" w:eastAsia="宋体"/>
          <w:sz w:val="24"/>
        </w:rPr>
        <w:t>- SAGA 模式：长事务解决方案，通过业务逆向补偿实现事务回滚</w:t>
      </w:r>
    </w:p>
    <w:p w14:paraId="34DE775A">
      <w:pPr>
        <w:spacing w:before="0" w:after="0" w:line="420" w:lineRule="exact"/>
        <w:ind w:firstLine="567"/>
        <w:jc w:val="both"/>
      </w:pPr>
      <w:r>
        <w:rPr>
          <w:rFonts w:ascii="Times New Roman" w:hAnsi="Times New Roman" w:eastAsia="宋体"/>
          <w:sz w:val="24"/>
        </w:rPr>
        <w:t>- XA 模式：基于 XA 规范的强一致性事务模式</w:t>
      </w:r>
    </w:p>
    <w:p w14:paraId="28AE596B">
      <w:pPr>
        <w:spacing w:before="0" w:after="0" w:line="420" w:lineRule="exact"/>
        <w:ind w:firstLine="567"/>
        <w:jc w:val="both"/>
      </w:pPr>
      <w:r>
        <w:rPr>
          <w:rFonts w:ascii="Times New Roman" w:hAnsi="Times New Roman" w:eastAsia="宋体"/>
          <w:sz w:val="24"/>
        </w:rPr>
        <w:t>核心组件架构：</w:t>
      </w:r>
    </w:p>
    <w:p w14:paraId="7C5D65C8">
      <w:pPr>
        <w:spacing w:before="0" w:after="0" w:line="420" w:lineRule="exact"/>
        <w:ind w:firstLine="567"/>
        <w:jc w:val="both"/>
      </w:pPr>
      <w:r>
        <w:rPr>
          <w:rFonts w:ascii="Times New Roman" w:hAnsi="Times New Roman" w:eastAsia="宋体"/>
          <w:sz w:val="24"/>
        </w:rPr>
        <w:t>- Transaction Coordinator (TC)：事务协调器，维护全局事务的状态</w:t>
      </w:r>
    </w:p>
    <w:p w14:paraId="306C0C51">
      <w:pPr>
        <w:spacing w:before="0" w:after="0" w:line="420" w:lineRule="exact"/>
        <w:ind w:firstLine="567"/>
        <w:jc w:val="both"/>
      </w:pPr>
      <w:r>
        <w:rPr>
          <w:rFonts w:ascii="Times New Roman" w:hAnsi="Times New Roman" w:eastAsia="宋体"/>
          <w:sz w:val="24"/>
        </w:rPr>
        <w:t>- Transaction Manager (TM)：事务管理器，定义全局事务的边界</w:t>
      </w:r>
    </w:p>
    <w:p w14:paraId="3F1C69E4">
      <w:pPr>
        <w:spacing w:before="0" w:after="0" w:line="420" w:lineRule="exact"/>
        <w:ind w:firstLine="567"/>
        <w:jc w:val="both"/>
      </w:pPr>
      <w:r>
        <w:rPr>
          <w:rFonts w:ascii="Times New Roman" w:hAnsi="Times New Roman" w:eastAsia="宋体"/>
          <w:sz w:val="24"/>
        </w:rPr>
        <w:t>- Resource Manager (RM)：资源管理器，管理分支事务处理的资源</w:t>
      </w:r>
    </w:p>
    <w:p w14:paraId="2850EF2B">
      <w:pPr>
        <w:spacing w:before="0" w:after="0" w:line="420" w:lineRule="exact"/>
        <w:ind w:firstLine="567"/>
        <w:jc w:val="both"/>
      </w:pPr>
      <w:r>
        <w:rPr>
          <w:rFonts w:ascii="Times New Roman" w:hAnsi="Times New Roman" w:eastAsia="宋体"/>
          <w:sz w:val="24"/>
        </w:rPr>
        <w:t>在电商下单场景中，Seata 通过全局事务协调器确保库存扣减、订单创建、账户扣款等操作的原子性，任何环节失败都会触发整个事务回滚，保证数据一致性。通过数据源代理，AT 模式能够自动生成事务日志，实现分布式事务的自动化管理。</w:t>
      </w:r>
    </w:p>
    <w:p w14:paraId="79E095B0">
      <w:pPr>
        <w:spacing w:before="120" w:after="120" w:line="420" w:lineRule="exact"/>
        <w:jc w:val="left"/>
      </w:pPr>
      <w:r>
        <w:rPr>
          <w:rFonts w:ascii="黑体" w:hAnsi="黑体" w:eastAsia="黑体"/>
          <w:b/>
          <w:sz w:val="24"/>
        </w:rPr>
        <w:t>2.8 电商系统技术特点</w:t>
      </w:r>
    </w:p>
    <w:p w14:paraId="1D7F6B85">
      <w:pPr>
        <w:spacing w:before="0" w:after="0" w:line="420" w:lineRule="exact"/>
        <w:ind w:firstLine="567"/>
        <w:jc w:val="both"/>
      </w:pPr>
      <w:r>
        <w:rPr>
          <w:rFonts w:ascii="Times New Roman" w:hAnsi="Times New Roman" w:eastAsia="宋体"/>
          <w:sz w:val="24"/>
        </w:rPr>
        <w:t>```</w:t>
      </w:r>
    </w:p>
    <w:p w14:paraId="05D591A2">
      <w:pPr>
        <w:spacing w:before="120" w:after="120" w:line="420" w:lineRule="exact"/>
        <w:jc w:val="left"/>
      </w:pPr>
      <w:r>
        <w:rPr>
          <w:rFonts w:ascii="黑体" w:hAnsi="黑体" w:eastAsia="黑体"/>
          <w:b/>
          <w:sz w:val="24"/>
        </w:rPr>
        <w:t>2.4 分布式系统理论基础</w:t>
      </w:r>
    </w:p>
    <w:p w14:paraId="058D34D1">
      <w:pPr>
        <w:spacing w:before="120" w:after="120" w:line="420" w:lineRule="exact"/>
        <w:jc w:val="left"/>
      </w:pPr>
      <w:r>
        <w:rPr>
          <w:rFonts w:ascii="黑体" w:hAnsi="黑体" w:eastAsia="黑体"/>
          <w:b/>
          <w:sz w:val="24"/>
        </w:rPr>
        <w:t>2.4.1 CAP 理论</w:t>
      </w:r>
    </w:p>
    <w:p w14:paraId="346DDAEE">
      <w:pPr>
        <w:spacing w:before="0" w:after="0" w:line="420" w:lineRule="exact"/>
        <w:ind w:firstLine="567"/>
        <w:jc w:val="both"/>
      </w:pPr>
      <w:r>
        <w:rPr>
          <w:rFonts w:ascii="Times New Roman" w:hAnsi="Times New Roman" w:eastAsia="宋体"/>
          <w:sz w:val="24"/>
        </w:rPr>
        <w:t>CAP 理论由 Eric Brewer 在 2000 年提出，指出分布式系统无法同时满足以下三个特性：</w:t>
      </w:r>
    </w:p>
    <w:p w14:paraId="4E5F1FA0">
      <w:pPr>
        <w:spacing w:before="0" w:after="0" w:line="420" w:lineRule="exact"/>
        <w:ind w:firstLine="567"/>
        <w:jc w:val="both"/>
      </w:pPr>
      <w:r>
        <w:rPr>
          <w:rFonts w:ascii="Times New Roman" w:hAnsi="Times New Roman" w:eastAsia="宋体"/>
          <w:sz w:val="24"/>
        </w:rPr>
        <w:t>一致性（Consistency）：所有节点在同一时刻看到的数据是一致的。</w:t>
      </w:r>
    </w:p>
    <w:p w14:paraId="78105111">
      <w:pPr>
        <w:spacing w:before="0" w:after="0" w:line="420" w:lineRule="exact"/>
        <w:ind w:firstLine="567"/>
        <w:jc w:val="both"/>
      </w:pPr>
      <w:r>
        <w:rPr>
          <w:rFonts w:ascii="Times New Roman" w:hAnsi="Times New Roman" w:eastAsia="宋体"/>
          <w:sz w:val="24"/>
        </w:rPr>
        <w:t>可用性（Availability）：系统在任何时候都能提供服务。</w:t>
      </w:r>
    </w:p>
    <w:p w14:paraId="65021CFB">
      <w:pPr>
        <w:spacing w:before="0" w:after="0" w:line="420" w:lineRule="exact"/>
        <w:ind w:firstLine="567"/>
        <w:jc w:val="both"/>
      </w:pPr>
      <w:r>
        <w:rPr>
          <w:rFonts w:ascii="Times New Roman" w:hAnsi="Times New Roman" w:eastAsia="宋体"/>
          <w:sz w:val="24"/>
        </w:rPr>
        <w:t>分区容错性（Partition tolerance）：系统能够在网络分区情况下继续工作。</w:t>
      </w:r>
    </w:p>
    <w:p w14:paraId="7FC555C3">
      <w:pPr>
        <w:spacing w:before="0" w:after="0" w:line="420" w:lineRule="exact"/>
        <w:ind w:firstLine="567"/>
        <w:jc w:val="both"/>
      </w:pPr>
      <w:r>
        <w:rPr>
          <w:rFonts w:ascii="Times New Roman" w:hAnsi="Times New Roman" w:eastAsia="宋体"/>
          <w:sz w:val="24"/>
        </w:rPr>
        <w:t>在实际系统设计中，需要根据业务需求在三者之间进行权衡：</w:t>
      </w:r>
    </w:p>
    <w:p w14:paraId="55D4F7D5">
      <w:pPr>
        <w:spacing w:before="0" w:after="0" w:line="420" w:lineRule="exact"/>
        <w:ind w:firstLine="567"/>
        <w:jc w:val="both"/>
      </w:pPr>
      <w:r>
        <w:rPr>
          <w:rFonts w:ascii="Times New Roman" w:hAnsi="Times New Roman" w:eastAsia="宋体"/>
          <w:sz w:val="24"/>
        </w:rPr>
        <w:t>- CP 系统：保证一致性和分区容错性，如 HBase、MongoDB</w:t>
      </w:r>
    </w:p>
    <w:p w14:paraId="2AE4E186">
      <w:pPr>
        <w:spacing w:before="0" w:after="0" w:line="420" w:lineRule="exact"/>
        <w:ind w:firstLine="567"/>
        <w:jc w:val="both"/>
      </w:pPr>
      <w:r>
        <w:rPr>
          <w:rFonts w:ascii="Times New Roman" w:hAnsi="Times New Roman" w:eastAsia="宋体"/>
          <w:sz w:val="24"/>
        </w:rPr>
        <w:t>- AP 系统：保证可用性和分区容错性，如 Cassandra、DynamoDB</w:t>
      </w:r>
    </w:p>
    <w:p w14:paraId="1ED99AC8">
      <w:pPr>
        <w:spacing w:before="0" w:after="0" w:line="420" w:lineRule="exact"/>
        <w:ind w:firstLine="567"/>
        <w:jc w:val="both"/>
      </w:pPr>
      <w:r>
        <w:rPr>
          <w:rFonts w:ascii="Times New Roman" w:hAnsi="Times New Roman" w:eastAsia="宋体"/>
          <w:sz w:val="24"/>
        </w:rPr>
        <w:t>- CA 系统：保证一致性和可用性，如传统关系数据库</w:t>
      </w:r>
    </w:p>
    <w:p w14:paraId="30025C99">
      <w:pPr>
        <w:spacing w:before="120" w:after="120" w:line="420" w:lineRule="exact"/>
        <w:jc w:val="left"/>
      </w:pPr>
      <w:r>
        <w:rPr>
          <w:rFonts w:ascii="黑体" w:hAnsi="黑体" w:eastAsia="黑体"/>
          <w:b/>
          <w:sz w:val="24"/>
        </w:rPr>
        <w:t>2.4.2 BASE 理论</w:t>
      </w:r>
    </w:p>
    <w:p w14:paraId="065CF1AC">
      <w:pPr>
        <w:spacing w:before="0" w:after="0" w:line="420" w:lineRule="exact"/>
        <w:ind w:firstLine="567"/>
        <w:jc w:val="both"/>
      </w:pPr>
      <w:r>
        <w:rPr>
          <w:rFonts w:ascii="Times New Roman" w:hAnsi="Times New Roman" w:eastAsia="宋体"/>
          <w:sz w:val="24"/>
        </w:rPr>
        <w:t>BASE 理论是对 CAP 理论的延伸，由 Dan Pritchett 提出：</w:t>
      </w:r>
    </w:p>
    <w:p w14:paraId="51C957AA">
      <w:pPr>
        <w:spacing w:before="0" w:after="0" w:line="420" w:lineRule="exact"/>
        <w:ind w:firstLine="567"/>
        <w:jc w:val="both"/>
      </w:pPr>
      <w:r>
        <w:rPr>
          <w:rFonts w:ascii="Times New Roman" w:hAnsi="Times New Roman" w:eastAsia="宋体"/>
          <w:sz w:val="24"/>
        </w:rPr>
        <w:t>基本可用（Basically Available）：系统在出现故障时，允许损失部分可用性。</w:t>
      </w:r>
    </w:p>
    <w:p w14:paraId="7EF31D46">
      <w:pPr>
        <w:spacing w:before="0" w:after="0" w:line="420" w:lineRule="exact"/>
        <w:ind w:firstLine="567"/>
        <w:jc w:val="both"/>
      </w:pPr>
      <w:r>
        <w:rPr>
          <w:rFonts w:ascii="Times New Roman" w:hAnsi="Times New Roman" w:eastAsia="宋体"/>
          <w:sz w:val="24"/>
        </w:rPr>
        <w:t>软状态（Soft state）：允许系统存在中间状态，该状态不会影响系统整体可用性。</w:t>
      </w:r>
    </w:p>
    <w:p w14:paraId="1EA9A5E6">
      <w:pPr>
        <w:spacing w:before="0" w:after="0" w:line="420" w:lineRule="exact"/>
        <w:ind w:firstLine="567"/>
        <w:jc w:val="both"/>
      </w:pPr>
      <w:r>
        <w:rPr>
          <w:rFonts w:ascii="Times New Roman" w:hAnsi="Times New Roman" w:eastAsia="宋体"/>
          <w:sz w:val="24"/>
        </w:rPr>
        <w:t>最终一致性（Eventual consistency）：系统中的所有数据副本经过一定时间后，最终能够达到一致的状态。</w:t>
      </w:r>
    </w:p>
    <w:p w14:paraId="674A9669">
      <w:pPr>
        <w:spacing w:before="120" w:after="120" w:line="420" w:lineRule="exact"/>
        <w:jc w:val="left"/>
      </w:pPr>
      <w:r>
        <w:rPr>
          <w:rFonts w:ascii="黑体" w:hAnsi="黑体" w:eastAsia="黑体"/>
          <w:b/>
          <w:sz w:val="24"/>
        </w:rPr>
        <w:t>2.4.3 分布式事务模式</w:t>
      </w:r>
    </w:p>
    <w:p w14:paraId="58E2FB14">
      <w:pPr>
        <w:spacing w:before="0" w:after="0" w:line="420" w:lineRule="exact"/>
        <w:ind w:firstLine="567"/>
        <w:jc w:val="both"/>
      </w:pPr>
      <w:r>
        <w:rPr>
          <w:rFonts w:ascii="Times New Roman" w:hAnsi="Times New Roman" w:eastAsia="宋体"/>
          <w:b/>
          <w:sz w:val="24"/>
        </w:rPr>
        <w:t>1. 两阶段提交（2PC）</w:t>
      </w:r>
    </w:p>
    <w:p w14:paraId="0D96EA44">
      <w:pPr>
        <w:spacing w:before="0" w:after="0" w:line="420" w:lineRule="exact"/>
        <w:ind w:firstLine="567"/>
        <w:jc w:val="both"/>
      </w:pPr>
      <w:r>
        <w:rPr>
          <w:rFonts w:ascii="Times New Roman" w:hAnsi="Times New Roman" w:eastAsia="宋体"/>
          <w:sz w:val="24"/>
        </w:rPr>
        <w:t>2PC 是最经典的分布式事务算法：</w:t>
      </w:r>
    </w:p>
    <w:p w14:paraId="57DD4C06">
      <w:pPr>
        <w:spacing w:before="0" w:after="0" w:line="420" w:lineRule="exact"/>
        <w:ind w:firstLine="567"/>
        <w:jc w:val="both"/>
      </w:pPr>
      <w:r>
        <w:rPr>
          <w:rFonts w:ascii="Times New Roman" w:hAnsi="Times New Roman" w:eastAsia="宋体"/>
          <w:sz w:val="24"/>
        </w:rPr>
        <w:t>- 准备阶段：协调者询问所有参与者是否准备好提交事务</w:t>
      </w:r>
    </w:p>
    <w:p w14:paraId="09038999">
      <w:pPr>
        <w:spacing w:before="0" w:after="0" w:line="420" w:lineRule="exact"/>
        <w:ind w:firstLine="567"/>
        <w:jc w:val="both"/>
      </w:pPr>
      <w:r>
        <w:rPr>
          <w:rFonts w:ascii="Times New Roman" w:hAnsi="Times New Roman" w:eastAsia="宋体"/>
          <w:sz w:val="24"/>
        </w:rPr>
        <w:t>- 提交阶段：如果所有参与者都准备好，协调者发送提交命令</w:t>
      </w:r>
    </w:p>
    <w:p w14:paraId="4B37591E">
      <w:pPr>
        <w:spacing w:before="0" w:after="0" w:line="420" w:lineRule="exact"/>
        <w:ind w:firstLine="567"/>
        <w:jc w:val="both"/>
      </w:pPr>
      <w:r>
        <w:rPr>
          <w:rFonts w:ascii="Times New Roman" w:hAnsi="Times New Roman" w:eastAsia="宋体"/>
          <w:b/>
          <w:sz w:val="24"/>
        </w:rPr>
        <w:t>2. TCC 模式</w:t>
      </w:r>
    </w:p>
    <w:p w14:paraId="1DBC83F4">
      <w:pPr>
        <w:spacing w:before="0" w:after="0" w:line="420" w:lineRule="exact"/>
        <w:ind w:firstLine="567"/>
        <w:jc w:val="both"/>
      </w:pPr>
      <w:r>
        <w:rPr>
          <w:rFonts w:ascii="Times New Roman" w:hAnsi="Times New Roman" w:eastAsia="宋体"/>
          <w:sz w:val="24"/>
        </w:rPr>
        <w:t>TCC（Try-Confirm-Cancel）是一种补偿型事务：</w:t>
      </w:r>
    </w:p>
    <w:p w14:paraId="56494167">
      <w:pPr>
        <w:spacing w:before="0" w:after="0" w:line="420" w:lineRule="exact"/>
        <w:ind w:firstLine="567"/>
        <w:jc w:val="both"/>
      </w:pPr>
      <w:r>
        <w:rPr>
          <w:rFonts w:ascii="Times New Roman" w:hAnsi="Times New Roman" w:eastAsia="宋体"/>
          <w:sz w:val="24"/>
        </w:rPr>
        <w:t>- Try 阶段：尝试执行业务，完成所有业务检查，预留必须的业务资源</w:t>
      </w:r>
    </w:p>
    <w:p w14:paraId="1DB28387">
      <w:pPr>
        <w:spacing w:before="0" w:after="0" w:line="420" w:lineRule="exact"/>
        <w:ind w:firstLine="567"/>
        <w:jc w:val="both"/>
      </w:pPr>
      <w:r>
        <w:rPr>
          <w:rFonts w:ascii="Times New Roman" w:hAnsi="Times New Roman" w:eastAsia="宋体"/>
          <w:sz w:val="24"/>
        </w:rPr>
        <w:t>- Confirm 阶段：确认执行业务，真正执行业务，使用 Try 阶段预留的业务资源</w:t>
      </w:r>
    </w:p>
    <w:p w14:paraId="68BCD015">
      <w:pPr>
        <w:spacing w:before="0" w:after="0" w:line="420" w:lineRule="exact"/>
        <w:ind w:firstLine="567"/>
        <w:jc w:val="both"/>
      </w:pPr>
      <w:r>
        <w:rPr>
          <w:rFonts w:ascii="Times New Roman" w:hAnsi="Times New Roman" w:eastAsia="宋体"/>
          <w:sz w:val="24"/>
        </w:rPr>
        <w:t>- Cancel 阶段：取消执行业务，释放 Try 阶段预留的业务资源</w:t>
      </w:r>
    </w:p>
    <w:p w14:paraId="47F5C3F3">
      <w:pPr>
        <w:spacing w:before="0" w:after="0" w:line="420" w:lineRule="exact"/>
        <w:ind w:firstLine="567"/>
        <w:jc w:val="both"/>
      </w:pPr>
      <w:r>
        <w:rPr>
          <w:rFonts w:ascii="Times New Roman" w:hAnsi="Times New Roman" w:eastAsia="宋体"/>
          <w:b/>
          <w:sz w:val="24"/>
        </w:rPr>
        <w:t>3. SAGA 模式</w:t>
      </w:r>
    </w:p>
    <w:p w14:paraId="413B884C">
      <w:pPr>
        <w:spacing w:before="0" w:after="0" w:line="420" w:lineRule="exact"/>
        <w:ind w:firstLine="567"/>
        <w:jc w:val="both"/>
      </w:pPr>
      <w:r>
        <w:rPr>
          <w:rFonts w:ascii="Times New Roman" w:hAnsi="Times New Roman" w:eastAsia="宋体"/>
          <w:sz w:val="24"/>
        </w:rPr>
        <w:t>SAGA 是一种长事务处理模式，将大事务拆分为多个小事务，通过补偿操作保证最终一致性。</w:t>
      </w:r>
    </w:p>
    <w:p w14:paraId="1178A67B">
      <w:pPr>
        <w:spacing w:before="120" w:after="120" w:line="420" w:lineRule="exact"/>
        <w:jc w:val="left"/>
      </w:pPr>
      <w:r>
        <w:rPr>
          <w:rFonts w:ascii="黑体" w:hAnsi="黑体" w:eastAsia="黑体"/>
          <w:b/>
          <w:sz w:val="24"/>
        </w:rPr>
        <w:t>2.5 电商系统技术特点</w:t>
      </w:r>
    </w:p>
    <w:p w14:paraId="1E28FA83">
      <w:pPr>
        <w:spacing w:before="120" w:after="120" w:line="420" w:lineRule="exact"/>
        <w:jc w:val="left"/>
      </w:pPr>
      <w:r>
        <w:rPr>
          <w:rFonts w:ascii="黑体" w:hAnsi="黑体" w:eastAsia="黑体"/>
          <w:b/>
          <w:sz w:val="24"/>
        </w:rPr>
        <w:t>2.5.1 业务特征分析</w:t>
      </w:r>
    </w:p>
    <w:p w14:paraId="4F090C64">
      <w:pPr>
        <w:spacing w:before="0" w:after="0" w:line="420" w:lineRule="exact"/>
        <w:ind w:firstLine="567"/>
        <w:jc w:val="both"/>
      </w:pPr>
      <w:r>
        <w:rPr>
          <w:rFonts w:ascii="Times New Roman" w:hAnsi="Times New Roman" w:eastAsia="宋体"/>
          <w:b/>
          <w:sz w:val="24"/>
        </w:rPr>
        <w:t>1. 业务复杂度高</w:t>
      </w:r>
    </w:p>
    <w:p w14:paraId="732A35B3">
      <w:pPr>
        <w:spacing w:before="0" w:after="0" w:line="420" w:lineRule="exact"/>
        <w:ind w:firstLine="567"/>
        <w:jc w:val="both"/>
      </w:pPr>
      <w:r>
        <w:rPr>
          <w:rFonts w:ascii="Times New Roman" w:hAnsi="Times New Roman" w:eastAsia="宋体"/>
          <w:sz w:val="24"/>
        </w:rPr>
        <w:t>现代电商系统涵盖用户管理、商品管理、订单处理、支付结算、营销活动、物流配送等多个业务域，各业务域间存在复杂的依赖关系。</w:t>
      </w:r>
    </w:p>
    <w:p w14:paraId="6C56B8FA">
      <w:pPr>
        <w:spacing w:before="0" w:after="0" w:line="420" w:lineRule="exact"/>
        <w:ind w:firstLine="567"/>
        <w:jc w:val="both"/>
      </w:pPr>
      <w:r>
        <w:rPr>
          <w:rFonts w:ascii="Times New Roman" w:hAnsi="Times New Roman" w:eastAsia="宋体"/>
          <w:b/>
          <w:sz w:val="24"/>
        </w:rPr>
        <w:t>2. 数据量大</w:t>
      </w:r>
    </w:p>
    <w:p w14:paraId="057D598C">
      <w:pPr>
        <w:spacing w:before="0" w:after="0" w:line="420" w:lineRule="exact"/>
        <w:ind w:firstLine="567"/>
        <w:jc w:val="both"/>
      </w:pPr>
      <w:r>
        <w:rPr>
          <w:rFonts w:ascii="Times New Roman" w:hAnsi="Times New Roman" w:eastAsia="宋体"/>
          <w:sz w:val="24"/>
        </w:rPr>
        <w:t>电商系统需要处理海量的商品信息、用户数据、订单记录等，对数据存储和处理能力要求极高。</w:t>
      </w:r>
    </w:p>
    <w:p w14:paraId="5F3C9D9B">
      <w:pPr>
        <w:spacing w:before="0" w:after="0" w:line="420" w:lineRule="exact"/>
        <w:ind w:firstLine="567"/>
        <w:jc w:val="both"/>
      </w:pPr>
      <w:r>
        <w:rPr>
          <w:rFonts w:ascii="Times New Roman" w:hAnsi="Times New Roman" w:eastAsia="宋体"/>
          <w:b/>
          <w:sz w:val="24"/>
        </w:rPr>
        <w:t>3. 并发要求高</w:t>
      </w:r>
    </w:p>
    <w:p w14:paraId="4B9CA483">
      <w:pPr>
        <w:spacing w:before="0" w:after="0" w:line="420" w:lineRule="exact"/>
        <w:ind w:firstLine="567"/>
        <w:jc w:val="both"/>
      </w:pPr>
      <w:r>
        <w:rPr>
          <w:rFonts w:ascii="Times New Roman" w:hAnsi="Times New Roman" w:eastAsia="宋体"/>
          <w:sz w:val="24"/>
        </w:rPr>
        <w:t>特别是在促销活动期间，系统需要处理大量并发请求，对系统性能和稳定性提出严峻挑战。</w:t>
      </w:r>
    </w:p>
    <w:p w14:paraId="2AB03431">
      <w:pPr>
        <w:spacing w:before="0" w:after="0" w:line="420" w:lineRule="exact"/>
        <w:ind w:firstLine="567"/>
        <w:jc w:val="both"/>
      </w:pPr>
      <w:r>
        <w:rPr>
          <w:rFonts w:ascii="Times New Roman" w:hAnsi="Times New Roman" w:eastAsia="宋体"/>
          <w:b/>
          <w:sz w:val="24"/>
        </w:rPr>
        <w:t>4. 实时性要求高</w:t>
      </w:r>
    </w:p>
    <w:p w14:paraId="649C6126">
      <w:pPr>
        <w:spacing w:before="0" w:after="0" w:line="420" w:lineRule="exact"/>
        <w:ind w:firstLine="567"/>
        <w:jc w:val="both"/>
      </w:pPr>
      <w:r>
        <w:rPr>
          <w:rFonts w:ascii="Times New Roman" w:hAnsi="Times New Roman" w:eastAsia="宋体"/>
          <w:sz w:val="24"/>
        </w:rPr>
        <w:t>库存信息、价格变动、促销活动等信息需要实时同步，保证数据的准确性和时效性。</w:t>
      </w:r>
    </w:p>
    <w:p w14:paraId="11D7BEFD">
      <w:pPr>
        <w:spacing w:before="120" w:after="120" w:line="420" w:lineRule="exact"/>
        <w:jc w:val="left"/>
      </w:pPr>
      <w:r>
        <w:rPr>
          <w:rFonts w:ascii="黑体" w:hAnsi="黑体" w:eastAsia="黑体"/>
          <w:b/>
          <w:sz w:val="24"/>
        </w:rPr>
        <w:t>2.5.2 技术挑战分析</w:t>
      </w:r>
    </w:p>
    <w:p w14:paraId="34559647">
      <w:pPr>
        <w:spacing w:before="0" w:after="0" w:line="420" w:lineRule="exact"/>
        <w:ind w:firstLine="567"/>
        <w:jc w:val="both"/>
      </w:pPr>
      <w:r>
        <w:rPr>
          <w:rFonts w:ascii="Times New Roman" w:hAnsi="Times New Roman" w:eastAsia="宋体"/>
          <w:b/>
          <w:sz w:val="24"/>
        </w:rPr>
        <w:t>1. 数据一致性挑战</w:t>
      </w:r>
    </w:p>
    <w:p w14:paraId="275D3873">
      <w:pPr>
        <w:spacing w:before="0" w:after="0" w:line="420" w:lineRule="exact"/>
        <w:ind w:firstLine="567"/>
        <w:jc w:val="both"/>
      </w:pPr>
      <w:r>
        <w:rPr>
          <w:rFonts w:ascii="Times New Roman" w:hAnsi="Times New Roman" w:eastAsia="宋体"/>
          <w:sz w:val="24"/>
        </w:rPr>
        <w:t>电商系统中的订单处理涉及多个服务，如库存扣减、订单创建、支付处理等，需要保证跨服务数据的一致性。</w:t>
      </w:r>
    </w:p>
    <w:p w14:paraId="0FE5F0C5">
      <w:pPr>
        <w:spacing w:before="0" w:after="0" w:line="420" w:lineRule="exact"/>
        <w:ind w:firstLine="567"/>
        <w:jc w:val="both"/>
      </w:pPr>
      <w:r>
        <w:rPr>
          <w:rFonts w:ascii="Times New Roman" w:hAnsi="Times New Roman" w:eastAsia="宋体"/>
          <w:b/>
          <w:sz w:val="24"/>
        </w:rPr>
        <w:t>2. 高可用性挑战</w:t>
      </w:r>
    </w:p>
    <w:p w14:paraId="30AD10E7">
      <w:pPr>
        <w:spacing w:before="0" w:after="0" w:line="420" w:lineRule="exact"/>
        <w:ind w:firstLine="567"/>
        <w:jc w:val="both"/>
      </w:pPr>
      <w:r>
        <w:rPr>
          <w:rFonts w:ascii="Times New Roman" w:hAnsi="Times New Roman" w:eastAsia="宋体"/>
          <w:sz w:val="24"/>
        </w:rPr>
        <w:t>系统需要 7×24 小时不间断服务，任何组件的故障都不应影响整体业务的正常运行。</w:t>
      </w:r>
    </w:p>
    <w:p w14:paraId="56569A99">
      <w:pPr>
        <w:spacing w:before="0" w:after="0" w:line="420" w:lineRule="exact"/>
        <w:ind w:firstLine="567"/>
        <w:jc w:val="both"/>
      </w:pPr>
      <w:r>
        <w:rPr>
          <w:rFonts w:ascii="Times New Roman" w:hAnsi="Times New Roman" w:eastAsia="宋体"/>
          <w:b/>
          <w:sz w:val="24"/>
        </w:rPr>
        <w:t>3. 性能扩展挑战</w:t>
      </w:r>
    </w:p>
    <w:p w14:paraId="77064C3D">
      <w:pPr>
        <w:spacing w:before="0" w:after="0" w:line="420" w:lineRule="exact"/>
        <w:ind w:firstLine="567"/>
        <w:jc w:val="both"/>
      </w:pPr>
      <w:r>
        <w:rPr>
          <w:rFonts w:ascii="Times New Roman" w:hAnsi="Times New Roman" w:eastAsia="宋体"/>
          <w:sz w:val="24"/>
        </w:rPr>
        <w:t>随着业务增长，系统需要具备水平扩展能力，能够通过增加服务器实例来提升处理能力。</w:t>
      </w:r>
    </w:p>
    <w:p w14:paraId="5B0B37D1">
      <w:pPr>
        <w:spacing w:before="0" w:after="0" w:line="420" w:lineRule="exact"/>
        <w:ind w:firstLine="567"/>
        <w:jc w:val="both"/>
      </w:pPr>
      <w:r>
        <w:rPr>
          <w:rFonts w:ascii="Times New Roman" w:hAnsi="Times New Roman" w:eastAsia="宋体"/>
          <w:b/>
          <w:sz w:val="24"/>
        </w:rPr>
        <w:t>4. 安全性挑战</w:t>
      </w:r>
    </w:p>
    <w:p w14:paraId="12E3BA61">
      <w:pPr>
        <w:spacing w:before="0" w:after="0" w:line="420" w:lineRule="exact"/>
        <w:ind w:firstLine="567"/>
        <w:jc w:val="both"/>
      </w:pPr>
      <w:r>
        <w:rPr>
          <w:rFonts w:ascii="Times New Roman" w:hAnsi="Times New Roman" w:eastAsia="宋体"/>
          <w:sz w:val="24"/>
        </w:rPr>
        <w:t>电商系统涉及用户敏感信息和资金交易，需要完善的安全防护机制。</w:t>
      </w:r>
    </w:p>
    <w:p w14:paraId="2998AF9A"/>
    <w:p w14:paraId="6F960478">
      <w:pPr>
        <w:spacing w:before="240" w:after="120" w:line="420" w:lineRule="exact"/>
        <w:jc w:val="left"/>
      </w:pPr>
      <w:r>
        <w:rPr>
          <w:rFonts w:ascii="黑体" w:hAnsi="黑体" w:eastAsia="黑体"/>
          <w:b/>
          <w:sz w:val="28"/>
        </w:rPr>
        <w:t>第三章 系统需求分析与总体规划</w:t>
      </w:r>
    </w:p>
    <w:p w14:paraId="1DA4E1A5">
      <w:pPr>
        <w:spacing w:before="120" w:after="120" w:line="420" w:lineRule="exact"/>
        <w:jc w:val="left"/>
      </w:pPr>
      <w:r>
        <w:rPr>
          <w:rFonts w:ascii="黑体" w:hAnsi="黑体" w:eastAsia="黑体"/>
          <w:b/>
          <w:sz w:val="24"/>
        </w:rPr>
        <w:t>3.1 系统可行性分析</w:t>
      </w:r>
    </w:p>
    <w:p w14:paraId="5EDE9299">
      <w:pPr>
        <w:spacing w:before="120" w:after="120" w:line="420" w:lineRule="exact"/>
        <w:jc w:val="left"/>
      </w:pPr>
      <w:r>
        <w:rPr>
          <w:rFonts w:ascii="黑体" w:hAnsi="黑体" w:eastAsia="黑体"/>
          <w:b/>
          <w:sz w:val="24"/>
        </w:rPr>
        <w:t>3.1.1 技术可行性分析</w:t>
      </w:r>
    </w:p>
    <w:p w14:paraId="21C4745D">
      <w:pPr>
        <w:spacing w:before="0" w:after="0" w:line="420" w:lineRule="exact"/>
        <w:ind w:firstLine="567"/>
        <w:jc w:val="both"/>
      </w:pPr>
      <w:r>
        <w:rPr>
          <w:rFonts w:ascii="Times New Roman" w:hAnsi="Times New Roman" w:eastAsia="宋体"/>
          <w:b/>
          <w:sz w:val="24"/>
        </w:rPr>
        <w:t>技术成熟度评估</w:t>
      </w:r>
    </w:p>
    <w:p w14:paraId="25810851">
      <w:pPr>
        <w:spacing w:before="0" w:after="0" w:line="420" w:lineRule="exact"/>
        <w:ind w:firstLine="567"/>
        <w:jc w:val="both"/>
      </w:pPr>
      <w:r>
        <w:rPr>
          <w:rFonts w:ascii="Times New Roman" w:hAnsi="Times New Roman" w:eastAsia="宋体"/>
          <w:sz w:val="24"/>
        </w:rPr>
        <w:t>Spring Cloud 技术栈经过多年发展，已形成完整稳定的生态系统。主要组件如 Eureka、Ribbon、Hystrix 等在大量生产环境中得到验证，技术风险可控。Spring Cloud Alibaba 作为国内化解决方案，在 Nacos、Sentinel、Seata 等组件上针对中文环境进行了优化，更适合国内业务场景。</w:t>
      </w:r>
    </w:p>
    <w:p w14:paraId="58F226E8">
      <w:pPr>
        <w:spacing w:before="0" w:after="0" w:line="420" w:lineRule="exact"/>
        <w:ind w:firstLine="567"/>
        <w:jc w:val="both"/>
      </w:pPr>
      <w:r>
        <w:rPr>
          <w:rFonts w:ascii="Times New Roman" w:hAnsi="Times New Roman" w:eastAsia="宋体"/>
          <w:b/>
          <w:sz w:val="24"/>
        </w:rPr>
        <w:t>开发团队技术储备</w:t>
      </w:r>
    </w:p>
    <w:p w14:paraId="2AFEC49F">
      <w:pPr>
        <w:spacing w:before="0" w:after="0" w:line="420" w:lineRule="exact"/>
        <w:ind w:firstLine="567"/>
        <w:jc w:val="both"/>
      </w:pPr>
      <w:r>
        <w:rPr>
          <w:rFonts w:ascii="Times New Roman" w:hAnsi="Times New Roman" w:eastAsia="宋体"/>
          <w:sz w:val="24"/>
        </w:rPr>
        <w:t>项目采用 Java 技术栈，开发团队具备扎实的 Spring Boot、Spring Cloud 开发经验。微服务架构设计理念已被团队充分理解，具备实施微服务项目的技术能力。</w:t>
      </w:r>
    </w:p>
    <w:p w14:paraId="392A320A">
      <w:pPr>
        <w:spacing w:before="0" w:after="0" w:line="420" w:lineRule="exact"/>
        <w:ind w:firstLine="567"/>
        <w:jc w:val="both"/>
      </w:pPr>
      <w:r>
        <w:rPr>
          <w:rFonts w:ascii="Times New Roman" w:hAnsi="Times New Roman" w:eastAsia="宋体"/>
          <w:b/>
          <w:sz w:val="24"/>
        </w:rPr>
        <w:t>基础设施支撑</w:t>
      </w:r>
    </w:p>
    <w:p w14:paraId="54BF4DD0">
      <w:pPr>
        <w:spacing w:before="0" w:after="0" w:line="420" w:lineRule="exact"/>
        <w:ind w:firstLine="567"/>
        <w:jc w:val="both"/>
      </w:pPr>
      <w:r>
        <w:rPr>
          <w:rFonts w:ascii="Times New Roman" w:hAnsi="Times New Roman" w:eastAsia="宋体"/>
          <w:sz w:val="24"/>
        </w:rPr>
        <w:t>云计算平台和容器技术的成熟为微服务部署提供了良好的基础设施支撑。Docker、Kubernetes 等容器编排技术使得微服务的部署和管理变得更加便捷。</w:t>
      </w:r>
    </w:p>
    <w:p w14:paraId="63671B69">
      <w:pPr>
        <w:spacing w:before="120" w:after="120" w:line="420" w:lineRule="exact"/>
        <w:jc w:val="left"/>
      </w:pPr>
      <w:r>
        <w:rPr>
          <w:rFonts w:ascii="黑体" w:hAnsi="黑体" w:eastAsia="黑体"/>
          <w:b/>
          <w:sz w:val="24"/>
        </w:rPr>
        <w:t>3.1.2 经济可行性分析</w:t>
      </w:r>
    </w:p>
    <w:p w14:paraId="5F1EDF62">
      <w:pPr>
        <w:spacing w:before="0" w:after="0" w:line="420" w:lineRule="exact"/>
        <w:ind w:firstLine="567"/>
        <w:jc w:val="both"/>
      </w:pPr>
      <w:r>
        <w:rPr>
          <w:rFonts w:ascii="Times New Roman" w:hAnsi="Times New Roman" w:eastAsia="宋体"/>
          <w:b/>
          <w:sz w:val="24"/>
        </w:rPr>
        <w:t>开发成本分析</w:t>
      </w:r>
    </w:p>
    <w:p w14:paraId="596EE73A">
      <w:pPr>
        <w:spacing w:before="0" w:after="0" w:line="420" w:lineRule="exact"/>
        <w:ind w:firstLine="567"/>
        <w:jc w:val="both"/>
      </w:pPr>
      <w:r>
        <w:rPr>
          <w:rFonts w:ascii="Times New Roman" w:hAnsi="Times New Roman" w:eastAsia="宋体"/>
          <w:sz w:val="24"/>
        </w:rPr>
        <w:t>采用开源技术栈可以显著降低软件授权成本。Spring Cloud 及相关组件均为开源软件，无需支付授权费用。阿里云、腾讯云等云服务商提供的 PaaS 服务可以降低基础设施建设成本。</w:t>
      </w:r>
    </w:p>
    <w:p w14:paraId="2EE821AD">
      <w:pPr>
        <w:spacing w:before="0" w:after="0" w:line="420" w:lineRule="exact"/>
        <w:ind w:firstLine="567"/>
        <w:jc w:val="both"/>
      </w:pPr>
      <w:r>
        <w:rPr>
          <w:rFonts w:ascii="Times New Roman" w:hAnsi="Times New Roman" w:eastAsia="宋体"/>
          <w:b/>
          <w:sz w:val="24"/>
        </w:rPr>
        <w:t>运维成本分析</w:t>
      </w:r>
    </w:p>
    <w:p w14:paraId="41DE1E54">
      <w:pPr>
        <w:spacing w:before="0" w:after="0" w:line="420" w:lineRule="exact"/>
        <w:ind w:firstLine="567"/>
        <w:jc w:val="both"/>
      </w:pPr>
      <w:r>
        <w:rPr>
          <w:rFonts w:ascii="Times New Roman" w:hAnsi="Times New Roman" w:eastAsia="宋体"/>
          <w:sz w:val="24"/>
        </w:rPr>
        <w:t>虽然微服务架构会增加运维复杂度，但现代化的监控和运维工具能够有效控制运维成本。自动化部署、监控告警、日志收集等工具的使用可以提高运维效率。</w:t>
      </w:r>
    </w:p>
    <w:p w14:paraId="76A2ED42">
      <w:pPr>
        <w:spacing w:before="0" w:after="0" w:line="420" w:lineRule="exact"/>
        <w:ind w:firstLine="567"/>
        <w:jc w:val="both"/>
      </w:pPr>
      <w:r>
        <w:rPr>
          <w:rFonts w:ascii="Times New Roman" w:hAnsi="Times New Roman" w:eastAsia="宋体"/>
          <w:b/>
          <w:sz w:val="24"/>
        </w:rPr>
        <w:t>投资回报分析</w:t>
      </w:r>
    </w:p>
    <w:p w14:paraId="51F345FA">
      <w:pPr>
        <w:spacing w:before="0" w:after="0" w:line="420" w:lineRule="exact"/>
        <w:ind w:firstLine="567"/>
        <w:jc w:val="both"/>
      </w:pPr>
      <w:r>
        <w:rPr>
          <w:rFonts w:ascii="Times New Roman" w:hAnsi="Times New Roman" w:eastAsia="宋体"/>
          <w:sz w:val="24"/>
        </w:rPr>
        <w:t>微服务架构带来的系统可扩展性和开发效率提升，能够支撑更大规模的业务发展，长期来看投资回报率较高。</w:t>
      </w:r>
    </w:p>
    <w:p w14:paraId="37C1B853">
      <w:pPr>
        <w:spacing w:before="120" w:after="120" w:line="420" w:lineRule="exact"/>
        <w:jc w:val="left"/>
      </w:pPr>
      <w:r>
        <w:rPr>
          <w:rFonts w:ascii="黑体" w:hAnsi="黑体" w:eastAsia="黑体"/>
          <w:b/>
          <w:sz w:val="24"/>
        </w:rPr>
        <w:t>3.1.3 运营可行性分析</w:t>
      </w:r>
    </w:p>
    <w:p w14:paraId="1D0B5A7F">
      <w:pPr>
        <w:spacing w:before="0" w:after="0" w:line="420" w:lineRule="exact"/>
        <w:ind w:firstLine="567"/>
        <w:jc w:val="both"/>
      </w:pPr>
      <w:r>
        <w:rPr>
          <w:rFonts w:ascii="Times New Roman" w:hAnsi="Times New Roman" w:eastAsia="宋体"/>
          <w:b/>
          <w:sz w:val="24"/>
        </w:rPr>
        <w:t>用户接受度</w:t>
      </w:r>
    </w:p>
    <w:p w14:paraId="26DC57A6">
      <w:pPr>
        <w:spacing w:before="0" w:after="0" w:line="420" w:lineRule="exact"/>
        <w:ind w:firstLine="567"/>
        <w:jc w:val="both"/>
      </w:pPr>
      <w:r>
        <w:rPr>
          <w:rFonts w:ascii="Times New Roman" w:hAnsi="Times New Roman" w:eastAsia="宋体"/>
          <w:sz w:val="24"/>
        </w:rPr>
        <w:t>现代用户对电商系统的性能和可用性要求不断提高，微服务架构能够更好地满足用户对系统响应速度和稳定性的期望。</w:t>
      </w:r>
    </w:p>
    <w:p w14:paraId="3B257F69">
      <w:pPr>
        <w:spacing w:before="0" w:after="0" w:line="420" w:lineRule="exact"/>
        <w:ind w:firstLine="567"/>
        <w:jc w:val="both"/>
      </w:pPr>
      <w:r>
        <w:rPr>
          <w:rFonts w:ascii="Times New Roman" w:hAnsi="Times New Roman" w:eastAsia="宋体"/>
          <w:b/>
          <w:sz w:val="24"/>
        </w:rPr>
        <w:t>业务适应性</w:t>
      </w:r>
    </w:p>
    <w:p w14:paraId="66E7F666">
      <w:pPr>
        <w:spacing w:before="0" w:after="0" w:line="420" w:lineRule="exact"/>
        <w:ind w:firstLine="567"/>
        <w:jc w:val="both"/>
      </w:pPr>
      <w:r>
        <w:rPr>
          <w:rFonts w:ascii="Times New Roman" w:hAnsi="Times New Roman" w:eastAsia="宋体"/>
          <w:sz w:val="24"/>
        </w:rPr>
        <w:t>微服务架构的灵活性使得系统能够快速适应业务变化，支持新功能的快速迭代和上线。</w:t>
      </w:r>
    </w:p>
    <w:p w14:paraId="2024E385">
      <w:pPr>
        <w:spacing w:before="0" w:after="0" w:line="420" w:lineRule="exact"/>
        <w:ind w:firstLine="567"/>
        <w:jc w:val="both"/>
      </w:pPr>
      <w:r>
        <w:rPr>
          <w:rFonts w:ascii="Times New Roman" w:hAnsi="Times New Roman" w:eastAsia="宋体"/>
          <w:b/>
          <w:sz w:val="24"/>
        </w:rPr>
        <w:t>团队组织适应性</w:t>
      </w:r>
    </w:p>
    <w:p w14:paraId="74468EAC">
      <w:pPr>
        <w:spacing w:before="0" w:after="0" w:line="420" w:lineRule="exact"/>
        <w:ind w:firstLine="567"/>
        <w:jc w:val="both"/>
      </w:pPr>
      <w:r>
        <w:rPr>
          <w:rFonts w:ascii="Times New Roman" w:hAnsi="Times New Roman" w:eastAsia="宋体"/>
          <w:sz w:val="24"/>
        </w:rPr>
        <w:t>微服务架构倡导的小团队自治模式与现代敏捷开发理念高度契合，有利于提高团队协作效率。</w:t>
      </w:r>
    </w:p>
    <w:p w14:paraId="7C3513A2">
      <w:pPr>
        <w:spacing w:before="120" w:after="120" w:line="420" w:lineRule="exact"/>
        <w:jc w:val="left"/>
      </w:pPr>
      <w:r>
        <w:rPr>
          <w:rFonts w:ascii="黑体" w:hAnsi="黑体" w:eastAsia="黑体"/>
          <w:b/>
          <w:sz w:val="24"/>
        </w:rPr>
        <w:t>3.2 功能需求分析</w:t>
      </w:r>
    </w:p>
    <w:p w14:paraId="2318F5C7">
      <w:pPr>
        <w:spacing w:before="120" w:after="120" w:line="420" w:lineRule="exact"/>
        <w:jc w:val="left"/>
      </w:pPr>
      <w:r>
        <w:rPr>
          <w:rFonts w:ascii="黑体" w:hAnsi="黑体" w:eastAsia="黑体"/>
          <w:b/>
          <w:sz w:val="24"/>
        </w:rPr>
        <w:t>3.2.1 核心业务功能需求</w:t>
      </w:r>
    </w:p>
    <w:p w14:paraId="07B1103C">
      <w:pPr>
        <w:spacing w:before="0" w:after="0" w:line="420" w:lineRule="exact"/>
        <w:ind w:firstLine="567"/>
        <w:jc w:val="both"/>
      </w:pPr>
      <w:r>
        <w:rPr>
          <w:rFonts w:ascii="Times New Roman" w:hAnsi="Times New Roman" w:eastAsia="宋体"/>
          <w:b/>
          <w:sz w:val="24"/>
        </w:rPr>
        <w:t>用户管理功能</w:t>
      </w:r>
    </w:p>
    <w:p w14:paraId="26885FD3">
      <w:pPr>
        <w:spacing w:before="0" w:after="0" w:line="420" w:lineRule="exact"/>
        <w:ind w:firstLine="567"/>
        <w:jc w:val="both"/>
        <w:rPr>
          <w:rFonts w:hint="eastAsia" w:eastAsia="宋体"/>
          <w:lang w:eastAsia="zh-CN"/>
        </w:rPr>
      </w:pPr>
      <w:r>
        <w:rPr>
          <w:rFonts w:ascii="Times New Roman" w:hAnsi="Times New Roman" w:eastAsia="宋体"/>
          <w:sz w:val="24"/>
        </w:rPr>
        <w:t>1. 用户注册与登录</w:t>
      </w:r>
    </w:p>
    <w:p w14:paraId="17836B81">
      <w:pPr>
        <w:spacing w:before="0" w:after="0" w:line="420" w:lineRule="exact"/>
        <w:ind w:firstLine="567"/>
        <w:jc w:val="both"/>
      </w:pPr>
      <w:r>
        <w:rPr>
          <w:rFonts w:ascii="Times New Roman" w:hAnsi="Times New Roman" w:eastAsia="宋体"/>
          <w:sz w:val="24"/>
        </w:rPr>
        <w:t>用户注册与登录功能是电商系统的基础入口，为用户提供便捷、安全的身份验证服务。系统支持多种注册方式，包括手机号注册和邮箱注册，用户可以根据个人习惯选择合适的注册方式。手机号注册通过短信验证码确保手机号的真实性和有效性，邮箱注册则通过邮件验证链接完成验证过程。</w:t>
      </w:r>
    </w:p>
    <w:p w14:paraId="7840C62C">
      <w:pPr>
        <w:spacing w:before="0" w:after="0" w:line="420" w:lineRule="exact"/>
        <w:ind w:firstLine="567"/>
        <w:jc w:val="both"/>
      </w:pPr>
      <w:r>
        <w:rPr>
          <w:rFonts w:ascii="Times New Roman" w:hAnsi="Times New Roman" w:eastAsia="宋体"/>
          <w:sz w:val="24"/>
        </w:rPr>
        <w:t>为了提升用户体验和降低注册门槛，系统集成了第三方登录功能，支持微信、QQ等主流社交平台的一键登录。这种方式不仅简化了注册流程，还能获取用户的基本信息，为后续的个性化服务提供数据基础。</w:t>
      </w:r>
    </w:p>
    <w:p w14:paraId="2699F824">
      <w:pPr>
        <w:spacing w:before="0" w:after="0" w:line="420" w:lineRule="exact"/>
        <w:ind w:firstLine="567"/>
        <w:jc w:val="both"/>
      </w:pPr>
      <w:r>
        <w:rPr>
          <w:rFonts w:ascii="Times New Roman" w:hAnsi="Times New Roman" w:eastAsia="宋体"/>
          <w:sz w:val="24"/>
        </w:rPr>
        <w:t>在安全性方面，系统实现了完善的密码找回和重置机制。当用户忘记密码时，可以通过已绑定的手机号或邮箱接收验证码，完成身份验证后重新设置密码。整个过程采用多重验证机制，确保账户安全不被恶意攻击者利用。</w:t>
      </w:r>
    </w:p>
    <w:p w14:paraId="1DCAA510">
      <w:pPr>
        <w:spacing w:before="0" w:after="0" w:line="420" w:lineRule="exact"/>
        <w:ind w:firstLine="567"/>
        <w:jc w:val="both"/>
        <w:rPr>
          <w:rFonts w:hint="eastAsia" w:eastAsia="宋体"/>
          <w:lang w:eastAsia="zh-CN"/>
        </w:rPr>
      </w:pPr>
      <w:r>
        <w:rPr>
          <w:rFonts w:ascii="Times New Roman" w:hAnsi="Times New Roman" w:eastAsia="宋体"/>
          <w:sz w:val="24"/>
        </w:rPr>
        <w:t>2. 用户信息管理</w:t>
      </w:r>
    </w:p>
    <w:p w14:paraId="263C537F">
      <w:pPr>
        <w:spacing w:before="0" w:after="0" w:line="420" w:lineRule="exact"/>
        <w:ind w:firstLine="567"/>
        <w:jc w:val="both"/>
      </w:pPr>
      <w:r>
        <w:rPr>
          <w:rFonts w:ascii="Times New Roman" w:hAnsi="Times New Roman" w:eastAsia="宋体"/>
          <w:sz w:val="24"/>
        </w:rPr>
        <w:t>用户信息管理功能为用户提供完整的个人资料维护服务，支持用户对基本信息、联系方式、偏好设置等进行管理。系统设计了灵活的用户信息架构，支持扩展字段的动态配置，能够适应不同业务场景的需求变化。</w:t>
      </w:r>
    </w:p>
    <w:p w14:paraId="775F3245">
      <w:pPr>
        <w:spacing w:before="0" w:after="0" w:line="420" w:lineRule="exact"/>
        <w:ind w:firstLine="567"/>
        <w:jc w:val="both"/>
      </w:pPr>
      <w:r>
        <w:rPr>
          <w:rFonts w:ascii="Times New Roman" w:hAnsi="Times New Roman" w:eastAsia="宋体"/>
          <w:sz w:val="24"/>
        </w:rPr>
        <w:t>收货地址管理是电商系统中的重要功能，用户可以添加、编辑、删除多个收货地址，并设置默认地址。系统通过地理位置API实现地址的智能补全和验证，提升用户输入体验。同时，为了保护用户隐私，系统对敏感地址信息进行加密存储和脱敏显示。</w:t>
      </w:r>
    </w:p>
    <w:p w14:paraId="6F46127D">
      <w:pPr>
        <w:spacing w:before="0" w:after="0" w:line="420" w:lineRule="exact"/>
        <w:ind w:firstLine="567"/>
        <w:jc w:val="both"/>
      </w:pPr>
      <w:r>
        <w:rPr>
          <w:rFonts w:ascii="Times New Roman" w:hAnsi="Times New Roman" w:eastAsia="宋体"/>
          <w:sz w:val="24"/>
        </w:rPr>
        <w:t>实名认证功能确保用户身份的真实性，这对于涉及金融交易的电商平台尤为重要。系统集成第三方实名认证服务，支持身份证、护照等多种证件类型的验证。认证过程采用OCR识别和人脸比对等技术，提高验证准确性和用户体验。</w:t>
      </w:r>
    </w:p>
    <w:p w14:paraId="47F62A0F">
      <w:pPr>
        <w:spacing w:before="0" w:after="0" w:line="420" w:lineRule="exact"/>
        <w:ind w:firstLine="567"/>
        <w:jc w:val="both"/>
      </w:pPr>
      <w:r>
        <w:rPr>
          <w:rFonts w:ascii="Times New Roman" w:hAnsi="Times New Roman" w:eastAsia="宋体"/>
          <w:sz w:val="24"/>
        </w:rPr>
        <w:t>账户安全设置为用户提供全方位的安全保护，包括密码强度检测、登录设备管理、异常登录告警等功能。用户可以查看账户登录历史，管理授权设备，及时发现和处理安全风险。</w:t>
      </w:r>
    </w:p>
    <w:p w14:paraId="554CE413">
      <w:pPr>
        <w:spacing w:before="0" w:after="0" w:line="420" w:lineRule="exact"/>
        <w:ind w:firstLine="567"/>
        <w:jc w:val="both"/>
        <w:rPr>
          <w:rFonts w:hint="eastAsia" w:eastAsia="宋体"/>
          <w:lang w:eastAsia="zh-CN"/>
        </w:rPr>
      </w:pPr>
      <w:r>
        <w:rPr>
          <w:rFonts w:ascii="Times New Roman" w:hAnsi="Times New Roman" w:eastAsia="宋体"/>
          <w:sz w:val="24"/>
        </w:rPr>
        <w:t>3. 用户权限管理</w:t>
      </w:r>
    </w:p>
    <w:p w14:paraId="18BEAE75">
      <w:pPr>
        <w:spacing w:before="0" w:after="0" w:line="420" w:lineRule="exact"/>
        <w:ind w:firstLine="567"/>
        <w:jc w:val="both"/>
      </w:pPr>
      <w:r>
        <w:rPr>
          <w:rFonts w:ascii="Times New Roman" w:hAnsi="Times New Roman" w:eastAsia="宋体"/>
          <w:sz w:val="24"/>
        </w:rPr>
        <w:t>用户权限管理基于RBAC（基于角色的访问控制）模型设计，实现了灵活的权限控制机制。系统预定义了普通用户、VIP用户、管理员等多种角色，每种角色对应不同的权限集合。管理员可以根据业务需要创建自定义角色，并为角色分配相应的权限。</w:t>
      </w:r>
    </w:p>
    <w:p w14:paraId="2439FF8D">
      <w:pPr>
        <w:spacing w:before="0" w:after="0" w:line="420" w:lineRule="exact"/>
        <w:ind w:firstLine="567"/>
        <w:jc w:val="both"/>
      </w:pPr>
      <w:r>
        <w:rPr>
          <w:rFonts w:ascii="Times New Roman" w:hAnsi="Times New Roman" w:eastAsia="宋体"/>
          <w:sz w:val="24"/>
        </w:rPr>
        <w:t>用户等级和积分体系是电商平台常用的用户激励机制。系统根据用户的消费金额、活跃度、评价质量等多个维度计算用户积分，并据此划分用户等级。不同等级的用户享有不同的权益，如专属折扣、优先客服、免运费等。这种机制有效提升了用户粘性和复购率。</w:t>
      </w:r>
    </w:p>
    <w:p w14:paraId="42E34B63">
      <w:pPr>
        <w:spacing w:before="0" w:after="0" w:line="420" w:lineRule="exact"/>
        <w:ind w:firstLine="567"/>
        <w:jc w:val="both"/>
      </w:pPr>
      <w:r>
        <w:rPr>
          <w:rFonts w:ascii="Times New Roman" w:hAnsi="Times New Roman" w:eastAsia="宋体"/>
          <w:sz w:val="24"/>
        </w:rPr>
        <w:t>会员权益管理功能允许平台为不同类型的会员设置差异化的服务内容。系统支持权益的灵活配置和动态调整，管理员可以根据运营策略随时调整会员权益内容。同时，系统提供权益使用统计和效果分析，帮助运营人员优化会员体系设计。</w:t>
      </w:r>
    </w:p>
    <w:p w14:paraId="5BAB8055">
      <w:pPr>
        <w:spacing w:before="0" w:after="0" w:line="420" w:lineRule="exact"/>
        <w:ind w:firstLine="567"/>
        <w:jc w:val="both"/>
      </w:pPr>
      <w:r>
        <w:rPr>
          <w:rFonts w:ascii="Times New Roman" w:hAnsi="Times New Roman" w:eastAsia="宋体"/>
          <w:b/>
          <w:sz w:val="24"/>
        </w:rPr>
        <w:t>商品管理功能</w:t>
      </w:r>
    </w:p>
    <w:p w14:paraId="1668E1B0">
      <w:pPr>
        <w:spacing w:before="0" w:after="0" w:line="420" w:lineRule="exact"/>
        <w:ind w:firstLine="567"/>
        <w:jc w:val="both"/>
        <w:rPr>
          <w:rFonts w:hint="eastAsia" w:eastAsia="宋体"/>
          <w:lang w:eastAsia="zh-CN"/>
        </w:rPr>
      </w:pPr>
      <w:r>
        <w:rPr>
          <w:rFonts w:ascii="Times New Roman" w:hAnsi="Times New Roman" w:eastAsia="宋体"/>
          <w:sz w:val="24"/>
        </w:rPr>
        <w:t>1. 商品信息管理</w:t>
      </w:r>
    </w:p>
    <w:p w14:paraId="3B8002C8">
      <w:pPr>
        <w:spacing w:before="0" w:after="0" w:line="420" w:lineRule="exact"/>
        <w:ind w:firstLine="567"/>
        <w:jc w:val="both"/>
      </w:pPr>
      <w:r>
        <w:rPr>
          <w:rFonts w:ascii="Times New Roman" w:hAnsi="Times New Roman" w:eastAsia="宋体"/>
          <w:sz w:val="24"/>
        </w:rPr>
        <w:t>商品信息管理是电商平台的核心功能之一，为商家提供全面的商品数据管理服务。系统支持商品基本信息的录入和维护，包括商品名称、描述、品牌、型号、产地等详细信息。商品描述支持富文本编辑，商家可以插入图片、视频、表格等多媒体内容，全方位展示商品特性。</w:t>
      </w:r>
    </w:p>
    <w:p w14:paraId="48DA8773">
      <w:pPr>
        <w:spacing w:before="0" w:after="0" w:line="420" w:lineRule="exact"/>
        <w:ind w:firstLine="567"/>
        <w:jc w:val="both"/>
      </w:pPr>
      <w:r>
        <w:rPr>
          <w:rFonts w:ascii="Times New Roman" w:hAnsi="Times New Roman" w:eastAsia="宋体"/>
          <w:sz w:val="24"/>
        </w:rPr>
        <w:t>商品分类管理采用多级分类体系，支持无限层级的分类结构。系统提供分类的增删改查功能，支持分类的拖拽排序和批量操作。每个分类可以设置独特的属性模板，确保同类商品信息的规范性和一致性。同时，系统支持商品的多分类归属，满足复杂的商品分类需求。</w:t>
      </w:r>
    </w:p>
    <w:p w14:paraId="5C243FB9">
      <w:pPr>
        <w:spacing w:before="0" w:after="0" w:line="420" w:lineRule="exact"/>
        <w:ind w:firstLine="567"/>
        <w:jc w:val="both"/>
      </w:pPr>
      <w:r>
        <w:rPr>
          <w:rFonts w:ascii="Times New Roman" w:hAnsi="Times New Roman" w:eastAsia="宋体"/>
          <w:sz w:val="24"/>
        </w:rPr>
        <w:t>商品属性和规格管理功能帮助商家精确描述商品的各项特征。系统支持自定义属性的创建和管理，包括销售属性（如颜色、尺寸）和非销售属性（如材质、重量）。规格管理支持SKU的自动生成和批量操作，大大简化了多规格商品的管理工作。</w:t>
      </w:r>
    </w:p>
    <w:p w14:paraId="5A9599FB">
      <w:pPr>
        <w:spacing w:before="0" w:after="0" w:line="420" w:lineRule="exact"/>
        <w:ind w:firstLine="567"/>
        <w:jc w:val="both"/>
      </w:pPr>
      <w:r>
        <w:rPr>
          <w:rFonts w:ascii="Times New Roman" w:hAnsi="Times New Roman" w:eastAsia="宋体"/>
          <w:sz w:val="24"/>
        </w:rPr>
        <w:t>商品图片和视频管理提供专业的多媒体内容管理能力。系统支持多种图片格式的上传，自动进行压缩和格式转换，生成不同尺寸的缩略图。视频管理支持多种主流视频格式，提供视频转码、截图、水印添加等功能。所有多媒体内容都存储在CDN上，确保快速的访问速度。</w:t>
      </w:r>
    </w:p>
    <w:p w14:paraId="12B30F0F">
      <w:pPr>
        <w:spacing w:before="0" w:after="0" w:line="420" w:lineRule="exact"/>
        <w:ind w:firstLine="567"/>
        <w:jc w:val="both"/>
        <w:rPr>
          <w:rFonts w:hint="eastAsia" w:eastAsia="宋体"/>
          <w:lang w:eastAsia="zh-CN"/>
        </w:rPr>
      </w:pPr>
      <w:r>
        <w:rPr>
          <w:rFonts w:ascii="Times New Roman" w:hAnsi="Times New Roman" w:eastAsia="宋体"/>
          <w:sz w:val="24"/>
        </w:rPr>
        <w:t>2. 库存管理</w:t>
      </w:r>
    </w:p>
    <w:p w14:paraId="40EE9659">
      <w:pPr>
        <w:spacing w:before="0" w:after="0" w:line="420" w:lineRule="exact"/>
        <w:ind w:firstLine="567"/>
        <w:jc w:val="both"/>
      </w:pPr>
      <w:r>
        <w:rPr>
          <w:rFonts w:ascii="Times New Roman" w:hAnsi="Times New Roman" w:eastAsia="宋体"/>
          <w:sz w:val="24"/>
        </w:rPr>
        <w:t>库存管理是电商运营的关键环节，直接影响销售和用户体验。系统提供实时的库存数量跟踪功能，准确记录每个SKU的可用库存、已售数量、在途库存等信息。库存数据与订单系统实时同步，确保库存信息的准确性和时效性。</w:t>
      </w:r>
    </w:p>
    <w:p w14:paraId="391BBA4A">
      <w:pPr>
        <w:spacing w:before="0" w:after="0" w:line="420" w:lineRule="exact"/>
        <w:ind w:firstLine="567"/>
        <w:jc w:val="both"/>
      </w:pPr>
      <w:r>
        <w:rPr>
          <w:rFonts w:ascii="Times New Roman" w:hAnsi="Times New Roman" w:eastAsia="宋体"/>
          <w:sz w:val="24"/>
        </w:rPr>
        <w:t>库存预警机制帮助商家及时掌握库存状况，避免缺货和积压风险。系统支持多层次的预警设置，包括低库存预警、零库存预警、滞销商品预警等。预警信息可以通过邮件、短信、站内消息等多种方式通知相关人员，确保及时处理。</w:t>
      </w:r>
    </w:p>
    <w:p w14:paraId="6441C984">
      <w:pPr>
        <w:spacing w:before="0" w:after="0" w:line="420" w:lineRule="exact"/>
        <w:ind w:firstLine="567"/>
        <w:jc w:val="both"/>
      </w:pPr>
      <w:r>
        <w:rPr>
          <w:rFonts w:ascii="Times New Roman" w:hAnsi="Times New Roman" w:eastAsia="宋体"/>
          <w:sz w:val="24"/>
        </w:rPr>
        <w:t>批量库存操作功能大大提升了库存管理效率。商家可以通过Excel导入的方式批量调整库存，支持库存的批量增加、减少、设置等操作。系统提供操作模板和数据验证机制，确保批量操作的准确性和安全性。</w:t>
      </w:r>
    </w:p>
    <w:p w14:paraId="208B1934">
      <w:pPr>
        <w:spacing w:before="0" w:after="0" w:line="420" w:lineRule="exact"/>
        <w:ind w:firstLine="567"/>
        <w:jc w:val="both"/>
      </w:pPr>
      <w:r>
        <w:rPr>
          <w:rFonts w:ascii="Times New Roman" w:hAnsi="Times New Roman" w:eastAsia="宋体"/>
          <w:sz w:val="24"/>
        </w:rPr>
        <w:t>库存历史记录功能完整记录了库存的所有变动情况，包括入库、出库、调整等操作的时间、数量、操作人员等详细信息。这些记录不仅用于财务对账，还为库存分析和优化提供数据支持。</w:t>
      </w:r>
    </w:p>
    <w:p w14:paraId="26E45BED">
      <w:pPr>
        <w:spacing w:before="0" w:after="0" w:line="420" w:lineRule="exact"/>
        <w:ind w:firstLine="567"/>
        <w:jc w:val="both"/>
        <w:rPr>
          <w:rFonts w:hint="eastAsia" w:eastAsia="宋体"/>
          <w:lang w:eastAsia="zh-CN"/>
        </w:rPr>
      </w:pPr>
      <w:r>
        <w:rPr>
          <w:rFonts w:ascii="Times New Roman" w:hAnsi="Times New Roman" w:eastAsia="宋体"/>
          <w:sz w:val="24"/>
        </w:rPr>
        <w:t>3. 价格管理</w:t>
      </w:r>
    </w:p>
    <w:p w14:paraId="00B490C0">
      <w:pPr>
        <w:spacing w:before="0" w:after="0" w:line="420" w:lineRule="exact"/>
        <w:ind w:firstLine="567"/>
        <w:jc w:val="both"/>
      </w:pPr>
      <w:r>
        <w:rPr>
          <w:rFonts w:ascii="Times New Roman" w:hAnsi="Times New Roman" w:eastAsia="宋体"/>
          <w:sz w:val="24"/>
        </w:rPr>
        <w:t>价格管理是电商运营的核心策略工具，系统提供灵活而强大的定价功能。商品定价策略支持多种定价模式，包括固定定价、动态定价、成本加成定价等。系统可以根据市场行情、竞争对手价格、库存水平等因素自动调整商品价格，帮助商家实现最优的定价策略。</w:t>
      </w:r>
    </w:p>
    <w:p w14:paraId="45E5D1AC">
      <w:pPr>
        <w:spacing w:before="0" w:after="0" w:line="420" w:lineRule="exact"/>
        <w:ind w:firstLine="567"/>
        <w:jc w:val="both"/>
      </w:pPr>
      <w:r>
        <w:rPr>
          <w:rFonts w:ascii="Times New Roman" w:hAnsi="Times New Roman" w:eastAsia="宋体"/>
          <w:sz w:val="24"/>
        </w:rPr>
        <w:t>促销价格设置功能支持多种促销形式，包括限时折扣、满减优惠、买赠活动等。系统提供可视化的促销配置界面，商家可以轻松设置促销规则、时间范围、适用条件等。促销价格与正常价格可以并存，系统自动计算和显示最优价格。</w:t>
      </w:r>
    </w:p>
    <w:p w14:paraId="661ACE0E">
      <w:pPr>
        <w:spacing w:before="0" w:after="0" w:line="420" w:lineRule="exact"/>
        <w:ind w:firstLine="567"/>
        <w:jc w:val="both"/>
      </w:pPr>
      <w:r>
        <w:rPr>
          <w:rFonts w:ascii="Times New Roman" w:hAnsi="Times New Roman" w:eastAsia="宋体"/>
          <w:sz w:val="24"/>
        </w:rPr>
        <w:t>价格变更历史功能完整记录了商品价格的所有变动情况，包括变更时间、变更前后价格、变更原因、操作人员等信息。这些历史数据不仅用于价格趋势分析，还可以为定价决策提供参考依据。</w:t>
      </w:r>
    </w:p>
    <w:p w14:paraId="429CDB8A">
      <w:pPr>
        <w:spacing w:before="0" w:after="0" w:line="420" w:lineRule="exact"/>
        <w:ind w:firstLine="567"/>
        <w:jc w:val="both"/>
      </w:pPr>
      <w:r>
        <w:rPr>
          <w:rFonts w:ascii="Times New Roman" w:hAnsi="Times New Roman" w:eastAsia="宋体"/>
          <w:sz w:val="24"/>
        </w:rPr>
        <w:t>区域定价支持功能适应了不同地区的市场差异化需求。商家可以为不同的省市地区设置差异化的价格，系统根据用户的收货地址自动显示相应的价格。这种灵活的定价机制有助于商家更好地适应区域市场特点。</w:t>
      </w:r>
    </w:p>
    <w:p w14:paraId="1DDC1DC6">
      <w:pPr>
        <w:spacing w:before="0" w:after="0" w:line="420" w:lineRule="exact"/>
        <w:ind w:firstLine="567"/>
        <w:jc w:val="both"/>
      </w:pPr>
      <w:r>
        <w:rPr>
          <w:rFonts w:ascii="Times New Roman" w:hAnsi="Times New Roman" w:eastAsia="宋体"/>
          <w:b/>
          <w:sz w:val="24"/>
        </w:rPr>
        <w:t>订单管理功能</w:t>
      </w:r>
    </w:p>
    <w:p w14:paraId="7A1501E3">
      <w:pPr>
        <w:spacing w:before="0" w:after="0" w:line="420" w:lineRule="exact"/>
        <w:ind w:firstLine="567"/>
        <w:jc w:val="both"/>
        <w:rPr>
          <w:rFonts w:hint="eastAsia" w:eastAsia="宋体"/>
          <w:lang w:eastAsia="zh-CN"/>
        </w:rPr>
      </w:pPr>
      <w:r>
        <w:rPr>
          <w:rFonts w:ascii="Times New Roman" w:hAnsi="Times New Roman" w:eastAsia="宋体"/>
          <w:sz w:val="24"/>
        </w:rPr>
        <w:t>1. 订单处理流程</w:t>
      </w:r>
    </w:p>
    <w:p w14:paraId="31866680">
      <w:pPr>
        <w:spacing w:before="0" w:after="0" w:line="420" w:lineRule="exact"/>
        <w:ind w:firstLine="567"/>
        <w:jc w:val="both"/>
      </w:pPr>
      <w:r>
        <w:rPr>
          <w:rFonts w:ascii="Times New Roman" w:hAnsi="Times New Roman" w:eastAsia="宋体"/>
          <w:sz w:val="24"/>
        </w:rPr>
        <w:t>订单处理流程是电商系统的核心业务流程，涉及从商品选购到订单完成的全生命周期管理。购物车管理作为订单流程的起点，为用户提供商品临时存储和批量处理功能。系统支持购物车商品的添加、删除、数量调整等操作，并实时计算订单金额。购物车数据在用户登录状态下实现云端同步，确保用户在不同设备间的数据一致性。</w:t>
      </w:r>
    </w:p>
    <w:p w14:paraId="7544FB6F">
      <w:pPr>
        <w:spacing w:before="0" w:after="0" w:line="420" w:lineRule="exact"/>
        <w:ind w:firstLine="567"/>
        <w:jc w:val="both"/>
      </w:pPr>
      <w:r>
        <w:rPr>
          <w:rFonts w:ascii="Times New Roman" w:hAnsi="Times New Roman" w:eastAsia="宋体"/>
          <w:sz w:val="24"/>
        </w:rPr>
        <w:t>订单创建和确认环节是整个交易过程的关键节点。系统在用户提交订单时进行库存校验、价格计算、优惠券使用等多项检查，确保订单信息的准确性。订单确认页面展示详细的商品信息、收货地址、配送方式、支付方式等，用户可以在此阶段进行最终确认和调整。</w:t>
      </w:r>
    </w:p>
    <w:p w14:paraId="1962CD9A">
      <w:pPr>
        <w:spacing w:before="0" w:after="0" w:line="420" w:lineRule="exact"/>
        <w:ind w:firstLine="567"/>
        <w:jc w:val="both"/>
      </w:pPr>
      <w:r>
        <w:rPr>
          <w:rFonts w:ascii="Times New Roman" w:hAnsi="Times New Roman" w:eastAsia="宋体"/>
          <w:sz w:val="24"/>
        </w:rPr>
        <w:t>订单支付处理集成了多种支付渠道，为用户提供便捷的支付体验。系统支持支付宝、微信支付、银行卡支付、余额支付等多种支付方式，用户可以根据偏好选择合适的支付渠道。支付过程采用加密传输和安全验证机制，确保交易安全性。</w:t>
      </w:r>
    </w:p>
    <w:p w14:paraId="2590F164">
      <w:pPr>
        <w:spacing w:before="0" w:after="0" w:line="420" w:lineRule="exact"/>
        <w:ind w:firstLine="567"/>
        <w:jc w:val="both"/>
      </w:pPr>
      <w:r>
        <w:rPr>
          <w:rFonts w:ascii="Times New Roman" w:hAnsi="Times New Roman" w:eastAsia="宋体"/>
          <w:sz w:val="24"/>
        </w:rPr>
        <w:t>订单状态跟踪为用户提供订单全程的透明化管理。系统定义了完整的订单状态流转机制，包括待支付、已支付、已发货、运输中、已送达、已完成等状态。每次状态变更都会记录时间戳和操作人员，并通过短信、邮件等方式通知用户，让用户实时了解订单进展。</w:t>
      </w:r>
    </w:p>
    <w:p w14:paraId="64322AAF">
      <w:pPr>
        <w:spacing w:before="0" w:after="0" w:line="420" w:lineRule="exact"/>
        <w:ind w:firstLine="567"/>
        <w:jc w:val="both"/>
        <w:rPr>
          <w:rFonts w:hint="eastAsia" w:eastAsia="宋体"/>
          <w:lang w:eastAsia="zh-CN"/>
        </w:rPr>
      </w:pPr>
      <w:r>
        <w:rPr>
          <w:rFonts w:ascii="Times New Roman" w:hAnsi="Times New Roman" w:eastAsia="宋体"/>
          <w:sz w:val="24"/>
        </w:rPr>
        <w:t>2. 订单操作</w:t>
      </w:r>
    </w:p>
    <w:p w14:paraId="2A91C721">
      <w:pPr>
        <w:spacing w:before="0" w:after="0" w:line="420" w:lineRule="exact"/>
        <w:ind w:firstLine="567"/>
        <w:jc w:val="both"/>
      </w:pPr>
      <w:r>
        <w:rPr>
          <w:rFonts w:ascii="Times New Roman" w:hAnsi="Times New Roman" w:eastAsia="宋体"/>
          <w:sz w:val="24"/>
        </w:rPr>
        <w:t>订单修改和取消功能为用户提供灵活的订单管理能力。在订单未发货前，用户可以对订单进行有限的修改，如收货地址变更、配送时间调整等。系统会检查修改的合理性和可行性，并在必要时重新计算订单金额。订单取消功能支持不同状态下的取消处理，包括自动退款、库存回补等后续操作。</w:t>
      </w:r>
    </w:p>
    <w:p w14:paraId="5BF958B6">
      <w:pPr>
        <w:spacing w:before="0" w:after="0" w:line="420" w:lineRule="exact"/>
        <w:ind w:firstLine="567"/>
        <w:jc w:val="both"/>
      </w:pPr>
      <w:r>
        <w:rPr>
          <w:rFonts w:ascii="Times New Roman" w:hAnsi="Times New Roman" w:eastAsia="宋体"/>
          <w:sz w:val="24"/>
        </w:rPr>
        <w:t>订单拆分和合并功能适应复杂的商品配送需求。当订单中的商品来自不同仓库或供应商时，系统可以自动将订单拆分为多个子订单，分别处理发货和配送。相反，当用户有多个订单需要合并配送时，系统也支持订单的合并处理，优化配送成本和用户体验。</w:t>
      </w:r>
    </w:p>
    <w:p w14:paraId="262F72FA">
      <w:pPr>
        <w:spacing w:before="0" w:after="0" w:line="420" w:lineRule="exact"/>
        <w:ind w:firstLine="567"/>
        <w:jc w:val="both"/>
      </w:pPr>
      <w:r>
        <w:rPr>
          <w:rFonts w:ascii="Times New Roman" w:hAnsi="Times New Roman" w:eastAsia="宋体"/>
          <w:sz w:val="24"/>
        </w:rPr>
        <w:t>退款和售后处理是电商平台不可缺少的客户服务功能。系统提供完整的退款流程管理，包括退款申请、审核、处理、完成等环节。支持部分退款、全额退款等多种退款方式，并根据原支付方式自动选择合适的退款渠道。售后处理包括退货、换货、维修等服务类型，系统提供工单管理、进度跟踪、结果反馈等功能。</w:t>
      </w:r>
    </w:p>
    <w:p w14:paraId="4BB7D328">
      <w:pPr>
        <w:spacing w:before="0" w:after="0" w:line="420" w:lineRule="exact"/>
        <w:ind w:firstLine="567"/>
        <w:jc w:val="both"/>
      </w:pPr>
      <w:r>
        <w:rPr>
          <w:rFonts w:ascii="Times New Roman" w:hAnsi="Times New Roman" w:eastAsia="宋体"/>
          <w:sz w:val="24"/>
        </w:rPr>
        <w:t>订单导出和统计功能为商家提供数据分析和财务管理支持。系统支持按时间范围、订单状态、商品类别等多种维度导出订单数据，生成Excel、CSV等格式的报表。订单统计功能提供销售额、订单量、客单价等关键指标的实时统计和趋势分析，帮助商家了解业务状况和市场表现。</w:t>
      </w:r>
    </w:p>
    <w:p w14:paraId="183DFD3E">
      <w:pPr>
        <w:spacing w:before="0" w:after="0" w:line="420" w:lineRule="exact"/>
        <w:ind w:firstLine="567"/>
        <w:jc w:val="both"/>
      </w:pPr>
      <w:r>
        <w:rPr>
          <w:rFonts w:ascii="Times New Roman" w:hAnsi="Times New Roman" w:eastAsia="宋体"/>
          <w:b/>
          <w:sz w:val="24"/>
        </w:rPr>
        <w:t>支付管理功能</w:t>
      </w:r>
    </w:p>
    <w:p w14:paraId="78987815">
      <w:pPr>
        <w:spacing w:before="0" w:after="0" w:line="420" w:lineRule="exact"/>
        <w:ind w:firstLine="567"/>
        <w:jc w:val="both"/>
        <w:rPr>
          <w:rFonts w:hint="eastAsia" w:eastAsia="宋体"/>
          <w:lang w:eastAsia="zh-CN"/>
        </w:rPr>
      </w:pPr>
      <w:r>
        <w:rPr>
          <w:rFonts w:ascii="Times New Roman" w:hAnsi="Times New Roman" w:eastAsia="宋体"/>
          <w:sz w:val="24"/>
        </w:rPr>
        <w:t>1. 支付方式集成</w:t>
      </w:r>
    </w:p>
    <w:p w14:paraId="746E9603">
      <w:pPr>
        <w:spacing w:before="0" w:after="0" w:line="420" w:lineRule="exact"/>
        <w:ind w:firstLine="567"/>
        <w:jc w:val="both"/>
      </w:pPr>
      <w:r>
        <w:rPr>
          <w:rFonts w:ascii="Times New Roman" w:hAnsi="Times New Roman" w:eastAsia="宋体"/>
          <w:sz w:val="24"/>
        </w:rPr>
        <w:t>支付方式集成是电商平台的核心基础设施，为用户提供多样化的支付选择。支付宝支付集成采用官方SDK和API，支持网页支付、手机网站支付、APP支付等多种场景。系统实现了完整的支付流程，包括支付参数构建、订单创建、支付结果验证等环节，确保交易的安全性和可靠性。</w:t>
      </w:r>
    </w:p>
    <w:p w14:paraId="2DDB12B5">
      <w:pPr>
        <w:spacing w:before="0" w:after="0" w:line="420" w:lineRule="exact"/>
        <w:ind w:firstLine="567"/>
        <w:jc w:val="both"/>
      </w:pPr>
      <w:r>
        <w:rPr>
          <w:rFonts w:ascii="Times New Roman" w:hAnsi="Times New Roman" w:eastAsia="宋体"/>
          <w:sz w:val="24"/>
        </w:rPr>
        <w:t>微信支付集成覆盖了微信生态的各种支付场景，包括公众号支付、小程序支付、APP支付、H5支付等。系统通过微信商户平台配置商户信息，使用统一下单API创建支付订单，并通过回调机制接收支付结果通知。为了提升用户体验，系统还集成了微信免密支付功能，支持小额交易的快速支付。</w:t>
      </w:r>
    </w:p>
    <w:p w14:paraId="541D34F2">
      <w:pPr>
        <w:spacing w:before="0" w:after="0" w:line="420" w:lineRule="exact"/>
        <w:ind w:firstLine="567"/>
        <w:jc w:val="both"/>
      </w:pPr>
      <w:r>
        <w:rPr>
          <w:rFonts w:ascii="Times New Roman" w:hAnsi="Times New Roman" w:eastAsia="宋体"/>
          <w:sz w:val="24"/>
        </w:rPr>
        <w:t>银行卡支付通过与第三方支付机构合作实现，支持借记卡、信用卡等多种卡类型。系统提供安全的卡号输入界面，采用加密传输和令牌化技术保护用户的银行卡信息。同时，集成了银行的快捷支付功能，用户首次绑卡后可以实现一键支付，大大提升支付便利性。</w:t>
      </w:r>
    </w:p>
    <w:p w14:paraId="439DB594">
      <w:pPr>
        <w:spacing w:before="0" w:after="0" w:line="420" w:lineRule="exact"/>
        <w:ind w:firstLine="567"/>
        <w:jc w:val="both"/>
      </w:pPr>
      <w:r>
        <w:rPr>
          <w:rFonts w:ascii="Times New Roman" w:hAnsi="Times New Roman" w:eastAsia="宋体"/>
          <w:sz w:val="24"/>
        </w:rPr>
        <w:t>余额支付是平台内置的支付方式，用户可以通过充值或返现等方式获得账户余额。系统提供完整的余额管理功能，包括余额查询、充值、提现、交易记录等。余额支付具有即时到账、无手续费等优势，有助于提升用户粘性和复购率。</w:t>
      </w:r>
    </w:p>
    <w:p w14:paraId="2F8B3DD3">
      <w:pPr>
        <w:spacing w:before="0" w:after="0" w:line="420" w:lineRule="exact"/>
        <w:ind w:firstLine="567"/>
        <w:jc w:val="both"/>
        <w:rPr>
          <w:rFonts w:hint="eastAsia" w:eastAsia="宋体"/>
          <w:lang w:eastAsia="zh-CN"/>
        </w:rPr>
      </w:pPr>
      <w:r>
        <w:rPr>
          <w:rFonts w:ascii="Times New Roman" w:hAnsi="Times New Roman" w:eastAsia="宋体"/>
          <w:sz w:val="24"/>
        </w:rPr>
        <w:t>2. 支付流程控制</w:t>
      </w:r>
    </w:p>
    <w:p w14:paraId="02BDD4A1">
      <w:pPr>
        <w:spacing w:before="0" w:after="0" w:line="420" w:lineRule="exact"/>
        <w:ind w:firstLine="567"/>
        <w:jc w:val="both"/>
      </w:pPr>
      <w:r>
        <w:rPr>
          <w:rFonts w:ascii="Times New Roman" w:hAnsi="Times New Roman" w:eastAsia="宋体"/>
          <w:sz w:val="24"/>
        </w:rPr>
        <w:t>支付安全验证是保障交易安全的重要机制，系统采用多层次的安全验证策略。在支付前，系统会验证用户身份、订单有效性、支付金额合理性等基础信息。对于大额交易，系统启动风险评估机制，可能要求用户进行额外的身份验证，如短信验证码、人脸识别等。</w:t>
      </w:r>
    </w:p>
    <w:p w14:paraId="1FC279DD">
      <w:pPr>
        <w:spacing w:before="0" w:after="0" w:line="420" w:lineRule="exact"/>
        <w:ind w:firstLine="567"/>
        <w:jc w:val="both"/>
      </w:pPr>
      <w:r>
        <w:rPr>
          <w:rFonts w:ascii="Times New Roman" w:hAnsi="Times New Roman" w:eastAsia="宋体"/>
          <w:sz w:val="24"/>
        </w:rPr>
        <w:t>支付状态同步确保了支付结果的实时性和准确性。系统通过同步通知和异步通知两种方式接收支付平台的结果信息。同步通知用于即时反馈用户支付结果，异步通知用于确保支付结果的最终一致性。系统设计了完善的重试机制和异常处理流程，确保支付状态的可靠同步。</w:t>
      </w:r>
    </w:p>
    <w:p w14:paraId="4AF12278">
      <w:pPr>
        <w:spacing w:before="0" w:after="0" w:line="420" w:lineRule="exact"/>
        <w:ind w:firstLine="567"/>
        <w:jc w:val="both"/>
      </w:pPr>
      <w:r>
        <w:rPr>
          <w:rFonts w:ascii="Times New Roman" w:hAnsi="Times New Roman" w:eastAsia="宋体"/>
          <w:sz w:val="24"/>
        </w:rPr>
        <w:t>支付异常处理涵盖了支付过程中可能出现的各种异常情况。包括网络超时、支付失败、重复支付、系统异常等场景，系统都有相应的处理策略。对于支付中断的订单，系统提供继续支付功能；对于重复支付，系统会自动识别并处理退款；对于系统异常，系统会记录详细日志并触发告警机制。</w:t>
      </w:r>
    </w:p>
    <w:p w14:paraId="4307C5FF">
      <w:pPr>
        <w:spacing w:before="0" w:after="0" w:line="420" w:lineRule="exact"/>
        <w:ind w:firstLine="567"/>
        <w:jc w:val="both"/>
      </w:pPr>
      <w:r>
        <w:rPr>
          <w:rFonts w:ascii="Times New Roman" w:hAnsi="Times New Roman" w:eastAsia="宋体"/>
          <w:sz w:val="24"/>
        </w:rPr>
        <w:t>支付记录查询为用户和商家提供完整的交易历史管理。用户可以查询个人的支付记录，包括支付时间、金额、商品信息、支付方式等详细信息。商家可以查询店铺的收款记录，支持按时间、支付方式、订单状态等条件进行筛选和统计。系统还提供支付对账功能，帮助财务人员进行资金管理。</w:t>
      </w:r>
    </w:p>
    <w:p w14:paraId="18A178E0">
      <w:pPr>
        <w:spacing w:before="120" w:after="120" w:line="420" w:lineRule="exact"/>
        <w:jc w:val="left"/>
      </w:pPr>
      <w:r>
        <w:rPr>
          <w:rFonts w:ascii="黑体" w:hAnsi="黑体" w:eastAsia="黑体"/>
          <w:b/>
          <w:sz w:val="24"/>
        </w:rPr>
        <w:t>3.2.2 系统管理功能需求</w:t>
      </w:r>
    </w:p>
    <w:p w14:paraId="4CB8BAE2">
      <w:pPr>
        <w:spacing w:before="0" w:after="0" w:line="420" w:lineRule="exact"/>
        <w:ind w:firstLine="567"/>
        <w:jc w:val="both"/>
      </w:pPr>
      <w:r>
        <w:rPr>
          <w:rFonts w:ascii="Times New Roman" w:hAnsi="Times New Roman" w:eastAsia="宋体"/>
          <w:b/>
          <w:sz w:val="24"/>
        </w:rPr>
        <w:t>营销管理功能</w:t>
      </w:r>
    </w:p>
    <w:p w14:paraId="093DB39B">
      <w:pPr>
        <w:spacing w:before="0" w:after="0" w:line="420" w:lineRule="exact"/>
        <w:ind w:firstLine="567"/>
        <w:jc w:val="both"/>
        <w:rPr>
          <w:rFonts w:hint="eastAsia" w:eastAsia="宋体"/>
          <w:lang w:eastAsia="zh-CN"/>
        </w:rPr>
      </w:pPr>
      <w:r>
        <w:rPr>
          <w:rFonts w:ascii="Times New Roman" w:hAnsi="Times New Roman" w:eastAsia="宋体"/>
          <w:sz w:val="24"/>
        </w:rPr>
        <w:t>1. 促销活动管理</w:t>
      </w:r>
    </w:p>
    <w:p w14:paraId="494D67E7">
      <w:pPr>
        <w:spacing w:before="0" w:after="0" w:line="420" w:lineRule="exact"/>
        <w:ind w:firstLine="567"/>
        <w:jc w:val="both"/>
      </w:pPr>
      <w:r>
        <w:rPr>
          <w:rFonts w:ascii="Times New Roman" w:hAnsi="Times New Roman" w:eastAsia="宋体"/>
          <w:sz w:val="24"/>
        </w:rPr>
        <w:t>促销活动管理是电商平台提升销量和用户活跃度的重要工具。满减活动设置功能允许商家创建"满X元减Y元"类型的促销活动，系统支持多层级满减设置，如满100减10、满200减25等。活动可以设置参与商品范围、时间限制、使用次数限制等条件，确保活动的精准投放和成本控制。</w:t>
      </w:r>
    </w:p>
    <w:p w14:paraId="437754E7">
      <w:pPr>
        <w:spacing w:before="0" w:after="0" w:line="420" w:lineRule="exact"/>
        <w:ind w:firstLine="567"/>
        <w:jc w:val="both"/>
      </w:pPr>
      <w:r>
        <w:rPr>
          <w:rFonts w:ascii="Times New Roman" w:hAnsi="Times New Roman" w:eastAsia="宋体"/>
          <w:sz w:val="24"/>
        </w:rPr>
        <w:t>折扣券发放和使用功能为商家提供灵活的优惠券营销工具。系统支持多种券类型，包括现金券、折扣券、包邮券等。券的发放方式包括主动发放、用户领取、系统自动发放等多种模式。使用环节支持券的叠加使用、使用条件验证、自动选择最优券等智能化功能，提升用户体验。</w:t>
      </w:r>
    </w:p>
    <w:p w14:paraId="116BD22A">
      <w:pPr>
        <w:spacing w:before="0" w:after="0" w:line="420" w:lineRule="exact"/>
        <w:ind w:firstLine="567"/>
        <w:jc w:val="both"/>
      </w:pPr>
      <w:r>
        <w:rPr>
          <w:rFonts w:ascii="Times New Roman" w:hAnsi="Times New Roman" w:eastAsia="宋体"/>
          <w:sz w:val="24"/>
        </w:rPr>
        <w:t>秒杀活动配置是电商平台的王牌营销活动，系统提供专门的秒杀管理功能。包括秒杀商品选择、价格设置、库存分配、时间规划等配置项。技术层面采用预热机制、限流保护、异步处理等手段，确保秒杀活动的顺利进行。同时提供秒杀倒计时、实时库存显示、排队机制等用户界面优化。</w:t>
      </w:r>
    </w:p>
    <w:p w14:paraId="18887247">
      <w:pPr>
        <w:spacing w:before="0" w:after="0" w:line="420" w:lineRule="exact"/>
        <w:ind w:firstLine="567"/>
        <w:jc w:val="both"/>
      </w:pPr>
      <w:r>
        <w:rPr>
          <w:rFonts w:ascii="Times New Roman" w:hAnsi="Times New Roman" w:eastAsia="宋体"/>
          <w:sz w:val="24"/>
        </w:rPr>
        <w:t>拼团活动管理支持社交化营销模式，用户可以发起拼团或参与他人的拼团。系统管理拼团的组建过程、成团判断、失败处理等完整流程。支持不同的拼团规则，如2人团、5人团等，以及拼团价格、时间限制等参数配置。拼团失败时自动处理退款，成团后自动发货。</w:t>
      </w:r>
    </w:p>
    <w:p w14:paraId="39849589">
      <w:pPr>
        <w:spacing w:before="0" w:after="0" w:line="420" w:lineRule="exact"/>
        <w:ind w:firstLine="567"/>
        <w:jc w:val="both"/>
        <w:rPr>
          <w:rFonts w:hint="eastAsia" w:eastAsia="宋体"/>
          <w:lang w:eastAsia="zh-CN"/>
        </w:rPr>
      </w:pPr>
      <w:r>
        <w:rPr>
          <w:rFonts w:ascii="Times New Roman" w:hAnsi="Times New Roman" w:eastAsia="宋体"/>
          <w:sz w:val="24"/>
        </w:rPr>
        <w:t>2. 营销数据分析</w:t>
      </w:r>
    </w:p>
    <w:p w14:paraId="7733FE53">
      <w:pPr>
        <w:spacing w:before="0" w:after="0" w:line="420" w:lineRule="exact"/>
        <w:ind w:firstLine="567"/>
        <w:jc w:val="both"/>
      </w:pPr>
      <w:r>
        <w:rPr>
          <w:rFonts w:ascii="Times New Roman" w:hAnsi="Times New Roman" w:eastAsia="宋体"/>
          <w:sz w:val="24"/>
        </w:rPr>
        <w:t>营销数据分析为商家提供科学的营销决策支持。活动效果统计功能全面记录促销活动的关键指标，包括参与人数、销售额、转化率、券使用率等。系统提供可视化的数据展示，帮助商家直观了解活动效果，并支持不同活动间的效果对比分析。</w:t>
      </w:r>
    </w:p>
    <w:p w14:paraId="1A560A2B">
      <w:pPr>
        <w:spacing w:before="0" w:after="0" w:line="420" w:lineRule="exact"/>
        <w:ind w:firstLine="567"/>
        <w:jc w:val="both"/>
      </w:pPr>
      <w:r>
        <w:rPr>
          <w:rFonts w:ascii="Times New Roman" w:hAnsi="Times New Roman" w:eastAsia="宋体"/>
          <w:sz w:val="24"/>
        </w:rPr>
        <w:t>用户行为分析深入挖掘用户在营销活动中的行为模式。包括用户的浏览路径、停留时间、转化节点、流失原因等维度的分析。系统通过用户画像和行为轨迹分析，识别高价值用户群体，为精准营销提供数据支持。</w:t>
      </w:r>
    </w:p>
    <w:p w14:paraId="328F3CD9">
      <w:pPr>
        <w:spacing w:before="0" w:after="0" w:line="420" w:lineRule="exact"/>
        <w:ind w:firstLine="567"/>
        <w:jc w:val="both"/>
      </w:pPr>
      <w:r>
        <w:rPr>
          <w:rFonts w:ascii="Times New Roman" w:hAnsi="Times New Roman" w:eastAsia="宋体"/>
          <w:sz w:val="24"/>
        </w:rPr>
        <w:t>转化率分析是衡量营销效果的核心指标，系统提供多层次的转化率分析功能。包括整体转化率、渠道转化率、商品转化率、用户群体转化率等维度。通过转化漏斗分析，识别转化过程中的关键节点和优化机会。</w:t>
      </w:r>
    </w:p>
    <w:p w14:paraId="1B401BD6">
      <w:pPr>
        <w:spacing w:before="0" w:after="0" w:line="420" w:lineRule="exact"/>
        <w:ind w:firstLine="567"/>
        <w:jc w:val="both"/>
      </w:pPr>
      <w:r>
        <w:rPr>
          <w:rFonts w:ascii="Times New Roman" w:hAnsi="Times New Roman" w:eastAsia="宋体"/>
          <w:sz w:val="24"/>
        </w:rPr>
        <w:t>ROI计算功能帮助商家评估营销投入的回报效果。系统自动计算活动的投入成本（包括优惠金额、运营成本等）和产出收益（包括销售额、利润等），生成ROI报告。支持短期ROI和长期ROI的分析，帮助商家制定更合理的营销策略。</w:t>
      </w:r>
    </w:p>
    <w:p w14:paraId="04FD33E1">
      <w:pPr>
        <w:spacing w:before="0" w:after="0" w:line="420" w:lineRule="exact"/>
        <w:ind w:firstLine="567"/>
        <w:jc w:val="both"/>
      </w:pPr>
      <w:r>
        <w:rPr>
          <w:rFonts w:ascii="Times New Roman" w:hAnsi="Times New Roman" w:eastAsia="宋体"/>
          <w:b/>
          <w:sz w:val="24"/>
        </w:rPr>
        <w:t>平台管理功能</w:t>
      </w:r>
    </w:p>
    <w:p w14:paraId="04B9155F">
      <w:pPr>
        <w:spacing w:before="0" w:after="0" w:line="420" w:lineRule="exact"/>
        <w:ind w:firstLine="567"/>
        <w:jc w:val="both"/>
        <w:rPr>
          <w:rFonts w:hint="eastAsia" w:eastAsia="宋体"/>
          <w:lang w:eastAsia="zh-CN"/>
        </w:rPr>
      </w:pPr>
      <w:r>
        <w:rPr>
          <w:rFonts w:ascii="Times New Roman" w:hAnsi="Times New Roman" w:eastAsia="宋体"/>
          <w:sz w:val="24"/>
        </w:rPr>
        <w:t>1. 商家管理</w:t>
      </w:r>
    </w:p>
    <w:p w14:paraId="63BFC75F">
      <w:pPr>
        <w:spacing w:before="0" w:after="0" w:line="420" w:lineRule="exact"/>
        <w:ind w:firstLine="567"/>
        <w:jc w:val="both"/>
      </w:pPr>
      <w:r>
        <w:rPr>
          <w:rFonts w:ascii="Times New Roman" w:hAnsi="Times New Roman" w:eastAsia="宋体"/>
          <w:sz w:val="24"/>
        </w:rPr>
        <w:t>商家管理是多商户电商平台的核心管理功能，负责商家全生命周期的管理服务。商家入驻审核功能建立了完善的商家准入机制，包括资质审核、信用评估、经营能力评估等多个维度。系统提供标准化的入驻流程，商家需要提交营业执照、税务登记证、产品质量证书等必要文件。审核过程采用人工审核和系统自动审核相结合的方式，确保商家质量和平台品牌形象。</w:t>
      </w:r>
    </w:p>
    <w:p w14:paraId="54C80CF0">
      <w:pPr>
        <w:spacing w:before="0" w:after="0" w:line="420" w:lineRule="exact"/>
        <w:ind w:firstLine="567"/>
        <w:jc w:val="both"/>
      </w:pPr>
      <w:r>
        <w:rPr>
          <w:rFonts w:ascii="Times New Roman" w:hAnsi="Times New Roman" w:eastAsia="宋体"/>
          <w:sz w:val="24"/>
        </w:rPr>
        <w:t>商家信息维护功能为已入驻商家提供完善的信息管理服务。商家可以更新企业基本信息、联系方式、经营范围、品牌介绍等内容。系统支持商家店铺装修，提供模板化和自定义两种装修方式。商家还可以设置店铺公告、促销信息、客服联系方式等，打造个性化的店铺形象。</w:t>
      </w:r>
    </w:p>
    <w:p w14:paraId="6B541C6C">
      <w:pPr>
        <w:spacing w:before="0" w:after="0" w:line="420" w:lineRule="exact"/>
        <w:ind w:firstLine="567"/>
        <w:jc w:val="both"/>
      </w:pPr>
      <w:r>
        <w:rPr>
          <w:rFonts w:ascii="Times New Roman" w:hAnsi="Times New Roman" w:eastAsia="宋体"/>
          <w:sz w:val="24"/>
        </w:rPr>
        <w:t>商家等级和权限管理基于商家的经营表现和信用状况，实施差异化的服务和权限配置。系统根据销售额、好评率、投诉率、违规记录等指标对商家进行等级评定。不同等级的商家享有不同的权限和服务，如商品发布数量限制、营销工具使用权限、平台推广资源倾斜等。</w:t>
      </w:r>
    </w:p>
    <w:p w14:paraId="3127242F">
      <w:pPr>
        <w:spacing w:before="0" w:after="0" w:line="420" w:lineRule="exact"/>
        <w:ind w:firstLine="567"/>
        <w:jc w:val="both"/>
      </w:pPr>
      <w:r>
        <w:rPr>
          <w:rFonts w:ascii="Times New Roman" w:hAnsi="Times New Roman" w:eastAsia="宋体"/>
          <w:sz w:val="24"/>
        </w:rPr>
        <w:t>商家结算管理是平台与商家之间的财务核心功能。系统自动计算商家的销售收入、平台服务费、广告费用等各项费用，生成详细的结算单。支持多种结算周期（日结、周结、月结），并提供灵活的结算规则配置。结算过程透明化，商家可以实时查询结算状态和历史记录。</w:t>
      </w:r>
    </w:p>
    <w:p w14:paraId="1CB584F4">
      <w:pPr>
        <w:spacing w:before="0" w:after="0" w:line="420" w:lineRule="exact"/>
        <w:ind w:firstLine="567"/>
        <w:jc w:val="both"/>
        <w:rPr>
          <w:rFonts w:hint="eastAsia" w:eastAsia="宋体"/>
          <w:lang w:eastAsia="zh-CN"/>
        </w:rPr>
      </w:pPr>
      <w:r>
        <w:rPr>
          <w:rFonts w:ascii="Times New Roman" w:hAnsi="Times New Roman" w:eastAsia="宋体"/>
          <w:sz w:val="24"/>
        </w:rPr>
        <w:t>2. 平台监控</w:t>
      </w:r>
    </w:p>
    <w:p w14:paraId="54D52FF8">
      <w:pPr>
        <w:spacing w:before="0" w:after="0" w:line="420" w:lineRule="exact"/>
        <w:ind w:firstLine="567"/>
        <w:jc w:val="both"/>
      </w:pPr>
      <w:r>
        <w:rPr>
          <w:rFonts w:ascii="Times New Roman" w:hAnsi="Times New Roman" w:eastAsia="宋体"/>
          <w:sz w:val="24"/>
        </w:rPr>
        <w:t>平台监控是保障系统稳定运行的重要手段，为运维团队提供全方位的监控能力。系统运行状态监控覆盖服务器性能、应用服务状态、数据库连接等基础设施指标。监控系统采用分层监控架构，从基础设施层到应用层，从单个服务到整体系统，提供立体化的监控视图。</w:t>
      </w:r>
    </w:p>
    <w:p w14:paraId="7BD8D477">
      <w:pPr>
        <w:spacing w:before="0" w:after="0" w:line="420" w:lineRule="exact"/>
        <w:ind w:firstLine="567"/>
        <w:jc w:val="both"/>
      </w:pPr>
      <w:r>
        <w:rPr>
          <w:rFonts w:ascii="Times New Roman" w:hAnsi="Times New Roman" w:eastAsia="宋体"/>
          <w:sz w:val="24"/>
        </w:rPr>
        <w:t>业务指标监控关注平台的核心业务数据，包括实时交易量、用户活跃度、商品浏览量、转化率等关键指标。系统提供可视化的监控仪表板，支持实时数据刷新和历史趋势分析。业务指标的异常波动会触发自动告警，帮助运营团队及时发现和处理业务问题。</w:t>
      </w:r>
    </w:p>
    <w:p w14:paraId="44918B0E">
      <w:pPr>
        <w:spacing w:before="0" w:after="0" w:line="420" w:lineRule="exact"/>
        <w:ind w:firstLine="567"/>
        <w:jc w:val="both"/>
      </w:pPr>
      <w:r>
        <w:rPr>
          <w:rFonts w:ascii="Times New Roman" w:hAnsi="Times New Roman" w:eastAsia="宋体"/>
          <w:sz w:val="24"/>
        </w:rPr>
        <w:t>异常告警处理建立了完善的告警机制和处理流程。系统根据不同类型的异常设置相应的告警规则，包括阈值告警、趋势告警、异常模式识别等。告警信息通过邮件、短信、微信等多种渠道及时通知相关人员。系统还提供告警级别分类、告警升级机制、告警抑制等高级功能。</w:t>
      </w:r>
    </w:p>
    <w:p w14:paraId="395BEF59">
      <w:pPr>
        <w:spacing w:before="0" w:after="0" w:line="420" w:lineRule="exact"/>
        <w:ind w:firstLine="567"/>
        <w:jc w:val="both"/>
      </w:pPr>
      <w:r>
        <w:rPr>
          <w:rFonts w:ascii="Times New Roman" w:hAnsi="Times New Roman" w:eastAsia="宋体"/>
          <w:sz w:val="24"/>
        </w:rPr>
        <w:t>日志查询和分析为系统问题排查和性能优化提供数据支持。系统集中收集各个服务的日志信息，支持多维度的日志检索和过滤。提供日志统计分析功能，帮助开发和运维人员识别系统瓶颈和优化点。关键业务操作的日志还用于安全审计和合规检查。</w:t>
      </w:r>
    </w:p>
    <w:p w14:paraId="2DF689F3">
      <w:pPr>
        <w:spacing w:before="120" w:after="120" w:line="420" w:lineRule="exact"/>
        <w:jc w:val="left"/>
      </w:pPr>
      <w:r>
        <w:rPr>
          <w:rFonts w:ascii="黑体" w:hAnsi="黑体" w:eastAsia="黑体"/>
          <w:b/>
          <w:sz w:val="24"/>
        </w:rPr>
        <w:t>3.2.3 外部接口需求</w:t>
      </w:r>
    </w:p>
    <w:p w14:paraId="1E421AEC">
      <w:pPr>
        <w:spacing w:before="0" w:after="0" w:line="420" w:lineRule="exact"/>
        <w:ind w:firstLine="567"/>
        <w:jc w:val="both"/>
      </w:pPr>
      <w:r>
        <w:rPr>
          <w:rFonts w:ascii="Times New Roman" w:hAnsi="Times New Roman" w:eastAsia="宋体"/>
          <w:b/>
          <w:sz w:val="24"/>
        </w:rPr>
        <w:t>第三方服务集成</w:t>
      </w:r>
    </w:p>
    <w:p w14:paraId="72E8FBF1">
      <w:pPr>
        <w:spacing w:before="0" w:after="0" w:line="420" w:lineRule="exact"/>
        <w:ind w:firstLine="567"/>
        <w:jc w:val="both"/>
        <w:rPr>
          <w:rFonts w:hint="eastAsia" w:eastAsia="宋体"/>
          <w:lang w:eastAsia="zh-CN"/>
        </w:rPr>
      </w:pPr>
      <w:r>
        <w:rPr>
          <w:rFonts w:ascii="Times New Roman" w:hAnsi="Times New Roman" w:eastAsia="宋体"/>
          <w:sz w:val="24"/>
        </w:rPr>
        <w:t>1. 物流服务</w:t>
      </w:r>
    </w:p>
    <w:p w14:paraId="203BF62C">
      <w:pPr>
        <w:spacing w:before="0" w:after="0" w:line="420" w:lineRule="exact"/>
        <w:ind w:firstLine="567"/>
        <w:jc w:val="both"/>
      </w:pPr>
      <w:r>
        <w:rPr>
          <w:rFonts w:ascii="Times New Roman" w:hAnsi="Times New Roman" w:eastAsia="宋体"/>
          <w:sz w:val="24"/>
        </w:rPr>
        <w:t>物流服务集成是电商平台连接商家和用户的重要桥梁，确保商品能够准确、及时地送达用户手中。快递公司API对接功能与主流快递公司建立技术连接，包括顺丰、圆通、中通、韵达等快递服务商。系统通过统一的接口标准封装各快递公司的API差异，为商家提供一致的物流服务体验。</w:t>
      </w:r>
    </w:p>
    <w:p w14:paraId="491B2412">
      <w:pPr>
        <w:spacing w:before="0" w:after="0" w:line="420" w:lineRule="exact"/>
        <w:ind w:firstLine="567"/>
        <w:jc w:val="both"/>
      </w:pPr>
      <w:r>
        <w:rPr>
          <w:rFonts w:ascii="Times New Roman" w:hAnsi="Times New Roman" w:eastAsia="宋体"/>
          <w:sz w:val="24"/>
        </w:rPr>
        <w:t>物流信息查询功能为用户提供实时的包裹跟踪服务。系统定期调用快递公司的查询接口，获取包裹的最新物流状态和位置信息。用户可以通过订单页面、短信链接、微信小程序等多种途径查询物流信息。系统还提供物流轨迹的可视化展示，让用户直观了解包裹的运输路径。</w:t>
      </w:r>
    </w:p>
    <w:p w14:paraId="28EFF8E3">
      <w:pPr>
        <w:spacing w:before="0" w:after="0" w:line="420" w:lineRule="exact"/>
        <w:ind w:firstLine="567"/>
        <w:jc w:val="both"/>
      </w:pPr>
      <w:r>
        <w:rPr>
          <w:rFonts w:ascii="Times New Roman" w:hAnsi="Times New Roman" w:eastAsia="宋体"/>
          <w:sz w:val="24"/>
        </w:rPr>
        <w:t>配送状态同步确保平台能够及时了解订单的配送进展。系统通过回调接口接收快递公司推送的状态更新信息，包括揽件、运输中、派送中、已签收等关键节点。状态同步触发相应的业务处理，如自动确认收货、结算商家货款、发送用户通知等。</w:t>
      </w:r>
    </w:p>
    <w:p w14:paraId="37A6A3F9">
      <w:pPr>
        <w:spacing w:before="0" w:after="0" w:line="420" w:lineRule="exact"/>
        <w:ind w:firstLine="567"/>
        <w:jc w:val="both"/>
      </w:pPr>
      <w:r>
        <w:rPr>
          <w:rFonts w:ascii="Times New Roman" w:hAnsi="Times New Roman" w:eastAsia="宋体"/>
          <w:sz w:val="24"/>
        </w:rPr>
        <w:t>物流成本计算功能帮助商家合理控制配送成本。系统根据包裹重量、体积、配送距离、时效要求等因素，调用快递公司的计费接口计算准确的运费。支持批量计费查询，为商家的定价策略提供数据支持。同时提供运费模板功能，商家可以设置统一运费、条件包邮等配送策略。</w:t>
      </w:r>
    </w:p>
    <w:p w14:paraId="41BCD40F">
      <w:pPr>
        <w:spacing w:before="0" w:after="0" w:line="420" w:lineRule="exact"/>
        <w:ind w:firstLine="567"/>
        <w:jc w:val="both"/>
        <w:rPr>
          <w:rFonts w:hint="eastAsia" w:eastAsia="宋体"/>
          <w:lang w:eastAsia="zh-CN"/>
        </w:rPr>
      </w:pPr>
      <w:r>
        <w:rPr>
          <w:rFonts w:ascii="Times New Roman" w:hAnsi="Times New Roman" w:eastAsia="宋体"/>
          <w:sz w:val="24"/>
        </w:rPr>
        <w:t>2. 支付服务</w:t>
      </w:r>
    </w:p>
    <w:p w14:paraId="7F6D3311">
      <w:pPr>
        <w:spacing w:before="0" w:after="0" w:line="420" w:lineRule="exact"/>
        <w:ind w:firstLine="567"/>
        <w:jc w:val="both"/>
      </w:pPr>
      <w:r>
        <w:rPr>
          <w:rFonts w:ascii="Times New Roman" w:hAnsi="Times New Roman" w:eastAsia="宋体"/>
          <w:sz w:val="24"/>
        </w:rPr>
        <w:t>支付服务集成是电商平台的资金流转核心，确保交易的安全性和便捷性。第三方支付网关集成连接了多家支付机构，包括支付宝、微信支付、银联等主流支付平台。系统采用统一的支付接口设计，封装各支付平台的API差异，为用户提供一致的支付体验。</w:t>
      </w:r>
    </w:p>
    <w:p w14:paraId="74E51309">
      <w:pPr>
        <w:spacing w:before="0" w:after="0" w:line="420" w:lineRule="exact"/>
        <w:ind w:firstLine="567"/>
        <w:jc w:val="both"/>
      </w:pPr>
      <w:r>
        <w:rPr>
          <w:rFonts w:ascii="Times New Roman" w:hAnsi="Times New Roman" w:eastAsia="宋体"/>
          <w:sz w:val="24"/>
        </w:rPr>
        <w:t>支付回调处理是保证交易准确性的关键机制。当用户完成支付后，支付平台会通过回调接口通知电商系统支付结果。系统验证回调数据的真实性和完整性，防止恶意篡改和重放攻击。成功接收回调后，系统更新订单状态、触发发货流程、记录财务数据等后续操作。</w:t>
      </w:r>
    </w:p>
    <w:p w14:paraId="0E0A3B00">
      <w:pPr>
        <w:spacing w:before="0" w:after="0" w:line="420" w:lineRule="exact"/>
        <w:ind w:firstLine="567"/>
        <w:jc w:val="both"/>
      </w:pPr>
      <w:r>
        <w:rPr>
          <w:rFonts w:ascii="Times New Roman" w:hAnsi="Times New Roman" w:eastAsia="宋体"/>
          <w:sz w:val="24"/>
        </w:rPr>
        <w:t>资金清算接口负责处理平台与商家之间的资金结算。系统根据交易数据自动生成清算指令，调用银行或第三方机构的清算接口，将商家应得的货款转入其指定账户。清算过程支持T+0、T+1等多种结算周期，并提供详细的资金流水记录。</w:t>
      </w:r>
    </w:p>
    <w:p w14:paraId="7CF3E303">
      <w:pPr>
        <w:spacing w:before="0" w:after="0" w:line="420" w:lineRule="exact"/>
        <w:ind w:firstLine="567"/>
        <w:jc w:val="both"/>
      </w:pPr>
      <w:r>
        <w:rPr>
          <w:rFonts w:ascii="Times New Roman" w:hAnsi="Times New Roman" w:eastAsia="宋体"/>
          <w:sz w:val="24"/>
        </w:rPr>
        <w:t>风控接口对接专业的风险控制服务，识别和防范交易风险。系统将交易数据发送给风控平台，接收风险评估结果。对于高风险交易，系统会采取额外的验证措施或暂停交易处理。风控规则支持动态调整，适应不断变化的风险环境。</w:t>
      </w:r>
    </w:p>
    <w:p w14:paraId="1D51E77D">
      <w:pPr>
        <w:spacing w:before="0" w:after="0" w:line="420" w:lineRule="exact"/>
        <w:ind w:firstLine="567"/>
        <w:jc w:val="both"/>
        <w:rPr>
          <w:rFonts w:hint="eastAsia" w:eastAsia="宋体"/>
          <w:lang w:eastAsia="zh-CN"/>
        </w:rPr>
      </w:pPr>
      <w:r>
        <w:rPr>
          <w:rFonts w:ascii="Times New Roman" w:hAnsi="Times New Roman" w:eastAsia="宋体"/>
          <w:sz w:val="24"/>
        </w:rPr>
        <w:t>3. 数据服务</w:t>
      </w:r>
    </w:p>
    <w:p w14:paraId="6D766C83">
      <w:pPr>
        <w:spacing w:before="0" w:after="0" w:line="420" w:lineRule="exact"/>
        <w:ind w:firstLine="567"/>
        <w:jc w:val="both"/>
      </w:pPr>
      <w:r>
        <w:rPr>
          <w:rFonts w:ascii="Times New Roman" w:hAnsi="Times New Roman" w:eastAsia="宋体"/>
          <w:sz w:val="24"/>
        </w:rPr>
        <w:t>数据服务集成为电商平台提供智能化的数据分析和决策支持能力。用户画像数据通过整合用户的购买历史、浏览行为、社交信息等多维度数据，构建完整的用户画像。这些画像数据用于个性化推荐、精准营销、用户分群等业务场景，提升用户体验和转化效果。</w:t>
      </w:r>
    </w:p>
    <w:p w14:paraId="7F713004">
      <w:pPr>
        <w:spacing w:before="0" w:after="0" w:line="420" w:lineRule="exact"/>
        <w:ind w:firstLine="567"/>
        <w:jc w:val="both"/>
      </w:pPr>
      <w:r>
        <w:rPr>
          <w:rFonts w:ascii="Times New Roman" w:hAnsi="Times New Roman" w:eastAsia="宋体"/>
          <w:sz w:val="24"/>
        </w:rPr>
        <w:t>商品推荐算法基于机器学习和大数据技术，为用户提供个性化的商品推荐服务。系统集成协同过滤、内容推荐、深度学习等多种算法模型，根据用户的兴趣偏好和行为模式推荐相关商品。推荐结果实时更新，并通过A/B测试不断优化推荐效果。</w:t>
      </w:r>
    </w:p>
    <w:p w14:paraId="561C309A">
      <w:pPr>
        <w:spacing w:before="0" w:after="0" w:line="420" w:lineRule="exact"/>
        <w:ind w:firstLine="567"/>
        <w:jc w:val="both"/>
      </w:pPr>
      <w:r>
        <w:rPr>
          <w:rFonts w:ascii="Times New Roman" w:hAnsi="Times New Roman" w:eastAsia="宋体"/>
          <w:sz w:val="24"/>
        </w:rPr>
        <w:t>价格比较服务帮助平台监控市场价格动态，为定价策略提供参考依据。系统通过爬虫技术或API接口获取竞争对手的价格信息，进行价格对比分析。商家可以根据市场价格调整自己的定价策略，保持竞争优势。系统还提供价格预警功能，当竞争对手价格发生重大变化时及时通知商家。</w:t>
      </w:r>
    </w:p>
    <w:p w14:paraId="1D1EAC08">
      <w:pPr>
        <w:spacing w:before="0" w:after="0" w:line="420" w:lineRule="exact"/>
        <w:ind w:firstLine="567"/>
        <w:jc w:val="both"/>
      </w:pPr>
      <w:r>
        <w:rPr>
          <w:rFonts w:ascii="Times New Roman" w:hAnsi="Times New Roman" w:eastAsia="宋体"/>
          <w:sz w:val="24"/>
        </w:rPr>
        <w:t>市场分析数据为平台运营和商家经营提供宏观的市场洞察。包括行业趋势分析、品类热度统计、区域市场特征、消费者偏好变化等维度的数据报告。这些分析数据帮助平台制定发展策略，帮助商家选择经营品类和目标市场。</w:t>
      </w:r>
    </w:p>
    <w:p w14:paraId="7D1E6410">
      <w:pPr>
        <w:spacing w:before="120" w:after="120" w:line="420" w:lineRule="exact"/>
        <w:jc w:val="left"/>
      </w:pPr>
      <w:r>
        <w:rPr>
          <w:rFonts w:ascii="黑体" w:hAnsi="黑体" w:eastAsia="黑体"/>
          <w:b/>
          <w:sz w:val="24"/>
        </w:rPr>
        <w:t>3.3 非功能需求分析</w:t>
      </w:r>
    </w:p>
    <w:p w14:paraId="5C48F843">
      <w:pPr>
        <w:spacing w:before="120" w:after="120" w:line="420" w:lineRule="exact"/>
        <w:jc w:val="left"/>
      </w:pPr>
      <w:r>
        <w:rPr>
          <w:rFonts w:ascii="黑体" w:hAnsi="黑体" w:eastAsia="黑体"/>
          <w:b/>
          <w:sz w:val="24"/>
        </w:rPr>
        <w:t>3.3.1 性能需求</w:t>
      </w:r>
    </w:p>
    <w:p w14:paraId="4916FDDD">
      <w:pPr>
        <w:spacing w:before="0" w:after="0" w:line="420" w:lineRule="exact"/>
        <w:ind w:firstLine="567"/>
        <w:jc w:val="both"/>
      </w:pPr>
      <w:r>
        <w:rPr>
          <w:rFonts w:ascii="Times New Roman" w:hAnsi="Times New Roman" w:eastAsia="宋体"/>
          <w:b/>
          <w:sz w:val="24"/>
        </w:rPr>
        <w:t>响应时间要求</w:t>
      </w:r>
    </w:p>
    <w:p w14:paraId="75669857">
      <w:pPr>
        <w:spacing w:before="0" w:after="0" w:line="420" w:lineRule="exact"/>
        <w:ind w:firstLine="567"/>
        <w:jc w:val="both"/>
      </w:pPr>
      <w:r>
        <w:rPr>
          <w:rFonts w:ascii="Times New Roman" w:hAnsi="Times New Roman" w:eastAsia="宋体"/>
          <w:sz w:val="24"/>
        </w:rPr>
        <w:t>系统的响应时间要求是衡量用户体验的重要指标，直接影响用户满意度和转化率。用户登录响应时间要求在2秒以内完成，这包括用户身份验证、会话建立、权限加载等全过程。快速的登录响应能够减少用户流失，提升用户体验。系统通过优化认证流程、缓存用户信息、异步加载非关键数据等方式确保登录的快速响应。</w:t>
      </w:r>
    </w:p>
    <w:p w14:paraId="09B298D9">
      <w:pPr>
        <w:spacing w:before="0" w:after="0" w:line="420" w:lineRule="exact"/>
        <w:ind w:firstLine="567"/>
        <w:jc w:val="both"/>
      </w:pPr>
      <w:r>
        <w:rPr>
          <w:rFonts w:ascii="Times New Roman" w:hAnsi="Times New Roman" w:eastAsia="宋体"/>
          <w:sz w:val="24"/>
        </w:rPr>
        <w:t>商品搜索响应时间要求在3秒以内返回结果，这是电商系统的核心功能之一。搜索功能需要处理复杂的查询条件、筛选条件、排序规则等，系统通过Elasticsearch搜索引擎、智能索引设计、结果缓存等技术手段确保搜索的高效性。同时支持搜索建议、热词推荐等功能，提升搜索体验。</w:t>
      </w:r>
    </w:p>
    <w:p w14:paraId="52367C6C">
      <w:pPr>
        <w:spacing w:before="0" w:after="0" w:line="420" w:lineRule="exact"/>
        <w:ind w:firstLine="567"/>
        <w:jc w:val="both"/>
      </w:pPr>
      <w:r>
        <w:rPr>
          <w:rFonts w:ascii="Times New Roman" w:hAnsi="Times New Roman" w:eastAsia="宋体"/>
          <w:sz w:val="24"/>
        </w:rPr>
        <w:t>订单创建响应时间要求在5秒以内完成，这涉及库存校验、价格计算、优惠券使用、地址验证等多个业务环节。系统通过预校验机制、并行处理、缓存预热等方式优化订单创建流程。在高并发场景下，采用队列缓冲、分布式锁等技术确保订单创建的稳定性。</w:t>
      </w:r>
    </w:p>
    <w:p w14:paraId="5E611AAA">
      <w:pPr>
        <w:spacing w:before="0" w:after="0" w:line="420" w:lineRule="exact"/>
        <w:ind w:firstLine="567"/>
        <w:jc w:val="both"/>
      </w:pPr>
      <w:r>
        <w:rPr>
          <w:rFonts w:ascii="Times New Roman" w:hAnsi="Times New Roman" w:eastAsia="宋体"/>
          <w:sz w:val="24"/>
        </w:rPr>
        <w:t>支付处理响应时间要求在10秒以内完成，包括支付参数构建、第三方支付调用、支付结果验证等环节。支付环节直接影响交易成功率，系统通过接口优化、超时处理、重试机制等手段确保支付的可靠性和及时性。</w:t>
      </w:r>
    </w:p>
    <w:p w14:paraId="7FF10F0B">
      <w:pPr>
        <w:spacing w:before="0" w:after="0" w:line="420" w:lineRule="exact"/>
        <w:ind w:firstLine="567"/>
        <w:jc w:val="both"/>
      </w:pPr>
      <w:r>
        <w:rPr>
          <w:rFonts w:ascii="Times New Roman" w:hAnsi="Times New Roman" w:eastAsia="宋体"/>
          <w:b/>
          <w:sz w:val="24"/>
        </w:rPr>
        <w:t>并发处理能力</w:t>
      </w:r>
    </w:p>
    <w:p w14:paraId="78575E7F">
      <w:pPr>
        <w:spacing w:before="0" w:after="0" w:line="420" w:lineRule="exact"/>
        <w:ind w:firstLine="567"/>
        <w:jc w:val="both"/>
      </w:pPr>
      <w:r>
        <w:rPr>
          <w:rFonts w:ascii="Times New Roman" w:hAnsi="Times New Roman" w:eastAsia="宋体"/>
          <w:sz w:val="24"/>
        </w:rPr>
        <w:t>系统的并发处理能力是支撑业务规模的基础指标。支持10,000+并发用户在线访问，这要求系统具备强大的负载处理能力和资源管理能力。系统通过水平扩展、负载均衡、连接池优化等技术实现高并发支持。在架构设计上采用无状态服务、分布式会话管理等模式，确保系统的横向扩展能力。</w:t>
      </w:r>
    </w:p>
    <w:p w14:paraId="6AB32819">
      <w:pPr>
        <w:spacing w:before="0" w:after="0" w:line="420" w:lineRule="exact"/>
        <w:ind w:firstLine="567"/>
        <w:jc w:val="both"/>
      </w:pPr>
      <w:r>
        <w:rPr>
          <w:rFonts w:ascii="Times New Roman" w:hAnsi="Times New Roman" w:eastAsia="宋体"/>
          <w:sz w:val="24"/>
        </w:rPr>
        <w:t>峰值期间处理50,000+ TPS（每秒事务数），这是系统在促销活动、节假日等高峰时段的处理能力要求。系统通过服务拆分、异步处理、消息队列等技术分解高并发压力。同时建立完善的监控和告警机制，及时发现和处理性能瓶颈。</w:t>
      </w:r>
    </w:p>
    <w:p w14:paraId="574E0079">
      <w:pPr>
        <w:spacing w:before="0" w:after="0" w:line="420" w:lineRule="exact"/>
        <w:ind w:firstLine="567"/>
        <w:jc w:val="both"/>
      </w:pPr>
      <w:r>
        <w:rPr>
          <w:rFonts w:ascii="Times New Roman" w:hAnsi="Times New Roman" w:eastAsia="宋体"/>
          <w:sz w:val="24"/>
        </w:rPr>
        <w:t>数据库连接池支持1,000+并发连接，确保数据访问的稳定性。系统采用数据库读写分离、连接池优化、查询优化等手段提升数据库处理能力。同时通过缓存机制减少数据库访问压力，提升整体性能。</w:t>
      </w:r>
    </w:p>
    <w:p w14:paraId="24CD2E87">
      <w:pPr>
        <w:spacing w:before="0" w:after="0" w:line="420" w:lineRule="exact"/>
        <w:ind w:firstLine="567"/>
        <w:jc w:val="both"/>
      </w:pPr>
      <w:r>
        <w:rPr>
          <w:rFonts w:ascii="Times New Roman" w:hAnsi="Times New Roman" w:eastAsia="宋体"/>
          <w:sz w:val="24"/>
        </w:rPr>
        <w:t>缓存命中率要求达到95%以上，这是提升系统性能的关键指标。系统设计多级缓存架构，包括本地缓存、分布式缓存、CDN缓存等。通过合理的缓存策略、预热机制、更新策略等确保高缓存命中率。</w:t>
      </w:r>
    </w:p>
    <w:p w14:paraId="41782597">
      <w:pPr>
        <w:spacing w:before="0" w:after="0" w:line="420" w:lineRule="exact"/>
        <w:ind w:firstLine="567"/>
        <w:jc w:val="both"/>
      </w:pPr>
      <w:r>
        <w:rPr>
          <w:rFonts w:ascii="Times New Roman" w:hAnsi="Times New Roman" w:eastAsia="宋体"/>
          <w:b/>
          <w:sz w:val="24"/>
        </w:rPr>
        <w:t>系统吞吐量</w:t>
      </w:r>
    </w:p>
    <w:p w14:paraId="47BF5727">
      <w:pPr>
        <w:spacing w:before="0" w:after="0" w:line="420" w:lineRule="exact"/>
        <w:ind w:firstLine="567"/>
        <w:jc w:val="both"/>
      </w:pPr>
      <w:r>
        <w:rPr>
          <w:rFonts w:ascii="Times New Roman" w:hAnsi="Times New Roman" w:eastAsia="宋体"/>
          <w:sz w:val="24"/>
        </w:rPr>
        <w:t>系统吞吐量体现了系统的业务处理能力和商业价值。日订单处理量要求达到100万笔以上，这是衡量电商平台规模的重要指标。系统通过订单分片处理、异步处理、批量操作等技术提升订单处理能力。同时建立完善的订单状态管理和异常处理机制，确保订单处理的准确性。</w:t>
      </w:r>
    </w:p>
    <w:p w14:paraId="0D8048AC">
      <w:pPr>
        <w:spacing w:before="0" w:after="0" w:line="420" w:lineRule="exact"/>
        <w:ind w:firstLine="567"/>
        <w:jc w:val="both"/>
      </w:pPr>
      <w:r>
        <w:rPr>
          <w:rFonts w:ascii="Times New Roman" w:hAnsi="Times New Roman" w:eastAsia="宋体"/>
          <w:sz w:val="24"/>
        </w:rPr>
        <w:t>日PV（页面浏览量）要求达到1000万以上，这对系统的页面响应能力和内容分发能力提出很高要求。系统通过CDN加速、静态资源优化、页面缓存等技术提升页面访问性能。同时采用前后端分离架构，提升用户体验和开发效率。</w:t>
      </w:r>
    </w:p>
    <w:p w14:paraId="447DA519">
      <w:pPr>
        <w:spacing w:before="0" w:after="0" w:line="420" w:lineRule="exact"/>
        <w:ind w:firstLine="567"/>
        <w:jc w:val="both"/>
      </w:pPr>
      <w:r>
        <w:rPr>
          <w:rFonts w:ascii="Times New Roman" w:hAnsi="Times New Roman" w:eastAsia="宋体"/>
          <w:sz w:val="24"/>
        </w:rPr>
        <w:t>商品浏览QPS要求达到10,000以上，商品浏览是电商系统的高频操作。系统通过商品信息缓存、图片CDN加速、推荐算法优化等手段提升商品浏览体验。同时收集用户浏览行为数据，为个性化推荐和精准营销提供支持。</w:t>
      </w:r>
    </w:p>
    <w:p w14:paraId="094CBD01">
      <w:pPr>
        <w:spacing w:before="0" w:after="0" w:line="420" w:lineRule="exact"/>
        <w:ind w:firstLine="567"/>
        <w:jc w:val="both"/>
      </w:pPr>
      <w:r>
        <w:rPr>
          <w:rFonts w:ascii="Times New Roman" w:hAnsi="Times New Roman" w:eastAsia="宋体"/>
          <w:sz w:val="24"/>
        </w:rPr>
        <w:t>搜索查询QPS要求达到5,000以上，搜索功能是用户发现商品的重要入口。系统通过搜索引擎优化、索引设计、查询缓存等技术提升搜索性能。同时提供智能搜索建议、相关搜索等功能，提升用户搜索体验。</w:t>
      </w:r>
    </w:p>
    <w:p w14:paraId="6506322D">
      <w:pPr>
        <w:spacing w:before="120" w:after="120" w:line="420" w:lineRule="exact"/>
        <w:jc w:val="left"/>
      </w:pPr>
      <w:r>
        <w:rPr>
          <w:rFonts w:ascii="黑体" w:hAnsi="黑体" w:eastAsia="黑体"/>
          <w:b/>
          <w:sz w:val="24"/>
        </w:rPr>
        <w:t>3.3.2 可用性需求</w:t>
      </w:r>
    </w:p>
    <w:p w14:paraId="50591815">
      <w:pPr>
        <w:spacing w:before="0" w:after="0" w:line="420" w:lineRule="exact"/>
        <w:ind w:firstLine="567"/>
        <w:jc w:val="both"/>
      </w:pPr>
      <w:r>
        <w:rPr>
          <w:rFonts w:ascii="Times New Roman" w:hAnsi="Times New Roman" w:eastAsia="宋体"/>
          <w:b/>
          <w:sz w:val="24"/>
        </w:rPr>
        <w:t>系统可用性指标</w:t>
      </w:r>
    </w:p>
    <w:p w14:paraId="01D3C327">
      <w:pPr>
        <w:spacing w:before="0" w:after="0" w:line="420" w:lineRule="exact"/>
        <w:ind w:firstLine="567"/>
        <w:jc w:val="both"/>
      </w:pPr>
      <w:r>
        <w:rPr>
          <w:rFonts w:ascii="Times New Roman" w:hAnsi="Times New Roman" w:eastAsia="宋体"/>
          <w:sz w:val="24"/>
        </w:rPr>
        <w:t>系统整体可用性要求达到99.9%以上，这意味着系统年度停机时间不超过8.76小时。高可用性是电商平台的基本要求，直接关系到业务收入和用户体验。系统通过冗余部署、故障自动切换、负载均衡等技术手段实现高可用性。同时建立完善的监控和告警体系，及时发现和处理系统异常。</w:t>
      </w:r>
    </w:p>
    <w:p w14:paraId="6E1045A8">
      <w:pPr>
        <w:spacing w:before="0" w:after="0" w:line="420" w:lineRule="exact"/>
        <w:ind w:firstLine="567"/>
        <w:jc w:val="both"/>
      </w:pPr>
      <w:r>
        <w:rPr>
          <w:rFonts w:ascii="Times New Roman" w:hAnsi="Times New Roman" w:eastAsia="宋体"/>
          <w:sz w:val="24"/>
        </w:rPr>
        <w:t>核心业务功能可用性要求达到99.99%以上，这包括用户登录、商品浏览、订单创建、支付处理等关键业务流程。对于这些核心功能，系统采用更严格的高可用设计，包括多活部署、实时备份、快速恢复等机制。即使在部分组件故障的情况下，核心业务仍能正常运行。</w:t>
      </w:r>
    </w:p>
    <w:p w14:paraId="52CA4C6C">
      <w:pPr>
        <w:spacing w:before="0" w:after="0" w:line="420" w:lineRule="exact"/>
        <w:ind w:firstLine="567"/>
        <w:jc w:val="both"/>
      </w:pPr>
      <w:r>
        <w:rPr>
          <w:rFonts w:ascii="Times New Roman" w:hAnsi="Times New Roman" w:eastAsia="宋体"/>
          <w:sz w:val="24"/>
        </w:rPr>
        <w:t>计划内维护时间控制在每月4小时以内，维护时间主要用于系统升级、安全补丁、性能优化等工作。系统采用灰度发布、蓝绿部署等技术，最大限度减少维护对业务的影响。重要维护工作安排在业务低峰期进行，并提前通知用户和商家。</w:t>
      </w:r>
    </w:p>
    <w:p w14:paraId="7DEDD629">
      <w:pPr>
        <w:spacing w:before="0" w:after="0" w:line="420" w:lineRule="exact"/>
        <w:ind w:firstLine="567"/>
        <w:jc w:val="both"/>
      </w:pPr>
      <w:r>
        <w:rPr>
          <w:rFonts w:ascii="Times New Roman" w:hAnsi="Times New Roman" w:eastAsia="宋体"/>
          <w:sz w:val="24"/>
        </w:rPr>
        <w:t>故障恢复时间要求在15分钟以内，这包括故障检测、问题定位、恢复操作等全过程。系统建立自动故障检测和恢复机制，大部分故障能够实现自动恢复。对于需要人工干预的故障，建立快速响应流程和专业技术团队，确保快速恢复。</w:t>
      </w:r>
    </w:p>
    <w:p w14:paraId="04C2E9A6">
      <w:pPr>
        <w:spacing w:before="0" w:after="0" w:line="420" w:lineRule="exact"/>
        <w:ind w:firstLine="567"/>
        <w:jc w:val="both"/>
      </w:pPr>
      <w:r>
        <w:rPr>
          <w:rFonts w:ascii="Times New Roman" w:hAnsi="Times New Roman" w:eastAsia="宋体"/>
          <w:b/>
          <w:sz w:val="24"/>
        </w:rPr>
        <w:t>容错能力</w:t>
      </w:r>
    </w:p>
    <w:p w14:paraId="6D1ADF1F">
      <w:pPr>
        <w:spacing w:before="0" w:after="0" w:line="420" w:lineRule="exact"/>
        <w:ind w:firstLine="567"/>
        <w:jc w:val="both"/>
      </w:pPr>
      <w:r>
        <w:rPr>
          <w:rFonts w:ascii="Times New Roman" w:hAnsi="Times New Roman" w:eastAsia="宋体"/>
          <w:sz w:val="24"/>
        </w:rPr>
        <w:t>单点故障不影响整体服务是系统容错设计的基本原则。系统中的每个组件都有备份和冗余，包括应用服务、数据库、缓存、消息队列等。采用集群部署、主从复制、分片存储等技术消除单点故障风险。即使单个节点出现故障，系统仍能继续提供服务。</w:t>
      </w:r>
    </w:p>
    <w:p w14:paraId="26C271E6">
      <w:pPr>
        <w:spacing w:before="0" w:after="0" w:line="420" w:lineRule="exact"/>
        <w:ind w:firstLine="567"/>
        <w:jc w:val="both"/>
      </w:pPr>
      <w:r>
        <w:rPr>
          <w:rFonts w:ascii="Times New Roman" w:hAnsi="Times New Roman" w:eastAsia="宋体"/>
          <w:sz w:val="24"/>
        </w:rPr>
        <w:t>支持服务降级和熔断机制，当系统负载过高或某些服务出现异常时，自动触发降级策略，保护核心功能正常运行。降级策略包括限制非核心功能、简化业务流程、返回缓存数据等。熔断机制防止故障扩散，当下游服务异常时，自动切断调用链路，避免级联故障。</w:t>
      </w:r>
    </w:p>
    <w:p w14:paraId="6E5448D9">
      <w:pPr>
        <w:spacing w:before="0" w:after="0" w:line="420" w:lineRule="exact"/>
        <w:ind w:firstLine="567"/>
        <w:jc w:val="both"/>
      </w:pPr>
      <w:r>
        <w:rPr>
          <w:rFonts w:ascii="Times New Roman" w:hAnsi="Times New Roman" w:eastAsia="宋体"/>
          <w:sz w:val="24"/>
        </w:rPr>
        <w:t>数据冗余和备份机制确保数据安全和可恢复性。系统采用主从复制、定期备份、异地备份等多重数据保护措施。重要业务数据实现实时同步，历史数据定期归档备份。建立完善的数据恢复流程，能够在数据丢失或损坏时快速恢复。</w:t>
      </w:r>
    </w:p>
    <w:p w14:paraId="55DEB9DA">
      <w:pPr>
        <w:spacing w:before="0" w:after="0" w:line="420" w:lineRule="exact"/>
        <w:ind w:firstLine="567"/>
        <w:jc w:val="both"/>
      </w:pPr>
      <w:r>
        <w:rPr>
          <w:rFonts w:ascii="Times New Roman" w:hAnsi="Times New Roman" w:eastAsia="宋体"/>
          <w:sz w:val="24"/>
        </w:rPr>
        <w:t>灾难恢复预案应对极端情况下的系统故障。包括机房断电、网络中断、自然灾害等场景的应急处理方案。系统支持异地容灾部署，关键数据实现异地备份。建立应急响应团队和流程，确保在灾难情况下能够快速恢复业务。</w:t>
      </w:r>
    </w:p>
    <w:p w14:paraId="64311197">
      <w:pPr>
        <w:spacing w:before="120" w:after="120" w:line="420" w:lineRule="exact"/>
        <w:jc w:val="left"/>
      </w:pPr>
      <w:r>
        <w:rPr>
          <w:rFonts w:ascii="黑体" w:hAnsi="黑体" w:eastAsia="黑体"/>
          <w:b/>
          <w:sz w:val="24"/>
        </w:rPr>
        <w:t>3.3.3 安全性需求</w:t>
      </w:r>
    </w:p>
    <w:p w14:paraId="2095FF24">
      <w:pPr>
        <w:spacing w:before="0" w:after="0" w:line="420" w:lineRule="exact"/>
        <w:ind w:firstLine="567"/>
        <w:jc w:val="both"/>
      </w:pPr>
      <w:r>
        <w:rPr>
          <w:rFonts w:ascii="Times New Roman" w:hAnsi="Times New Roman" w:eastAsia="宋体"/>
          <w:b/>
          <w:sz w:val="24"/>
        </w:rPr>
        <w:t>数据安全</w:t>
      </w:r>
    </w:p>
    <w:p w14:paraId="3685CF99">
      <w:pPr>
        <w:spacing w:before="0" w:after="0" w:line="420" w:lineRule="exact"/>
        <w:ind w:firstLine="567"/>
        <w:jc w:val="both"/>
      </w:pPr>
      <w:r>
        <w:rPr>
          <w:rFonts w:ascii="Times New Roman" w:hAnsi="Times New Roman" w:eastAsia="宋体"/>
          <w:sz w:val="24"/>
        </w:rPr>
        <w:t>用户敏感数据加密存储是保护用户隐私的基本要求。系统对用户密码、银行卡号、身份证号等敏感信息采用强加密算法进行存储，如AES-256加密算法。密码存储采用加盐哈希技术，防止彩虹表攻击。同时建立密钥管理机制，定期更换加密密钥，确保数据安全性。</w:t>
      </w:r>
    </w:p>
    <w:p w14:paraId="3019C8D2">
      <w:pPr>
        <w:spacing w:before="0" w:after="0" w:line="420" w:lineRule="exact"/>
        <w:ind w:firstLine="567"/>
        <w:jc w:val="both"/>
      </w:pPr>
      <w:r>
        <w:rPr>
          <w:rFonts w:ascii="Times New Roman" w:hAnsi="Times New Roman" w:eastAsia="宋体"/>
          <w:sz w:val="24"/>
        </w:rPr>
        <w:t>数据传输加密通过HTTPS协议实现，所有客户端与服务器之间的通信都采用SSL/TLS加密。系统配置强安全的SSL证书，支持最新的加密协议和算法。对于内部服务间通信，也采用相应的加密机制，防止数据在传输过程中被窃取或篡改。</w:t>
      </w:r>
    </w:p>
    <w:p w14:paraId="2909170C">
      <w:pPr>
        <w:spacing w:before="0" w:after="0" w:line="420" w:lineRule="exact"/>
        <w:ind w:firstLine="567"/>
        <w:jc w:val="both"/>
      </w:pPr>
      <w:r>
        <w:rPr>
          <w:rFonts w:ascii="Times New Roman" w:hAnsi="Times New Roman" w:eastAsia="宋体"/>
          <w:sz w:val="24"/>
        </w:rPr>
        <w:t>数据访问权限控制基于最小权限原则，用户和系统组件只能访问其工作所需的最小数据集。系统建立细粒度的权限控制模型，包括数据级别的权限控制。采用数据脱敏技术，在非生产环境中使用脱敏后的数据，保护真实用户信息。</w:t>
      </w:r>
    </w:p>
    <w:p w14:paraId="4761487F">
      <w:pPr>
        <w:spacing w:before="0" w:after="0" w:line="420" w:lineRule="exact"/>
        <w:ind w:firstLine="567"/>
        <w:jc w:val="both"/>
      </w:pPr>
      <w:r>
        <w:rPr>
          <w:rFonts w:ascii="Times New Roman" w:hAnsi="Times New Roman" w:eastAsia="宋体"/>
          <w:sz w:val="24"/>
        </w:rPr>
        <w:t>数据备份和恢复机制确保数据的完整性和可恢复性。系统建立多层次的数据备份策略，包括实时备份、定期备份、异地备份等。重要业务数据实现自动备份，并定期测试备份数据的完整性和可恢复性。</w:t>
      </w:r>
    </w:p>
    <w:p w14:paraId="1AAA0CAE">
      <w:pPr>
        <w:spacing w:before="0" w:after="0" w:line="420" w:lineRule="exact"/>
        <w:ind w:firstLine="567"/>
        <w:jc w:val="both"/>
      </w:pPr>
      <w:r>
        <w:rPr>
          <w:rFonts w:ascii="Times New Roman" w:hAnsi="Times New Roman" w:eastAsia="宋体"/>
          <w:b/>
          <w:sz w:val="24"/>
        </w:rPr>
        <w:t>系统安全</w:t>
      </w:r>
    </w:p>
    <w:p w14:paraId="4DE0F4DC">
      <w:pPr>
        <w:spacing w:before="0" w:after="0" w:line="420" w:lineRule="exact"/>
        <w:ind w:firstLine="567"/>
        <w:jc w:val="both"/>
      </w:pPr>
      <w:r>
        <w:rPr>
          <w:rFonts w:ascii="Times New Roman" w:hAnsi="Times New Roman" w:eastAsia="宋体"/>
          <w:sz w:val="24"/>
        </w:rPr>
        <w:t>SQL注入防护通过参数化查询、输入验证、WAF（Web应用防火墙）等多重手段实现。系统采用ORM框架进行数据库操作，自动防范SQL注入攻击。同时对所有用户输入进行严格验证和过滤，拒绝包含恶意代码的请求。</w:t>
      </w:r>
    </w:p>
    <w:p w14:paraId="4A530167">
      <w:pPr>
        <w:spacing w:before="0" w:after="0" w:line="420" w:lineRule="exact"/>
        <w:ind w:firstLine="567"/>
        <w:jc w:val="both"/>
      </w:pPr>
      <w:r>
        <w:rPr>
          <w:rFonts w:ascii="Times New Roman" w:hAnsi="Times New Roman" w:eastAsia="宋体"/>
          <w:sz w:val="24"/>
        </w:rPr>
        <w:t>XSS（跨站脚本）攻击防护通过输出编码、内容安全策略（CSP）、输入过滤等技术实现。系统对所有输出到页面的数据进行HTML编码，防止恶意脚本执行。前端采用现代框架的内置XSS防护机制，后端建立白名单验证机制。</w:t>
      </w:r>
    </w:p>
    <w:p w14:paraId="07BF5D14">
      <w:pPr>
        <w:spacing w:before="0" w:after="0" w:line="420" w:lineRule="exact"/>
        <w:ind w:firstLine="567"/>
        <w:jc w:val="both"/>
      </w:pPr>
      <w:r>
        <w:rPr>
          <w:rFonts w:ascii="Times New Roman" w:hAnsi="Times New Roman" w:eastAsia="宋体"/>
          <w:sz w:val="24"/>
        </w:rPr>
        <w:t>CSRF（跨站请求伪造）攻击防护通过Token验证、Referer检查、SameSite Cookie等技术实现。系统为每个表单和AJAX请求生成唯一的CSRF Token，服务器端验证Token的有效性。同时检查请求来源，拒绝来自不可信域名的请求。</w:t>
      </w:r>
    </w:p>
    <w:p w14:paraId="18CD24B5">
      <w:pPr>
        <w:spacing w:before="0" w:after="0" w:line="420" w:lineRule="exact"/>
        <w:ind w:firstLine="567"/>
        <w:jc w:val="both"/>
      </w:pPr>
      <w:r>
        <w:rPr>
          <w:rFonts w:ascii="Times New Roman" w:hAnsi="Times New Roman" w:eastAsia="宋体"/>
          <w:sz w:val="24"/>
        </w:rPr>
        <w:t>API接口鉴权建立多层次的安全验证机制，包括API密钥认证、JWT Token验证、OAuth2.0授权等。系统对所有API接口进行访问控制，根据用户身份和权限决定是否允许访问。实施API访问频率限制，防止接口被恶意调用。</w:t>
      </w:r>
    </w:p>
    <w:p w14:paraId="72E10CB9">
      <w:pPr>
        <w:spacing w:before="0" w:after="0" w:line="420" w:lineRule="exact"/>
        <w:ind w:firstLine="567"/>
        <w:jc w:val="both"/>
      </w:pPr>
      <w:r>
        <w:rPr>
          <w:rFonts w:ascii="Times New Roman" w:hAnsi="Times New Roman" w:eastAsia="宋体"/>
          <w:b/>
          <w:sz w:val="24"/>
        </w:rPr>
        <w:t>业务安全</w:t>
      </w:r>
    </w:p>
    <w:p w14:paraId="39A3CDD2">
      <w:pPr>
        <w:spacing w:before="0" w:after="0" w:line="420" w:lineRule="exact"/>
        <w:ind w:firstLine="567"/>
        <w:jc w:val="both"/>
      </w:pPr>
      <w:r>
        <w:rPr>
          <w:rFonts w:ascii="Times New Roman" w:hAnsi="Times New Roman" w:eastAsia="宋体"/>
          <w:sz w:val="24"/>
        </w:rPr>
        <w:t>防刷单机制通过行为分析、设备指纹、风险评分等技术识别和防范刷单行为。系统监控用户的购买行为模式，识别异常的批量下单、频繁取消等行为。对可疑用户实施额外验证，如短信验证码、人机验证等。建立黑名单机制，限制高风险用户的操作权限。</w:t>
      </w:r>
    </w:p>
    <w:p w14:paraId="7771C46D">
      <w:pPr>
        <w:spacing w:before="0" w:after="0" w:line="420" w:lineRule="exact"/>
        <w:ind w:firstLine="567"/>
        <w:jc w:val="both"/>
      </w:pPr>
      <w:r>
        <w:rPr>
          <w:rFonts w:ascii="Times New Roman" w:hAnsi="Times New Roman" w:eastAsia="宋体"/>
          <w:sz w:val="24"/>
        </w:rPr>
        <w:t>异常交易监控实时分析交易数据，识别可疑的交易行为。包括大额交易、异地交易、频繁小额交易等异常模式。系统建立实时风控规则引擎，对异常交易进行拦截和人工审核。同时与第三方风控服务集成，利用大数据和机器学习技术提升风险识别能力。</w:t>
      </w:r>
    </w:p>
    <w:p w14:paraId="466FC696">
      <w:pPr>
        <w:spacing w:before="0" w:after="0" w:line="420" w:lineRule="exact"/>
        <w:ind w:firstLine="567"/>
        <w:jc w:val="both"/>
      </w:pPr>
      <w:r>
        <w:rPr>
          <w:rFonts w:ascii="Times New Roman" w:hAnsi="Times New Roman" w:eastAsia="宋体"/>
          <w:sz w:val="24"/>
        </w:rPr>
        <w:t>风险用户识别通过用户画像分析、历史行为分析、社交网络分析等手段识别高风险用户。系统建立用户风险评分模型，根据用户的注册信息、交易历史、行为特征等因素计算风险分数。对高风险用户实施更严格的验证和监控措施。</w:t>
      </w:r>
    </w:p>
    <w:p w14:paraId="43A8C4B6">
      <w:pPr>
        <w:spacing w:before="0" w:after="0" w:line="420" w:lineRule="exact"/>
        <w:ind w:firstLine="567"/>
        <w:jc w:val="both"/>
      </w:pPr>
      <w:r>
        <w:rPr>
          <w:rFonts w:ascii="Times New Roman" w:hAnsi="Times New Roman" w:eastAsia="宋体"/>
          <w:sz w:val="24"/>
        </w:rPr>
        <w:t>资金安全保障通过多重验证、资金托管、实时监控等机制确保用户资金安全。系统与银行和第三方支付机构建立安全的资金通道，采用资金托管模式保护用户资金。建立资金流水监控机制，实时检测异常的资金流动。提供资金安全险等保障措施，降低用户的资金风险。</w:t>
      </w:r>
    </w:p>
    <w:p w14:paraId="1F26261C">
      <w:pPr>
        <w:spacing w:before="120" w:after="120" w:line="420" w:lineRule="exact"/>
        <w:jc w:val="left"/>
      </w:pPr>
      <w:r>
        <w:rPr>
          <w:rFonts w:ascii="黑体" w:hAnsi="黑体" w:eastAsia="黑体"/>
          <w:b/>
          <w:sz w:val="24"/>
        </w:rPr>
        <w:t>3.3.4 可扩展性需求</w:t>
      </w:r>
    </w:p>
    <w:p w14:paraId="3C9EEF23">
      <w:pPr>
        <w:spacing w:before="0" w:after="0" w:line="420" w:lineRule="exact"/>
        <w:ind w:firstLine="567"/>
        <w:jc w:val="both"/>
      </w:pPr>
      <w:r>
        <w:rPr>
          <w:rFonts w:ascii="Times New Roman" w:hAnsi="Times New Roman" w:eastAsia="宋体"/>
          <w:b/>
          <w:sz w:val="24"/>
        </w:rPr>
        <w:t>水平扩展能力</w:t>
      </w:r>
    </w:p>
    <w:p w14:paraId="435FB30C">
      <w:pPr>
        <w:spacing w:before="0" w:after="0" w:line="420" w:lineRule="exact"/>
        <w:ind w:firstLine="567"/>
        <w:jc w:val="both"/>
      </w:pPr>
      <w:r>
        <w:rPr>
          <w:rFonts w:ascii="Times New Roman" w:hAnsi="Times New Roman" w:eastAsia="宋体"/>
          <w:sz w:val="24"/>
        </w:rPr>
        <w:t>支持服务实例动态扩缩容是微服务架构的核心优势之一。系统设计了无状态的服务架构，所有服务实例都可以独立部署和运行，不依赖特定的服务器或存储状态。通过容器化技术和编排工具，系统能够根据负载情况自动增加或减少服务实例数量。在业务高峰期，系统可以快速扩展服务实例以应对增长的请求量；在业务低谷期，系统可以自动缩减实例数量以节约资源成本。</w:t>
      </w:r>
    </w:p>
    <w:p w14:paraId="18D25149">
      <w:pPr>
        <w:spacing w:before="0" w:after="0" w:line="420" w:lineRule="exact"/>
        <w:ind w:firstLine="567"/>
        <w:jc w:val="both"/>
      </w:pPr>
      <w:r>
        <w:rPr>
          <w:rFonts w:ascii="Times New Roman" w:hAnsi="Times New Roman" w:eastAsia="宋体"/>
          <w:sz w:val="24"/>
        </w:rPr>
        <w:t>数据库读写分离和分库分表是应对数据量增长的重要扩展策略。系统采用主从复制架构，将读操作分散到多个从库，提升数据库的查询性能。对于数据量巨大的表，采用水平分表策略，将数据按照一定规则分散到多个表中。同时支持垂直分库，将不同业务域的数据存储在独立的数据库中，实现业务隔离和性能优化。</w:t>
      </w:r>
    </w:p>
    <w:p w14:paraId="389CC8AC">
      <w:pPr>
        <w:spacing w:before="0" w:after="0" w:line="420" w:lineRule="exact"/>
        <w:ind w:firstLine="567"/>
        <w:jc w:val="both"/>
      </w:pPr>
      <w:r>
        <w:rPr>
          <w:rFonts w:ascii="Times New Roman" w:hAnsi="Times New Roman" w:eastAsia="宋体"/>
          <w:sz w:val="24"/>
        </w:rPr>
        <w:t>缓存集群支持确保系统在缓存层面的高可用性和扩展性。系统采用Redis集群模式，支持数据分片和主从复制。当缓存访问量增长时，可以通过增加缓存节点来扩展缓存容量和处理能力。缓存集群具备故障自动转移能力，当某个节点出现故障时，系统能够自动将请求转移到健康的节点。</w:t>
      </w:r>
    </w:p>
    <w:p w14:paraId="09C7E55B">
      <w:pPr>
        <w:spacing w:before="0" w:after="0" w:line="420" w:lineRule="exact"/>
        <w:ind w:firstLine="567"/>
        <w:jc w:val="both"/>
      </w:pPr>
      <w:r>
        <w:rPr>
          <w:rFonts w:ascii="Times New Roman" w:hAnsi="Times New Roman" w:eastAsia="宋体"/>
          <w:sz w:val="24"/>
        </w:rPr>
        <w:t>负载均衡配置为系统提供流量分发和故障隔离能力。系统采用多层次的负载均衡架构，包括DNS负载均衡、硬件负载均衡、软件负载均衡等。负载均衡器支持多种分发算法，如轮询、权重、最少连接等，可以根据服务器性能和负载情况进行智能分发。同时具备健康检查功能，自动识别和隔离故障节点。</w:t>
      </w:r>
    </w:p>
    <w:p w14:paraId="5285B929">
      <w:pPr>
        <w:spacing w:before="0" w:after="0" w:line="420" w:lineRule="exact"/>
        <w:ind w:firstLine="567"/>
        <w:jc w:val="both"/>
      </w:pPr>
      <w:r>
        <w:rPr>
          <w:rFonts w:ascii="Times New Roman" w:hAnsi="Times New Roman" w:eastAsia="宋体"/>
          <w:b/>
          <w:sz w:val="24"/>
        </w:rPr>
        <w:t>垂直扩展能力</w:t>
      </w:r>
    </w:p>
    <w:p w14:paraId="76DB3F6C">
      <w:pPr>
        <w:spacing w:before="0" w:after="0" w:line="420" w:lineRule="exact"/>
        <w:ind w:firstLine="567"/>
        <w:jc w:val="both"/>
      </w:pPr>
      <w:r>
        <w:rPr>
          <w:rFonts w:ascii="Times New Roman" w:hAnsi="Times New Roman" w:eastAsia="宋体"/>
          <w:sz w:val="24"/>
        </w:rPr>
        <w:t>服务器硬件升级支持为系统性能提升提供了直接有效的手段。系统架构设计充分考虑了硬件升级的便利性，支持CPU、内存、存储等硬件组件的无缝升级。通过合理的系统设计和优化，硬件性能的提升能够直接转化为系统性能的改善。系统还支持异构硬件环境，能够充分利用不同性能特征的硬件资源。</w:t>
      </w:r>
    </w:p>
    <w:p w14:paraId="286B780B">
      <w:pPr>
        <w:spacing w:before="0" w:after="0" w:line="420" w:lineRule="exact"/>
        <w:ind w:firstLine="567"/>
        <w:jc w:val="both"/>
      </w:pPr>
      <w:r>
        <w:rPr>
          <w:rFonts w:ascii="Times New Roman" w:hAnsi="Times New Roman" w:eastAsia="宋体"/>
          <w:sz w:val="24"/>
        </w:rPr>
        <w:t>数据库性能优化通过多种技术手段提升数据处理能力。包括索引优化、查询优化、存储优化等方面。系统定期分析数据库性能指标，识别性能瓶颈并实施针对性的优化措施。支持数据库引擎的升级和调优，充分利用新版本数据库的性能改进和新特性。</w:t>
      </w:r>
    </w:p>
    <w:p w14:paraId="4AC029CA">
      <w:pPr>
        <w:spacing w:before="0" w:after="0" w:line="420" w:lineRule="exact"/>
        <w:ind w:firstLine="567"/>
        <w:jc w:val="both"/>
      </w:pPr>
      <w:r>
        <w:rPr>
          <w:rFonts w:ascii="Times New Roman" w:hAnsi="Times New Roman" w:eastAsia="宋体"/>
          <w:sz w:val="24"/>
        </w:rPr>
        <w:t>应用程序优化从软件层面提升系统性能和资源利用效率。包括算法优化、代码重构、架构优化等方面。系统建立持续的性能监控和分析机制，识别性能热点和优化机会。采用先进的开发技术和框架，提升应用程序的执行效率和资源利用率。</w:t>
      </w:r>
    </w:p>
    <w:p w14:paraId="007B5933">
      <w:pPr>
        <w:spacing w:before="0" w:after="0" w:line="420" w:lineRule="exact"/>
        <w:ind w:firstLine="567"/>
        <w:jc w:val="both"/>
      </w:pPr>
      <w:r>
        <w:rPr>
          <w:rFonts w:ascii="Times New Roman" w:hAnsi="Times New Roman" w:eastAsia="宋体"/>
          <w:sz w:val="24"/>
        </w:rPr>
        <w:t>网络带宽扩容确保系统能够处理不断增长的网络流量。系统支持网络设备的升级和带宽的扩容，包括内网带宽和外网带宽的扩展。通过CDN加速、数据压缩、协议优化等技术手段，提升网络传输效率。同时建立网络性能监控机制，及时发现和解决网络瓶颈问题。</w:t>
      </w:r>
    </w:p>
    <w:p w14:paraId="0AC3FA60">
      <w:pPr>
        <w:spacing w:before="120" w:after="120" w:line="420" w:lineRule="exact"/>
        <w:jc w:val="left"/>
      </w:pPr>
      <w:r>
        <w:rPr>
          <w:rFonts w:ascii="黑体" w:hAnsi="黑体" w:eastAsia="黑体"/>
          <w:b/>
          <w:sz w:val="24"/>
        </w:rPr>
        <w:t>3.4 系统架构规划</w:t>
      </w:r>
    </w:p>
    <w:p w14:paraId="5A37404F">
      <w:pPr>
        <w:spacing w:before="120" w:after="120" w:line="420" w:lineRule="exact"/>
        <w:jc w:val="left"/>
      </w:pPr>
      <w:r>
        <w:rPr>
          <w:rFonts w:ascii="黑体" w:hAnsi="黑体" w:eastAsia="黑体"/>
          <w:b/>
          <w:sz w:val="24"/>
        </w:rPr>
        <w:t>3.4.1 总体架构设计</w:t>
      </w:r>
    </w:p>
    <w:p w14:paraId="2572E7DC">
      <w:pPr>
        <w:spacing w:before="0" w:after="0" w:line="420" w:lineRule="exact"/>
        <w:ind w:firstLine="567"/>
        <w:jc w:val="both"/>
      </w:pPr>
      <w:r>
        <w:rPr>
          <w:rFonts w:ascii="Times New Roman" w:hAnsi="Times New Roman" w:eastAsia="宋体"/>
          <w:b/>
          <w:sz w:val="24"/>
        </w:rPr>
        <w:t>分层架构设计</w:t>
      </w:r>
    </w:p>
    <w:p w14:paraId="34323AED">
      <w:pPr>
        <w:spacing w:before="0" w:after="0" w:line="420" w:lineRule="exact"/>
        <w:ind w:firstLine="567"/>
        <w:jc w:val="both"/>
      </w:pPr>
      <w:r>
        <w:rPr>
          <w:rFonts w:ascii="Times New Roman" w:hAnsi="Times New Roman" w:eastAsia="宋体"/>
          <w:sz w:val="24"/>
        </w:rPr>
        <w:t>基于项目实际结构，系统采用经典的四层架构模式：</w:t>
      </w:r>
    </w:p>
    <w:p w14:paraId="42A4A7F0">
      <w:pPr>
        <w:spacing w:before="0" w:after="0" w:line="420" w:lineRule="exact"/>
        <w:ind w:firstLine="567"/>
        <w:jc w:val="both"/>
        <w:rPr>
          <w:rFonts w:hint="eastAsia" w:eastAsia="宋体"/>
          <w:lang w:eastAsia="zh-CN"/>
        </w:rPr>
      </w:pPr>
      <w:r>
        <w:rPr>
          <w:rFonts w:ascii="Times New Roman" w:hAnsi="Times New Roman" w:eastAsia="宋体"/>
          <w:sz w:val="24"/>
        </w:rPr>
        <w:t>1. 接入层（Access Layer）</w:t>
      </w:r>
    </w:p>
    <w:p w14:paraId="106C707F">
      <w:pPr>
        <w:spacing w:before="0" w:after="0" w:line="420" w:lineRule="exact"/>
        <w:ind w:firstLine="567"/>
        <w:jc w:val="both"/>
      </w:pPr>
      <w:r>
        <w:rPr>
          <w:rFonts w:ascii="Times New Roman" w:hAnsi="Times New Roman" w:eastAsia="宋体"/>
          <w:sz w:val="24"/>
        </w:rPr>
        <w:t>- 负载均衡器（Nginx）</w:t>
      </w:r>
    </w:p>
    <w:p w14:paraId="05B1E940">
      <w:pPr>
        <w:spacing w:before="0" w:after="0" w:line="420" w:lineRule="exact"/>
        <w:ind w:firstLine="567"/>
        <w:jc w:val="both"/>
      </w:pPr>
      <w:r>
        <w:rPr>
          <w:rFonts w:ascii="Times New Roman" w:hAnsi="Times New Roman" w:eastAsia="宋体"/>
          <w:sz w:val="24"/>
        </w:rPr>
        <w:t>- API 网关（Spring Cloud Gateway）</w:t>
      </w:r>
    </w:p>
    <w:p w14:paraId="0832173C">
      <w:pPr>
        <w:spacing w:before="0" w:after="0" w:line="420" w:lineRule="exact"/>
        <w:ind w:firstLine="567"/>
        <w:jc w:val="both"/>
      </w:pPr>
      <w:r>
        <w:rPr>
          <w:rFonts w:ascii="Times New Roman" w:hAnsi="Times New Roman" w:eastAsia="宋体"/>
          <w:sz w:val="24"/>
        </w:rPr>
        <w:t>- CDN 加速（静态资源）</w:t>
      </w:r>
    </w:p>
    <w:p w14:paraId="36FF724A">
      <w:pPr>
        <w:spacing w:before="0" w:after="0" w:line="420" w:lineRule="exact"/>
        <w:ind w:firstLine="567"/>
        <w:jc w:val="both"/>
        <w:rPr>
          <w:rFonts w:hint="eastAsia" w:eastAsia="宋体"/>
          <w:lang w:eastAsia="zh-CN"/>
        </w:rPr>
      </w:pPr>
      <w:r>
        <w:rPr>
          <w:rFonts w:ascii="Times New Roman" w:hAnsi="Times New Roman" w:eastAsia="宋体"/>
          <w:sz w:val="24"/>
        </w:rPr>
        <w:t>2. 服务层（Service Layer）</w:t>
      </w:r>
    </w:p>
    <w:p w14:paraId="5BE8C62D">
      <w:pPr>
        <w:spacing w:before="0" w:after="0" w:line="420" w:lineRule="exact"/>
        <w:ind w:firstLine="567"/>
        <w:jc w:val="both"/>
      </w:pPr>
      <w:r>
        <w:rPr>
          <w:rFonts w:ascii="Times New Roman" w:hAnsi="Times New Roman" w:eastAsia="宋体"/>
          <w:sz w:val="24"/>
        </w:rPr>
        <w:t>- 18个微服务模块（基于项目POM配置）</w:t>
      </w:r>
    </w:p>
    <w:p w14:paraId="02014F8B">
      <w:pPr>
        <w:spacing w:before="0" w:after="0" w:line="420" w:lineRule="exact"/>
        <w:ind w:firstLine="567"/>
        <w:jc w:val="both"/>
      </w:pPr>
      <w:r>
        <w:rPr>
          <w:rFonts w:ascii="Times New Roman" w:hAnsi="Times New Roman" w:eastAsia="宋体"/>
          <w:sz w:val="24"/>
        </w:rPr>
        <w:t>- shop-auth（认证授权）</w:t>
      </w:r>
    </w:p>
    <w:p w14:paraId="151799F9">
      <w:pPr>
        <w:spacing w:before="0" w:after="0" w:line="420" w:lineRule="exact"/>
        <w:ind w:firstLine="567"/>
        <w:jc w:val="both"/>
      </w:pPr>
      <w:r>
        <w:rPr>
          <w:rFonts w:ascii="Times New Roman" w:hAnsi="Times New Roman" w:eastAsia="宋体"/>
          <w:sz w:val="24"/>
        </w:rPr>
        <w:t>- shop-user（用户管理）</w:t>
      </w:r>
    </w:p>
    <w:p w14:paraId="2FA2C5AB">
      <w:pPr>
        <w:spacing w:before="0" w:after="0" w:line="420" w:lineRule="exact"/>
        <w:ind w:firstLine="567"/>
        <w:jc w:val="both"/>
      </w:pPr>
      <w:r>
        <w:rPr>
          <w:rFonts w:ascii="Times New Roman" w:hAnsi="Times New Roman" w:eastAsia="宋体"/>
          <w:sz w:val="24"/>
        </w:rPr>
        <w:t>- shop-goods（商品管理）</w:t>
      </w:r>
    </w:p>
    <w:p w14:paraId="5DBD2A9C">
      <w:pPr>
        <w:spacing w:before="0" w:after="0" w:line="420" w:lineRule="exact"/>
        <w:ind w:firstLine="567"/>
        <w:jc w:val="both"/>
      </w:pPr>
      <w:r>
        <w:rPr>
          <w:rFonts w:ascii="Times New Roman" w:hAnsi="Times New Roman" w:eastAsia="宋体"/>
          <w:sz w:val="24"/>
        </w:rPr>
        <w:t>- shop-order（订单管理）</w:t>
      </w:r>
    </w:p>
    <w:p w14:paraId="0C9CD1FC">
      <w:pPr>
        <w:spacing w:before="0" w:after="0" w:line="420" w:lineRule="exact"/>
        <w:ind w:firstLine="567"/>
        <w:jc w:val="both"/>
      </w:pPr>
      <w:r>
        <w:rPr>
          <w:rFonts w:ascii="Times New Roman" w:hAnsi="Times New Roman" w:eastAsia="宋体"/>
          <w:sz w:val="24"/>
        </w:rPr>
        <w:t>- shop-cart（购物车）</w:t>
      </w:r>
    </w:p>
    <w:p w14:paraId="7AC069B5">
      <w:pPr>
        <w:spacing w:before="0" w:after="0" w:line="420" w:lineRule="exact"/>
        <w:ind w:firstLine="567"/>
        <w:jc w:val="both"/>
      </w:pPr>
      <w:r>
        <w:rPr>
          <w:rFonts w:ascii="Times New Roman" w:hAnsi="Times New Roman" w:eastAsia="宋体"/>
          <w:sz w:val="24"/>
        </w:rPr>
        <w:t>- shop-activity（营销活动）</w:t>
      </w:r>
    </w:p>
    <w:p w14:paraId="51D3B577">
      <w:pPr>
        <w:spacing w:before="0" w:after="0" w:line="420" w:lineRule="exact"/>
        <w:ind w:firstLine="567"/>
        <w:jc w:val="both"/>
      </w:pPr>
      <w:r>
        <w:rPr>
          <w:rFonts w:ascii="Times New Roman" w:hAnsi="Times New Roman" w:eastAsia="宋体"/>
          <w:sz w:val="24"/>
        </w:rPr>
        <w:t>- shop-seller（商家管理）</w:t>
      </w:r>
    </w:p>
    <w:p w14:paraId="726878AC">
      <w:pPr>
        <w:spacing w:before="0" w:after="0" w:line="420" w:lineRule="exact"/>
        <w:ind w:firstLine="567"/>
        <w:jc w:val="both"/>
      </w:pPr>
      <w:r>
        <w:rPr>
          <w:rFonts w:ascii="Times New Roman" w:hAnsi="Times New Roman" w:eastAsia="宋体"/>
          <w:sz w:val="24"/>
        </w:rPr>
        <w:t>- shop-platform（平台管理）</w:t>
      </w:r>
    </w:p>
    <w:p w14:paraId="303E4303">
      <w:pPr>
        <w:spacing w:before="0" w:after="0" w:line="420" w:lineRule="exact"/>
        <w:ind w:firstLine="567"/>
        <w:jc w:val="both"/>
      </w:pPr>
      <w:r>
        <w:rPr>
          <w:rFonts w:ascii="Times New Roman" w:hAnsi="Times New Roman" w:eastAsia="宋体"/>
          <w:sz w:val="24"/>
        </w:rPr>
        <w:t>- shop-settlement（结算服务）</w:t>
      </w:r>
    </w:p>
    <w:p w14:paraId="1CF97806">
      <w:pPr>
        <w:spacing w:before="0" w:after="0" w:line="420" w:lineRule="exact"/>
        <w:ind w:firstLine="567"/>
        <w:jc w:val="both"/>
      </w:pPr>
      <w:r>
        <w:rPr>
          <w:rFonts w:ascii="Times New Roman" w:hAnsi="Times New Roman" w:eastAsia="宋体"/>
          <w:sz w:val="24"/>
        </w:rPr>
        <w:t>- shop-risk（风控服务）</w:t>
      </w:r>
    </w:p>
    <w:p w14:paraId="286E9114">
      <w:pPr>
        <w:spacing w:before="0" w:after="0" w:line="420" w:lineRule="exact"/>
        <w:ind w:firstLine="567"/>
        <w:jc w:val="both"/>
      </w:pPr>
      <w:r>
        <w:rPr>
          <w:rFonts w:ascii="Times New Roman" w:hAnsi="Times New Roman" w:eastAsia="宋体"/>
          <w:sz w:val="24"/>
        </w:rPr>
        <w:t>- shop-elasticsearch（搜索服务）</w:t>
      </w:r>
    </w:p>
    <w:p w14:paraId="06B54F47">
      <w:pPr>
        <w:spacing w:before="0" w:after="0" w:line="420" w:lineRule="exact"/>
        <w:ind w:firstLine="567"/>
        <w:jc w:val="both"/>
      </w:pPr>
      <w:r>
        <w:rPr>
          <w:rFonts w:ascii="Times New Roman" w:hAnsi="Times New Roman" w:eastAsia="宋体"/>
          <w:sz w:val="24"/>
        </w:rPr>
        <w:t>- shop-oss（对象存储）</w:t>
      </w:r>
    </w:p>
    <w:p w14:paraId="293D5E21">
      <w:pPr>
        <w:spacing w:before="0" w:after="0" w:line="420" w:lineRule="exact"/>
        <w:ind w:firstLine="567"/>
        <w:jc w:val="both"/>
      </w:pPr>
      <w:r>
        <w:rPr>
          <w:rFonts w:ascii="Times New Roman" w:hAnsi="Times New Roman" w:eastAsia="宋体"/>
          <w:sz w:val="24"/>
        </w:rPr>
        <w:t>- shop-job（任务调度）</w:t>
      </w:r>
    </w:p>
    <w:p w14:paraId="007FAC92">
      <w:pPr>
        <w:spacing w:before="0" w:after="0" w:line="420" w:lineRule="exact"/>
        <w:ind w:firstLine="567"/>
        <w:jc w:val="both"/>
      </w:pPr>
      <w:r>
        <w:rPr>
          <w:rFonts w:ascii="Times New Roman" w:hAnsi="Times New Roman" w:eastAsia="宋体"/>
          <w:sz w:val="24"/>
        </w:rPr>
        <w:t>- shop-manage（管理后台）</w:t>
      </w:r>
    </w:p>
    <w:p w14:paraId="3B7D6DF5">
      <w:pPr>
        <w:spacing w:before="0" w:after="0" w:line="420" w:lineRule="exact"/>
        <w:ind w:firstLine="567"/>
        <w:jc w:val="both"/>
      </w:pPr>
      <w:r>
        <w:rPr>
          <w:rFonts w:ascii="Times New Roman" w:hAnsi="Times New Roman" w:eastAsia="宋体"/>
          <w:sz w:val="24"/>
        </w:rPr>
        <w:t>- shop-gateway（网关服务）</w:t>
      </w:r>
    </w:p>
    <w:p w14:paraId="177A7C6D">
      <w:pPr>
        <w:spacing w:before="0" w:after="0" w:line="420" w:lineRule="exact"/>
        <w:ind w:firstLine="567"/>
        <w:jc w:val="both"/>
      </w:pPr>
      <w:r>
        <w:rPr>
          <w:rFonts w:ascii="Times New Roman" w:hAnsi="Times New Roman" w:eastAsia="宋体"/>
          <w:sz w:val="24"/>
        </w:rPr>
        <w:t>- 服务注册中心（Nacos）</w:t>
      </w:r>
    </w:p>
    <w:p w14:paraId="64E9C0A6">
      <w:pPr>
        <w:spacing w:before="0" w:after="0" w:line="420" w:lineRule="exact"/>
        <w:ind w:firstLine="567"/>
        <w:jc w:val="both"/>
      </w:pPr>
      <w:r>
        <w:rPr>
          <w:rFonts w:ascii="Times New Roman" w:hAnsi="Times New Roman" w:eastAsia="宋体"/>
          <w:sz w:val="24"/>
        </w:rPr>
        <w:t>- 配置中心（Nacos Config）</w:t>
      </w:r>
    </w:p>
    <w:p w14:paraId="6B0F5092">
      <w:pPr>
        <w:spacing w:before="0" w:after="0" w:line="420" w:lineRule="exact"/>
        <w:ind w:firstLine="567"/>
        <w:jc w:val="both"/>
        <w:rPr>
          <w:rFonts w:hint="eastAsia" w:eastAsia="宋体"/>
          <w:lang w:eastAsia="zh-CN"/>
        </w:rPr>
      </w:pPr>
      <w:r>
        <w:rPr>
          <w:rFonts w:ascii="Times New Roman" w:hAnsi="Times New Roman" w:eastAsia="宋体"/>
          <w:sz w:val="24"/>
        </w:rPr>
        <w:t>3. 数据层（Data Layer）</w:t>
      </w:r>
    </w:p>
    <w:p w14:paraId="0A7F6533">
      <w:pPr>
        <w:spacing w:before="0" w:after="0" w:line="420" w:lineRule="exact"/>
        <w:ind w:firstLine="567"/>
        <w:jc w:val="both"/>
      </w:pPr>
      <w:r>
        <w:rPr>
          <w:rFonts w:ascii="Times New Roman" w:hAnsi="Times New Roman" w:eastAsia="宋体"/>
          <w:sz w:val="24"/>
        </w:rPr>
        <w:t>- 8个业务数据库（MySQL主从复制）</w:t>
      </w:r>
    </w:p>
    <w:p w14:paraId="086FE380">
      <w:pPr>
        <w:spacing w:before="0" w:after="0" w:line="420" w:lineRule="exact"/>
        <w:ind w:firstLine="567"/>
        <w:jc w:val="both"/>
      </w:pPr>
      <w:r>
        <w:rPr>
          <w:rFonts w:ascii="Times New Roman" w:hAnsi="Times New Roman" w:eastAsia="宋体"/>
          <w:sz w:val="24"/>
        </w:rPr>
        <w:t>- 分布式缓存（Redis集群）</w:t>
      </w:r>
    </w:p>
    <w:p w14:paraId="6C7B0449">
      <w:pPr>
        <w:spacing w:before="0" w:after="0" w:line="420" w:lineRule="exact"/>
        <w:ind w:firstLine="567"/>
        <w:jc w:val="both"/>
      </w:pPr>
      <w:r>
        <w:rPr>
          <w:rFonts w:ascii="Times New Roman" w:hAnsi="Times New Roman" w:eastAsia="宋体"/>
          <w:sz w:val="24"/>
        </w:rPr>
        <w:t>- 消息队列（RabbitMQ）</w:t>
      </w:r>
    </w:p>
    <w:p w14:paraId="236AE87E">
      <w:pPr>
        <w:spacing w:before="0" w:after="0" w:line="420" w:lineRule="exact"/>
        <w:ind w:firstLine="567"/>
        <w:jc w:val="both"/>
        <w:rPr>
          <w:rFonts w:hint="eastAsia" w:eastAsia="宋体"/>
          <w:lang w:eastAsia="zh-CN"/>
        </w:rPr>
      </w:pPr>
      <w:r>
        <w:rPr>
          <w:rFonts w:ascii="Times New Roman" w:hAnsi="Times New Roman" w:eastAsia="宋体"/>
          <w:sz w:val="24"/>
        </w:rPr>
        <w:t>4. 基础设施层（Infrastructure Layer）</w:t>
      </w:r>
    </w:p>
    <w:p w14:paraId="733D9E9C">
      <w:pPr>
        <w:spacing w:before="0" w:after="0" w:line="420" w:lineRule="exact"/>
        <w:ind w:firstLine="567"/>
        <w:jc w:val="both"/>
      </w:pPr>
      <w:r>
        <w:rPr>
          <w:rFonts w:ascii="Times New Roman" w:hAnsi="Times New Roman" w:eastAsia="宋体"/>
          <w:sz w:val="24"/>
        </w:rPr>
        <w:t>- 容器运行环境（Docker）</w:t>
      </w:r>
    </w:p>
    <w:p w14:paraId="3E5FF9F2">
      <w:pPr>
        <w:spacing w:before="0" w:after="0" w:line="420" w:lineRule="exact"/>
        <w:ind w:firstLine="567"/>
        <w:jc w:val="both"/>
      </w:pPr>
      <w:r>
        <w:rPr>
          <w:rFonts w:ascii="Times New Roman" w:hAnsi="Times New Roman" w:eastAsia="宋体"/>
          <w:sz w:val="24"/>
        </w:rPr>
        <w:t>- 监控系统（Prometheus + Grafana）</w:t>
      </w:r>
    </w:p>
    <w:p w14:paraId="3149DEE9">
      <w:pPr>
        <w:spacing w:before="0" w:after="0" w:line="420" w:lineRule="exact"/>
        <w:ind w:firstLine="567"/>
        <w:jc w:val="both"/>
      </w:pPr>
      <w:r>
        <w:rPr>
          <w:rFonts w:ascii="Times New Roman" w:hAnsi="Times New Roman" w:eastAsia="宋体"/>
          <w:sz w:val="24"/>
        </w:rPr>
        <w:t>- 日志系统（ELK Stack）</w:t>
      </w:r>
    </w:p>
    <w:p w14:paraId="45C5FD65">
      <w:pPr>
        <w:spacing w:before="0" w:after="0" w:line="420" w:lineRule="exact"/>
        <w:ind w:firstLine="567"/>
        <w:jc w:val="both"/>
      </w:pPr>
      <w:r>
        <w:rPr>
          <w:rFonts w:ascii="Times New Roman" w:hAnsi="Times New Roman" w:eastAsia="宋体"/>
          <w:b/>
          <w:sz w:val="24"/>
        </w:rPr>
        <w:t>微服务架构图</w:t>
      </w:r>
    </w:p>
    <w:p w14:paraId="35EE64B7">
      <w:pPr>
        <w:spacing w:before="0" w:after="0" w:line="420" w:lineRule="exact"/>
        <w:ind w:firstLine="567"/>
        <w:jc w:val="both"/>
      </w:pPr>
      <w:r>
        <w:rPr>
          <w:rFonts w:ascii="Times New Roman" w:hAnsi="Times New Roman" w:eastAsia="宋体"/>
          <w:sz w:val="24"/>
        </w:rPr>
        <w:t>```</w:t>
      </w:r>
    </w:p>
    <w:p w14:paraId="483B03FE">
      <w:pPr>
        <w:spacing w:before="0" w:after="0" w:line="420" w:lineRule="exact"/>
        <w:ind w:firstLine="567"/>
        <w:jc w:val="both"/>
      </w:pPr>
      <w:r>
        <w:rPr>
          <w:rFonts w:ascii="Times New Roman" w:hAnsi="Times New Roman" w:eastAsia="宋体"/>
          <w:sz w:val="24"/>
        </w:rPr>
        <w:t>┌─────────────────┐</w:t>
      </w:r>
    </w:p>
    <w:p w14:paraId="169F524C">
      <w:pPr>
        <w:spacing w:before="0" w:after="0" w:line="420" w:lineRule="exact"/>
        <w:ind w:firstLine="567"/>
        <w:jc w:val="both"/>
      </w:pPr>
      <w:r>
        <w:rPr>
          <w:rFonts w:ascii="Times New Roman" w:hAnsi="Times New Roman" w:eastAsia="宋体"/>
          <w:sz w:val="24"/>
        </w:rPr>
        <w:t>│   前端应用层     │</w:t>
      </w:r>
    </w:p>
    <w:p w14:paraId="6A80D6A3">
      <w:pPr>
        <w:spacing w:before="0" w:after="0" w:line="420" w:lineRule="exact"/>
        <w:ind w:firstLine="567"/>
        <w:jc w:val="both"/>
      </w:pPr>
      <w:r>
        <w:rPr>
          <w:rFonts w:ascii="Times New Roman" w:hAnsi="Times New Roman" w:eastAsia="宋体"/>
          <w:sz w:val="24"/>
        </w:rPr>
        <w:t>│ Vue管理后台+App  │</w:t>
      </w:r>
    </w:p>
    <w:p w14:paraId="466118E7">
      <w:pPr>
        <w:spacing w:before="0" w:after="0" w:line="420" w:lineRule="exact"/>
        <w:ind w:firstLine="567"/>
        <w:jc w:val="both"/>
      </w:pPr>
      <w:r>
        <w:rPr>
          <w:rFonts w:ascii="Times New Roman" w:hAnsi="Times New Roman" w:eastAsia="宋体"/>
          <w:sz w:val="24"/>
        </w:rPr>
        <w:t>└─────────┬───────┘</w:t>
      </w:r>
    </w:p>
    <w:p w14:paraId="3C54FE35">
      <w:pPr>
        <w:spacing w:before="0" w:after="0" w:line="420" w:lineRule="exact"/>
        <w:ind w:firstLine="567"/>
        <w:jc w:val="both"/>
      </w:pPr>
      <w:r>
        <w:rPr>
          <w:rFonts w:ascii="Times New Roman" w:hAnsi="Times New Roman" w:eastAsia="宋体"/>
          <w:sz w:val="24"/>
        </w:rPr>
        <w:t>│</w:t>
      </w:r>
    </w:p>
    <w:p w14:paraId="36583FD8">
      <w:pPr>
        <w:spacing w:before="0" w:after="0" w:line="420" w:lineRule="exact"/>
        <w:ind w:firstLine="567"/>
        <w:jc w:val="both"/>
      </w:pPr>
      <w:r>
        <w:rPr>
          <w:rFonts w:ascii="Times New Roman" w:hAnsi="Times New Roman" w:eastAsia="宋体"/>
          <w:sz w:val="24"/>
        </w:rPr>
        <w:t>┌─────────▼───────┐</w:t>
      </w:r>
    </w:p>
    <w:p w14:paraId="0081E33D">
      <w:pPr>
        <w:spacing w:before="0" w:after="0" w:line="420" w:lineRule="exact"/>
        <w:ind w:firstLine="567"/>
        <w:jc w:val="both"/>
      </w:pPr>
      <w:r>
        <w:rPr>
          <w:rFonts w:ascii="Times New Roman" w:hAnsi="Times New Roman" w:eastAsia="宋体"/>
          <w:sz w:val="24"/>
        </w:rPr>
        <w:t>│  Gateway网关     │</w:t>
      </w:r>
    </w:p>
    <w:p w14:paraId="23CEF0A0">
      <w:pPr>
        <w:spacing w:before="0" w:after="0" w:line="420" w:lineRule="exact"/>
        <w:ind w:firstLine="567"/>
        <w:jc w:val="both"/>
      </w:pPr>
      <w:r>
        <w:rPr>
          <w:rFonts w:ascii="Times New Roman" w:hAnsi="Times New Roman" w:eastAsia="宋体"/>
          <w:sz w:val="24"/>
        </w:rPr>
        <w:t>│ (路由+鉴权+限流)  │</w:t>
      </w:r>
    </w:p>
    <w:p w14:paraId="521468F0">
      <w:pPr>
        <w:spacing w:before="0" w:after="0" w:line="420" w:lineRule="exact"/>
        <w:ind w:firstLine="567"/>
        <w:jc w:val="both"/>
      </w:pPr>
      <w:r>
        <w:rPr>
          <w:rFonts w:ascii="Times New Roman" w:hAnsi="Times New Roman" w:eastAsia="宋体"/>
          <w:sz w:val="24"/>
        </w:rPr>
        <w:t>└─────────┬───────┘</w:t>
      </w:r>
    </w:p>
    <w:p w14:paraId="235F5C73">
      <w:pPr>
        <w:spacing w:before="0" w:after="0" w:line="420" w:lineRule="exact"/>
        <w:ind w:firstLine="567"/>
        <w:jc w:val="both"/>
      </w:pPr>
      <w:r>
        <w:rPr>
          <w:rFonts w:ascii="Times New Roman" w:hAnsi="Times New Roman" w:eastAsia="宋体"/>
          <w:sz w:val="24"/>
        </w:rPr>
        <w:t>│</w:t>
      </w:r>
    </w:p>
    <w:p w14:paraId="16051DE5">
      <w:pPr>
        <w:spacing w:before="0" w:after="0" w:line="420" w:lineRule="exact"/>
        <w:ind w:firstLine="567"/>
        <w:jc w:val="both"/>
      </w:pPr>
      <w:r>
        <w:rPr>
          <w:rFonts w:ascii="Times New Roman" w:hAnsi="Times New Roman" w:eastAsia="宋体"/>
          <w:sz w:val="24"/>
        </w:rPr>
        <w:t>┌─────────────────────┼─────────────────────┐</w:t>
      </w:r>
    </w:p>
    <w:p w14:paraId="09F0774A">
      <w:pPr>
        <w:spacing w:before="0" w:after="0" w:line="420" w:lineRule="exact"/>
        <w:ind w:firstLine="567"/>
        <w:jc w:val="both"/>
      </w:pPr>
      <w:r>
        <w:rPr>
          <w:rFonts w:ascii="Times New Roman" w:hAnsi="Times New Roman" w:eastAsia="宋体"/>
          <w:sz w:val="24"/>
        </w:rPr>
        <w:t>│                     │                     │</w:t>
      </w:r>
    </w:p>
    <w:p w14:paraId="2D37C1DD">
      <w:pPr>
        <w:spacing w:before="0" w:after="0" w:line="420" w:lineRule="exact"/>
        <w:ind w:firstLine="567"/>
        <w:jc w:val="both"/>
      </w:pPr>
      <w:r>
        <w:rPr>
          <w:rFonts w:ascii="Times New Roman" w:hAnsi="Times New Roman" w:eastAsia="宋体"/>
          <w:sz w:val="24"/>
        </w:rPr>
        <w:t>┌───────▼───────┐    ┌───────▼───────┐    ┌───────▼───────┐</w:t>
      </w:r>
    </w:p>
    <w:p w14:paraId="7CA5EBB9">
      <w:pPr>
        <w:spacing w:before="0" w:after="0" w:line="420" w:lineRule="exact"/>
        <w:ind w:firstLine="567"/>
        <w:jc w:val="both"/>
      </w:pPr>
      <w:r>
        <w:rPr>
          <w:rFonts w:ascii="Times New Roman" w:hAnsi="Times New Roman" w:eastAsia="宋体"/>
          <w:sz w:val="24"/>
        </w:rPr>
        <w:t>│  用户域服务     │    │  商品域服务     │    │  交易域服务     │</w:t>
      </w:r>
    </w:p>
    <w:p w14:paraId="39AC66E0">
      <w:pPr>
        <w:spacing w:before="0" w:after="0" w:line="420" w:lineRule="exact"/>
        <w:ind w:firstLine="567"/>
        <w:jc w:val="both"/>
      </w:pPr>
      <w:r>
        <w:rPr>
          <w:rFonts w:ascii="Times New Roman" w:hAnsi="Times New Roman" w:eastAsia="宋体"/>
          <w:sz w:val="24"/>
        </w:rPr>
        <w:t>│   user+auth    │    │   goods+cart   │    │ order+activity │</w:t>
      </w:r>
    </w:p>
    <w:p w14:paraId="31432965">
      <w:pPr>
        <w:spacing w:before="0" w:after="0" w:line="420" w:lineRule="exact"/>
        <w:ind w:firstLine="567"/>
        <w:jc w:val="both"/>
      </w:pPr>
      <w:r>
        <w:rPr>
          <w:rFonts w:ascii="Times New Roman" w:hAnsi="Times New Roman" w:eastAsia="宋体"/>
          <w:sz w:val="24"/>
        </w:rPr>
        <w:t>└───────┬───────┘    └───────┬───────┘    └───────┬───────┘</w:t>
      </w:r>
    </w:p>
    <w:p w14:paraId="35193225">
      <w:pPr>
        <w:spacing w:before="0" w:after="0" w:line="420" w:lineRule="exact"/>
        <w:ind w:firstLine="567"/>
        <w:jc w:val="both"/>
      </w:pPr>
      <w:r>
        <w:rPr>
          <w:rFonts w:ascii="Times New Roman" w:hAnsi="Times New Roman" w:eastAsia="宋体"/>
          <w:sz w:val="24"/>
        </w:rPr>
        <w:t>│                     │                     │</w:t>
      </w:r>
    </w:p>
    <w:p w14:paraId="2B953D8E">
      <w:pPr>
        <w:spacing w:before="0" w:after="0" w:line="420" w:lineRule="exact"/>
        <w:ind w:firstLine="567"/>
        <w:jc w:val="both"/>
      </w:pPr>
      <w:r>
        <w:rPr>
          <w:rFonts w:ascii="Times New Roman" w:hAnsi="Times New Roman" w:eastAsia="宋体"/>
          <w:sz w:val="24"/>
        </w:rPr>
        <w:t>└─────────────────────┼─────────────────────┘</w:t>
      </w:r>
    </w:p>
    <w:p w14:paraId="0F563999">
      <w:pPr>
        <w:spacing w:before="0" w:after="0" w:line="420" w:lineRule="exact"/>
        <w:ind w:firstLine="567"/>
        <w:jc w:val="both"/>
      </w:pPr>
      <w:r>
        <w:rPr>
          <w:rFonts w:ascii="Times New Roman" w:hAnsi="Times New Roman" w:eastAsia="宋体"/>
          <w:sz w:val="24"/>
        </w:rPr>
        <w:t>│</w:t>
      </w:r>
    </w:p>
    <w:p w14:paraId="192B317D">
      <w:pPr>
        <w:spacing w:before="0" w:after="0" w:line="420" w:lineRule="exact"/>
        <w:ind w:firstLine="567"/>
        <w:jc w:val="both"/>
      </w:pPr>
      <w:r>
        <w:rPr>
          <w:rFonts w:ascii="Times New Roman" w:hAnsi="Times New Roman" w:eastAsia="宋体"/>
          <w:sz w:val="24"/>
        </w:rPr>
        <w:t>┌─────────────────────────▼─────────────────────────┐</w:t>
      </w:r>
    </w:p>
    <w:p w14:paraId="54330931">
      <w:pPr>
        <w:spacing w:before="0" w:after="0" w:line="420" w:lineRule="exact"/>
        <w:ind w:firstLine="567"/>
        <w:jc w:val="both"/>
      </w:pPr>
      <w:r>
        <w:rPr>
          <w:rFonts w:ascii="Times New Roman" w:hAnsi="Times New Roman" w:eastAsia="宋体"/>
          <w:sz w:val="24"/>
        </w:rPr>
        <w:t>│              基础设施层                          │</w:t>
      </w:r>
    </w:p>
    <w:p w14:paraId="1F873FA6">
      <w:pPr>
        <w:spacing w:before="0" w:after="0" w:line="420" w:lineRule="exact"/>
        <w:ind w:firstLine="567"/>
        <w:jc w:val="both"/>
      </w:pPr>
      <w:r>
        <w:rPr>
          <w:rFonts w:ascii="Times New Roman" w:hAnsi="Times New Roman" w:eastAsia="宋体"/>
          <w:sz w:val="24"/>
        </w:rPr>
        <w:t>│   Nacos + Seata + RabbitMQ + MySQL + Redis      │</w:t>
      </w:r>
    </w:p>
    <w:p w14:paraId="279AF7C3">
      <w:pPr>
        <w:spacing w:before="0" w:after="0" w:line="420" w:lineRule="exact"/>
        <w:ind w:firstLine="567"/>
        <w:jc w:val="both"/>
      </w:pPr>
      <w:r>
        <w:rPr>
          <w:rFonts w:ascii="Times New Roman" w:hAnsi="Times New Roman" w:eastAsia="宋体"/>
          <w:sz w:val="24"/>
        </w:rPr>
        <w:t>└─────────────────────────────────────────────────┘</w:t>
      </w:r>
    </w:p>
    <w:p w14:paraId="13AD258C">
      <w:pPr>
        <w:spacing w:before="0" w:after="0" w:line="420" w:lineRule="exact"/>
        <w:ind w:firstLine="567"/>
        <w:jc w:val="both"/>
      </w:pPr>
      <w:r>
        <w:rPr>
          <w:rFonts w:ascii="Times New Roman" w:hAnsi="Times New Roman" w:eastAsia="宋体"/>
          <w:sz w:val="24"/>
        </w:rPr>
        <w:t>```</w:t>
      </w:r>
    </w:p>
    <w:p w14:paraId="33C1BBF9">
      <w:pPr>
        <w:spacing w:before="120" w:after="120" w:line="420" w:lineRule="exact"/>
        <w:jc w:val="left"/>
      </w:pPr>
      <w:r>
        <w:rPr>
          <w:rFonts w:ascii="黑体" w:hAnsi="黑体" w:eastAsia="黑体"/>
          <w:b/>
          <w:sz w:val="24"/>
        </w:rPr>
        <w:t>3.4.2 技术架构选型</w:t>
      </w:r>
    </w:p>
    <w:p w14:paraId="6F37DCE4">
      <w:pPr>
        <w:spacing w:before="0" w:after="0" w:line="420" w:lineRule="exact"/>
        <w:ind w:firstLine="567"/>
        <w:jc w:val="both"/>
      </w:pPr>
      <w:r>
        <w:rPr>
          <w:rFonts w:ascii="Times New Roman" w:hAnsi="Times New Roman" w:eastAsia="宋体"/>
          <w:sz w:val="24"/>
        </w:rPr>
        <w:t>开发框架（基于项目实际依赖配置）</w:t>
      </w:r>
    </w:p>
    <w:p w14:paraId="661447B0">
      <w:pPr>
        <w:spacing w:before="0" w:after="0" w:line="420" w:lineRule="exact"/>
        <w:ind w:firstLine="567"/>
        <w:jc w:val="both"/>
      </w:pPr>
      <w:r>
        <w:rPr>
          <w:rFonts w:ascii="Times New Roman" w:hAnsi="Times New Roman" w:eastAsia="宋体"/>
          <w:sz w:val="24"/>
        </w:rPr>
        <w:t>- 基础框架：Spring Boot 2.2.9.RELEASE</w:t>
      </w:r>
    </w:p>
    <w:p w14:paraId="08690C9C">
      <w:pPr>
        <w:spacing w:before="0" w:after="0" w:line="420" w:lineRule="exact"/>
        <w:ind w:firstLine="567"/>
        <w:jc w:val="both"/>
      </w:pPr>
      <w:r>
        <w:rPr>
          <w:rFonts w:ascii="Times New Roman" w:hAnsi="Times New Roman" w:eastAsia="宋体"/>
          <w:sz w:val="24"/>
        </w:rPr>
        <w:t>- 微服务框架：Spring Cloud Hoxton.SR2（实际项目版本2.2.2.RELEASE）</w:t>
      </w:r>
    </w:p>
    <w:p w14:paraId="50807D41">
      <w:pPr>
        <w:spacing w:before="0" w:after="0" w:line="420" w:lineRule="exact"/>
        <w:ind w:firstLine="567"/>
        <w:jc w:val="both"/>
      </w:pPr>
      <w:r>
        <w:rPr>
          <w:rFonts w:ascii="Times New Roman" w:hAnsi="Times New Roman" w:eastAsia="宋体"/>
          <w:sz w:val="24"/>
        </w:rPr>
        <w:t>- 服务治理：Spring Cloud Alibaba 2.2.1.RELEASE</w:t>
      </w:r>
    </w:p>
    <w:p w14:paraId="529CBD37">
      <w:pPr>
        <w:spacing w:before="0" w:after="0" w:line="420" w:lineRule="exact"/>
        <w:ind w:firstLine="567"/>
        <w:jc w:val="both"/>
      </w:pPr>
      <w:r>
        <w:rPr>
          <w:rFonts w:ascii="Times New Roman" w:hAnsi="Times New Roman" w:eastAsia="宋体"/>
          <w:b/>
          <w:sz w:val="24"/>
        </w:rPr>
        <w:t>核心组件</w:t>
      </w:r>
    </w:p>
    <w:p w14:paraId="466CA6CB">
      <w:pPr>
        <w:spacing w:before="0" w:after="0" w:line="420" w:lineRule="exact"/>
        <w:ind w:firstLine="567"/>
        <w:jc w:val="both"/>
      </w:pPr>
      <w:r>
        <w:rPr>
          <w:rFonts w:ascii="Times New Roman" w:hAnsi="Times New Roman" w:eastAsia="宋体"/>
          <w:sz w:val="24"/>
        </w:rPr>
        <w:t>- 注册中心：Nacos 1.3.2（服务注册发现与配置管理）</w:t>
      </w:r>
    </w:p>
    <w:p w14:paraId="4AD69E59">
      <w:pPr>
        <w:spacing w:before="0" w:after="0" w:line="420" w:lineRule="exact"/>
        <w:ind w:firstLine="567"/>
        <w:jc w:val="both"/>
      </w:pPr>
      <w:r>
        <w:rPr>
          <w:rFonts w:ascii="Times New Roman" w:hAnsi="Times New Roman" w:eastAsia="宋体"/>
          <w:sz w:val="24"/>
        </w:rPr>
        <w:t>- API网关：Spring Cloud Gateway 2.2.2.RELEASE</w:t>
      </w:r>
    </w:p>
    <w:p w14:paraId="778F0A8C">
      <w:pPr>
        <w:spacing w:before="0" w:after="0" w:line="420" w:lineRule="exact"/>
        <w:ind w:firstLine="567"/>
        <w:jc w:val="both"/>
      </w:pPr>
      <w:r>
        <w:rPr>
          <w:rFonts w:ascii="Times New Roman" w:hAnsi="Times New Roman" w:eastAsia="宋体"/>
          <w:sz w:val="24"/>
        </w:rPr>
        <w:t>- 分布式事务：Seata 1.3.0（AT模式）</w:t>
      </w:r>
    </w:p>
    <w:p w14:paraId="2D273590">
      <w:pPr>
        <w:spacing w:before="0" w:after="0" w:line="420" w:lineRule="exact"/>
        <w:ind w:firstLine="567"/>
        <w:jc w:val="both"/>
      </w:pPr>
      <w:r>
        <w:rPr>
          <w:rFonts w:ascii="Times New Roman" w:hAnsi="Times New Roman" w:eastAsia="宋体"/>
          <w:sz w:val="24"/>
        </w:rPr>
        <w:t>- 流量控制：Sentinel（通过Spring Cloud Alibaba集成）</w:t>
      </w:r>
    </w:p>
    <w:p w14:paraId="06F6CB79">
      <w:pPr>
        <w:spacing w:before="0" w:after="0" w:line="420" w:lineRule="exact"/>
        <w:ind w:firstLine="567"/>
        <w:jc w:val="both"/>
      </w:pPr>
      <w:r>
        <w:rPr>
          <w:rFonts w:ascii="Times New Roman" w:hAnsi="Times New Roman" w:eastAsia="宋体"/>
          <w:sz w:val="24"/>
        </w:rPr>
        <w:t>- 链路追踪：Spring Cloud Sleuth 2.2.2.RELEASE</w:t>
      </w:r>
    </w:p>
    <w:p w14:paraId="01AD5A5B">
      <w:pPr>
        <w:spacing w:before="0" w:after="0" w:line="420" w:lineRule="exact"/>
        <w:ind w:firstLine="567"/>
        <w:jc w:val="both"/>
      </w:pPr>
      <w:r>
        <w:rPr>
          <w:rFonts w:ascii="Times New Roman" w:hAnsi="Times New Roman" w:eastAsia="宋体"/>
          <w:b/>
          <w:sz w:val="24"/>
        </w:rPr>
        <w:t>数据存储技术</w:t>
      </w:r>
    </w:p>
    <w:p w14:paraId="4BFA68D3">
      <w:pPr>
        <w:spacing w:before="0" w:after="0" w:line="420" w:lineRule="exact"/>
        <w:ind w:firstLine="567"/>
        <w:jc w:val="both"/>
      </w:pPr>
      <w:r>
        <w:rPr>
          <w:rFonts w:ascii="Times New Roman" w:hAnsi="Times New Roman" w:eastAsia="宋体"/>
          <w:sz w:val="24"/>
        </w:rPr>
        <w:t>- 关系数据库：MySQL 5.7+</w:t>
      </w:r>
    </w:p>
    <w:p w14:paraId="30C65157">
      <w:pPr>
        <w:spacing w:before="0" w:after="0" w:line="420" w:lineRule="exact"/>
        <w:ind w:firstLine="567"/>
        <w:jc w:val="both"/>
      </w:pPr>
      <w:r>
        <w:rPr>
          <w:rFonts w:ascii="Times New Roman" w:hAnsi="Times New Roman" w:eastAsia="宋体"/>
          <w:sz w:val="24"/>
        </w:rPr>
        <w:t>- 缓存数据库：Redis 6.0+</w:t>
      </w:r>
    </w:p>
    <w:p w14:paraId="47C5B13D">
      <w:pPr>
        <w:spacing w:before="0" w:after="0" w:line="420" w:lineRule="exact"/>
        <w:ind w:firstLine="567"/>
        <w:jc w:val="both"/>
      </w:pPr>
      <w:r>
        <w:rPr>
          <w:rFonts w:ascii="Times New Roman" w:hAnsi="Times New Roman" w:eastAsia="宋体"/>
          <w:sz w:val="24"/>
        </w:rPr>
        <w:t>- 搜索引擎：Elasticsearch（可选扩展）</w:t>
      </w:r>
    </w:p>
    <w:p w14:paraId="5E76C7E8">
      <w:pPr>
        <w:spacing w:before="0" w:after="0" w:line="420" w:lineRule="exact"/>
        <w:ind w:firstLine="567"/>
        <w:jc w:val="both"/>
      </w:pPr>
      <w:r>
        <w:rPr>
          <w:rFonts w:ascii="Times New Roman" w:hAnsi="Times New Roman" w:eastAsia="宋体"/>
          <w:sz w:val="24"/>
        </w:rPr>
        <w:t>- ORM框架：MyBatis-Plus 3.3.0</w:t>
      </w:r>
    </w:p>
    <w:p w14:paraId="726BA5DF">
      <w:pPr>
        <w:spacing w:before="0" w:after="0" w:line="420" w:lineRule="exact"/>
        <w:ind w:firstLine="567"/>
        <w:jc w:val="both"/>
      </w:pPr>
      <w:r>
        <w:rPr>
          <w:rFonts w:ascii="Times New Roman" w:hAnsi="Times New Roman" w:eastAsia="宋体"/>
          <w:b/>
          <w:sz w:val="24"/>
        </w:rPr>
        <w:t>中间件技术</w:t>
      </w:r>
    </w:p>
    <w:p w14:paraId="2E7C7D04">
      <w:pPr>
        <w:spacing w:before="0" w:after="0" w:line="420" w:lineRule="exact"/>
        <w:ind w:firstLine="567"/>
        <w:jc w:val="both"/>
      </w:pPr>
      <w:r>
        <w:rPr>
          <w:rFonts w:ascii="Times New Roman" w:hAnsi="Times New Roman" w:eastAsia="宋体"/>
          <w:sz w:val="24"/>
        </w:rPr>
        <w:t>- 消息队列：RabbitMQ（项目后期移除了Kafka）</w:t>
      </w:r>
    </w:p>
    <w:p w14:paraId="39C1D645">
      <w:pPr>
        <w:spacing w:before="0" w:after="0" w:line="420" w:lineRule="exact"/>
        <w:ind w:firstLine="567"/>
        <w:jc w:val="both"/>
      </w:pPr>
      <w:r>
        <w:rPr>
          <w:rFonts w:ascii="Times New Roman" w:hAnsi="Times New Roman" w:eastAsia="宋体"/>
          <w:sz w:val="24"/>
        </w:rPr>
        <w:t>- 分库分表：ShardingSphere 4.1.0</w:t>
      </w:r>
    </w:p>
    <w:p w14:paraId="071DE906">
      <w:pPr>
        <w:spacing w:before="0" w:after="0" w:line="420" w:lineRule="exact"/>
        <w:ind w:firstLine="567"/>
        <w:jc w:val="both"/>
      </w:pPr>
      <w:r>
        <w:rPr>
          <w:rFonts w:ascii="Times New Roman" w:hAnsi="Times New Roman" w:eastAsia="宋体"/>
          <w:sz w:val="24"/>
        </w:rPr>
        <w:t>- 连接池：Druid 1.1.23</w:t>
      </w:r>
    </w:p>
    <w:p w14:paraId="581E8293">
      <w:pPr>
        <w:spacing w:before="0" w:after="0" w:line="420" w:lineRule="exact"/>
        <w:ind w:firstLine="567"/>
        <w:jc w:val="both"/>
      </w:pPr>
      <w:r>
        <w:rPr>
          <w:rFonts w:ascii="Times New Roman" w:hAnsi="Times New Roman" w:eastAsia="宋体"/>
          <w:b/>
          <w:sz w:val="24"/>
        </w:rPr>
        <w:t>部署运维</w:t>
      </w:r>
    </w:p>
    <w:p w14:paraId="4895164D">
      <w:pPr>
        <w:spacing w:before="0" w:after="0" w:line="420" w:lineRule="exact"/>
        <w:ind w:firstLine="567"/>
        <w:jc w:val="both"/>
      </w:pPr>
      <w:r>
        <w:rPr>
          <w:rFonts w:ascii="Times New Roman" w:hAnsi="Times New Roman" w:eastAsia="宋体"/>
          <w:sz w:val="24"/>
        </w:rPr>
        <w:t>- 容器化：Docker + Kubernetes</w:t>
      </w:r>
    </w:p>
    <w:p w14:paraId="27479E1A">
      <w:pPr>
        <w:spacing w:before="0" w:after="0" w:line="420" w:lineRule="exact"/>
        <w:ind w:firstLine="567"/>
        <w:jc w:val="both"/>
      </w:pPr>
      <w:r>
        <w:rPr>
          <w:rFonts w:ascii="Times New Roman" w:hAnsi="Times New Roman" w:eastAsia="宋体"/>
          <w:sz w:val="24"/>
        </w:rPr>
        <w:t>- 持续集成：Jenkins + GitLab CI</w:t>
      </w:r>
    </w:p>
    <w:p w14:paraId="155DE90F">
      <w:pPr>
        <w:spacing w:before="0" w:after="0" w:line="420" w:lineRule="exact"/>
        <w:ind w:firstLine="567"/>
        <w:jc w:val="both"/>
      </w:pPr>
      <w:r>
        <w:rPr>
          <w:rFonts w:ascii="Times New Roman" w:hAnsi="Times New Roman" w:eastAsia="宋体"/>
          <w:sz w:val="24"/>
        </w:rPr>
        <w:t>- 监控系统：Prometheus + Grafana</w:t>
      </w:r>
    </w:p>
    <w:p w14:paraId="2F7A00F2">
      <w:pPr>
        <w:spacing w:before="0" w:after="0" w:line="420" w:lineRule="exact"/>
        <w:ind w:firstLine="567"/>
        <w:jc w:val="both"/>
      </w:pPr>
      <w:r>
        <w:rPr>
          <w:rFonts w:ascii="Times New Roman" w:hAnsi="Times New Roman" w:eastAsia="宋体"/>
          <w:sz w:val="24"/>
        </w:rPr>
        <w:t>- 日志收集：ELK Stack</w:t>
      </w:r>
    </w:p>
    <w:p w14:paraId="55698EB3">
      <w:pPr>
        <w:spacing w:before="120" w:after="120" w:line="420" w:lineRule="exact"/>
        <w:jc w:val="left"/>
      </w:pPr>
      <w:r>
        <w:rPr>
          <w:rFonts w:ascii="黑体" w:hAnsi="黑体" w:eastAsia="黑体"/>
          <w:b/>
          <w:sz w:val="24"/>
        </w:rPr>
        <w:t>3.5 微服务拆分策略</w:t>
      </w:r>
    </w:p>
    <w:p w14:paraId="23CE58ED">
      <w:pPr>
        <w:spacing w:before="120" w:after="120" w:line="420" w:lineRule="exact"/>
        <w:jc w:val="left"/>
      </w:pPr>
      <w:r>
        <w:rPr>
          <w:rFonts w:ascii="黑体" w:hAnsi="黑体" w:eastAsia="黑体"/>
          <w:b/>
          <w:sz w:val="24"/>
        </w:rPr>
        <w:t>3.5.1 业务功能分析</w:t>
      </w:r>
    </w:p>
    <w:p w14:paraId="070E0D2D">
      <w:pPr>
        <w:spacing w:before="0" w:after="0" w:line="420" w:lineRule="exact"/>
        <w:ind w:firstLine="567"/>
        <w:jc w:val="both"/>
      </w:pPr>
      <w:r>
        <w:rPr>
          <w:rFonts w:ascii="Times New Roman" w:hAnsi="Times New Roman" w:eastAsia="宋体"/>
          <w:sz w:val="24"/>
        </w:rPr>
        <w:t>基于电商系统的业务特点，对系统进行功能分析：</w:t>
      </w:r>
    </w:p>
    <w:p w14:paraId="26034D55">
      <w:pPr>
        <w:spacing w:before="0" w:after="0" w:line="420" w:lineRule="exact"/>
        <w:ind w:firstLine="567"/>
        <w:jc w:val="both"/>
      </w:pPr>
      <w:r>
        <w:rPr>
          <w:rFonts w:ascii="Times New Roman" w:hAnsi="Times New Roman" w:eastAsia="宋体"/>
          <w:b/>
          <w:sz w:val="24"/>
        </w:rPr>
        <w:t>核心业务功能识别</w:t>
      </w:r>
    </w:p>
    <w:p w14:paraId="16B55B18">
      <w:pPr>
        <w:spacing w:before="0" w:after="0" w:line="420" w:lineRule="exact"/>
        <w:ind w:firstLine="567"/>
        <w:jc w:val="both"/>
        <w:rPr>
          <w:rFonts w:hint="eastAsia" w:eastAsia="宋体"/>
          <w:lang w:eastAsia="zh-CN"/>
        </w:rPr>
      </w:pPr>
      <w:r>
        <w:rPr>
          <w:rFonts w:ascii="Times New Roman" w:hAnsi="Times New Roman" w:eastAsia="宋体"/>
          <w:sz w:val="24"/>
        </w:rPr>
        <w:t>1. 用户功能（User Function）</w:t>
      </w:r>
    </w:p>
    <w:p w14:paraId="2F871ACF">
      <w:pPr>
        <w:spacing w:before="0" w:after="0" w:line="420" w:lineRule="exact"/>
        <w:ind w:firstLine="567"/>
        <w:jc w:val="both"/>
      </w:pPr>
      <w:r>
        <w:rPr>
          <w:rFonts w:ascii="Times New Roman" w:hAnsi="Times New Roman" w:eastAsia="宋体"/>
          <w:sz w:val="24"/>
        </w:rPr>
        <w:t>- 用户账户管理</w:t>
      </w:r>
    </w:p>
    <w:p w14:paraId="62D3F1D8">
      <w:pPr>
        <w:spacing w:before="0" w:after="0" w:line="420" w:lineRule="exact"/>
        <w:ind w:firstLine="567"/>
        <w:jc w:val="both"/>
      </w:pPr>
      <w:r>
        <w:rPr>
          <w:rFonts w:ascii="Times New Roman" w:hAnsi="Times New Roman" w:eastAsia="宋体"/>
          <w:sz w:val="24"/>
        </w:rPr>
        <w:t>- 用户认证授权</w:t>
      </w:r>
    </w:p>
    <w:p w14:paraId="1B0FFD06">
      <w:pPr>
        <w:spacing w:before="0" w:after="0" w:line="420" w:lineRule="exact"/>
        <w:ind w:firstLine="567"/>
        <w:jc w:val="both"/>
      </w:pPr>
      <w:r>
        <w:rPr>
          <w:rFonts w:ascii="Times New Roman" w:hAnsi="Times New Roman" w:eastAsia="宋体"/>
          <w:sz w:val="24"/>
        </w:rPr>
        <w:t>- 用户资料维护</w:t>
      </w:r>
    </w:p>
    <w:p w14:paraId="44903090">
      <w:pPr>
        <w:spacing w:before="0" w:after="0" w:line="420" w:lineRule="exact"/>
        <w:ind w:firstLine="567"/>
        <w:jc w:val="both"/>
        <w:rPr>
          <w:rFonts w:hint="eastAsia" w:eastAsia="宋体"/>
          <w:lang w:eastAsia="zh-CN"/>
        </w:rPr>
      </w:pPr>
      <w:r>
        <w:rPr>
          <w:rFonts w:ascii="Times New Roman" w:hAnsi="Times New Roman" w:eastAsia="宋体"/>
          <w:sz w:val="24"/>
        </w:rPr>
        <w:t>2. 商品功能（Product Function）</w:t>
      </w:r>
    </w:p>
    <w:p w14:paraId="12C3B4BD">
      <w:pPr>
        <w:spacing w:before="0" w:after="0" w:line="420" w:lineRule="exact"/>
        <w:ind w:firstLine="567"/>
        <w:jc w:val="both"/>
      </w:pPr>
      <w:r>
        <w:rPr>
          <w:rFonts w:ascii="Times New Roman" w:hAnsi="Times New Roman" w:eastAsia="宋体"/>
          <w:sz w:val="24"/>
        </w:rPr>
        <w:t>- 商品信息管理</w:t>
      </w:r>
    </w:p>
    <w:p w14:paraId="3B5AE07D">
      <w:pPr>
        <w:spacing w:before="0" w:after="0" w:line="420" w:lineRule="exact"/>
        <w:ind w:firstLine="567"/>
        <w:jc w:val="both"/>
      </w:pPr>
      <w:r>
        <w:rPr>
          <w:rFonts w:ascii="Times New Roman" w:hAnsi="Times New Roman" w:eastAsia="宋体"/>
          <w:sz w:val="24"/>
        </w:rPr>
        <w:t>- 商品分类管理</w:t>
      </w:r>
    </w:p>
    <w:p w14:paraId="6C59EBB4">
      <w:pPr>
        <w:spacing w:before="0" w:after="0" w:line="420" w:lineRule="exact"/>
        <w:ind w:firstLine="567"/>
        <w:jc w:val="both"/>
      </w:pPr>
      <w:r>
        <w:rPr>
          <w:rFonts w:ascii="Times New Roman" w:hAnsi="Times New Roman" w:eastAsia="宋体"/>
          <w:sz w:val="24"/>
        </w:rPr>
        <w:t>- 库存管理</w:t>
      </w:r>
    </w:p>
    <w:p w14:paraId="17F50838">
      <w:pPr>
        <w:spacing w:before="0" w:after="0" w:line="420" w:lineRule="exact"/>
        <w:ind w:firstLine="567"/>
        <w:jc w:val="both"/>
        <w:rPr>
          <w:rFonts w:hint="eastAsia" w:eastAsia="宋体"/>
          <w:lang w:eastAsia="zh-CN"/>
        </w:rPr>
      </w:pPr>
      <w:r>
        <w:rPr>
          <w:rFonts w:ascii="Times New Roman" w:hAnsi="Times New Roman" w:eastAsia="宋体"/>
          <w:sz w:val="24"/>
        </w:rPr>
        <w:t>3. 交易功能（Trading Function）</w:t>
      </w:r>
    </w:p>
    <w:p w14:paraId="4F635BFA">
      <w:pPr>
        <w:spacing w:before="0" w:after="0" w:line="420" w:lineRule="exact"/>
        <w:ind w:firstLine="567"/>
        <w:jc w:val="both"/>
      </w:pPr>
      <w:r>
        <w:rPr>
          <w:rFonts w:ascii="Times New Roman" w:hAnsi="Times New Roman" w:eastAsia="宋体"/>
          <w:sz w:val="24"/>
        </w:rPr>
        <w:t>- 订单处理</w:t>
      </w:r>
    </w:p>
    <w:p w14:paraId="7D4D4F76">
      <w:pPr>
        <w:spacing w:before="0" w:after="0" w:line="420" w:lineRule="exact"/>
        <w:ind w:firstLine="567"/>
        <w:jc w:val="both"/>
      </w:pPr>
      <w:r>
        <w:rPr>
          <w:rFonts w:ascii="Times New Roman" w:hAnsi="Times New Roman" w:eastAsia="宋体"/>
          <w:sz w:val="24"/>
        </w:rPr>
        <w:t>- 支付管理</w:t>
      </w:r>
    </w:p>
    <w:p w14:paraId="164C77BE">
      <w:pPr>
        <w:spacing w:before="0" w:after="0" w:line="420" w:lineRule="exact"/>
        <w:ind w:firstLine="567"/>
        <w:jc w:val="both"/>
      </w:pPr>
      <w:r>
        <w:rPr>
          <w:rFonts w:ascii="Times New Roman" w:hAnsi="Times New Roman" w:eastAsia="宋体"/>
          <w:sz w:val="24"/>
        </w:rPr>
        <w:t>- 购物车管理</w:t>
      </w:r>
    </w:p>
    <w:p w14:paraId="3CA7737E">
      <w:pPr>
        <w:spacing w:before="0" w:after="0" w:line="420" w:lineRule="exact"/>
        <w:ind w:firstLine="567"/>
        <w:jc w:val="both"/>
        <w:rPr>
          <w:rFonts w:hint="eastAsia" w:eastAsia="宋体"/>
          <w:lang w:eastAsia="zh-CN"/>
        </w:rPr>
      </w:pPr>
      <w:r>
        <w:rPr>
          <w:rFonts w:ascii="Times New Roman" w:hAnsi="Times New Roman" w:eastAsia="宋体"/>
          <w:sz w:val="24"/>
        </w:rPr>
        <w:t>4. 营销功能（Marketing Function）</w:t>
      </w:r>
    </w:p>
    <w:p w14:paraId="416023D1">
      <w:pPr>
        <w:spacing w:before="0" w:after="0" w:line="420" w:lineRule="exact"/>
        <w:ind w:firstLine="567"/>
        <w:jc w:val="both"/>
      </w:pPr>
      <w:r>
        <w:rPr>
          <w:rFonts w:ascii="Times New Roman" w:hAnsi="Times New Roman" w:eastAsia="宋体"/>
          <w:sz w:val="24"/>
        </w:rPr>
        <w:t>- 促销活动</w:t>
      </w:r>
    </w:p>
    <w:p w14:paraId="5A17818E">
      <w:pPr>
        <w:spacing w:before="0" w:after="0" w:line="420" w:lineRule="exact"/>
        <w:ind w:firstLine="567"/>
        <w:jc w:val="both"/>
      </w:pPr>
      <w:r>
        <w:rPr>
          <w:rFonts w:ascii="Times New Roman" w:hAnsi="Times New Roman" w:eastAsia="宋体"/>
          <w:sz w:val="24"/>
        </w:rPr>
        <w:t>- 优惠券管理</w:t>
      </w:r>
    </w:p>
    <w:p w14:paraId="0D37CD1D">
      <w:pPr>
        <w:spacing w:before="0" w:after="0" w:line="420" w:lineRule="exact"/>
        <w:ind w:firstLine="567"/>
        <w:jc w:val="both"/>
      </w:pPr>
      <w:r>
        <w:rPr>
          <w:rFonts w:ascii="Times New Roman" w:hAnsi="Times New Roman" w:eastAsia="宋体"/>
          <w:sz w:val="24"/>
        </w:rPr>
        <w:t>- 会员权益</w:t>
      </w:r>
    </w:p>
    <w:p w14:paraId="70414716">
      <w:pPr>
        <w:spacing w:before="120" w:after="120" w:line="420" w:lineRule="exact"/>
        <w:jc w:val="left"/>
      </w:pPr>
      <w:r>
        <w:rPr>
          <w:rFonts w:ascii="黑体" w:hAnsi="黑体" w:eastAsia="黑体"/>
          <w:b/>
          <w:sz w:val="24"/>
        </w:rPr>
        <w:t>3.5.2 服务边界划分</w:t>
      </w:r>
    </w:p>
    <w:p w14:paraId="366430C1">
      <w:pPr>
        <w:spacing w:before="0" w:after="0" w:line="420" w:lineRule="exact"/>
        <w:ind w:firstLine="567"/>
        <w:jc w:val="both"/>
      </w:pPr>
      <w:r>
        <w:rPr>
          <w:rFonts w:ascii="Times New Roman" w:hAnsi="Times New Roman" w:eastAsia="宋体"/>
          <w:b/>
          <w:sz w:val="24"/>
        </w:rPr>
        <w:t>用户服务模块（User Service Module）</w:t>
      </w:r>
    </w:p>
    <w:p w14:paraId="4804B10A">
      <w:pPr>
        <w:spacing w:before="0" w:after="0" w:line="420" w:lineRule="exact"/>
        <w:ind w:firstLine="567"/>
        <w:jc w:val="both"/>
      </w:pPr>
      <w:r>
        <w:rPr>
          <w:rFonts w:ascii="Times New Roman" w:hAnsi="Times New Roman" w:eastAsia="宋体"/>
          <w:sz w:val="24"/>
        </w:rPr>
        <w:t>- 用户服务（User Service）：用户注册、登录、资料管理</w:t>
      </w:r>
    </w:p>
    <w:p w14:paraId="5177A400">
      <w:pPr>
        <w:spacing w:before="0" w:after="0" w:line="420" w:lineRule="exact"/>
        <w:ind w:firstLine="567"/>
        <w:jc w:val="both"/>
      </w:pPr>
      <w:r>
        <w:rPr>
          <w:rFonts w:ascii="Times New Roman" w:hAnsi="Times New Roman" w:eastAsia="宋体"/>
          <w:sz w:val="24"/>
        </w:rPr>
        <w:t>- 认证服务（Auth Service）：统一认证、OAuth2授权、权限管理</w:t>
      </w:r>
    </w:p>
    <w:p w14:paraId="6316F31B">
      <w:pPr>
        <w:spacing w:before="0" w:after="0" w:line="420" w:lineRule="exact"/>
        <w:ind w:firstLine="567"/>
        <w:jc w:val="both"/>
      </w:pPr>
      <w:r>
        <w:rPr>
          <w:rFonts w:ascii="Times New Roman" w:hAnsi="Times New Roman" w:eastAsia="宋体"/>
          <w:sz w:val="24"/>
        </w:rPr>
        <w:t>- 地址服务（Address Service）：收货地址管理</w:t>
      </w:r>
    </w:p>
    <w:p w14:paraId="0C7206E2">
      <w:pPr>
        <w:spacing w:before="0" w:after="0" w:line="420" w:lineRule="exact"/>
        <w:ind w:firstLine="567"/>
        <w:jc w:val="both"/>
      </w:pPr>
      <w:r>
        <w:rPr>
          <w:rFonts w:ascii="Times New Roman" w:hAnsi="Times New Roman" w:eastAsia="宋体"/>
          <w:b/>
          <w:sz w:val="24"/>
        </w:rPr>
        <w:t>商品服务模块（Product Service Module）</w:t>
      </w:r>
    </w:p>
    <w:p w14:paraId="2D89ED15">
      <w:pPr>
        <w:spacing w:before="0" w:after="0" w:line="420" w:lineRule="exact"/>
        <w:ind w:firstLine="567"/>
        <w:jc w:val="both"/>
      </w:pPr>
      <w:r>
        <w:rPr>
          <w:rFonts w:ascii="Times New Roman" w:hAnsi="Times New Roman" w:eastAsia="宋体"/>
          <w:sz w:val="24"/>
        </w:rPr>
        <w:t>- 商品服务（Goods Service）：商品信息、分类管理、SKU/SPU管理</w:t>
      </w:r>
    </w:p>
    <w:p w14:paraId="09DAA70B">
      <w:pPr>
        <w:spacing w:before="0" w:after="0" w:line="420" w:lineRule="exact"/>
        <w:ind w:firstLine="567"/>
        <w:jc w:val="both"/>
      </w:pPr>
      <w:r>
        <w:rPr>
          <w:rFonts w:ascii="Times New Roman" w:hAnsi="Times New Roman" w:eastAsia="宋体"/>
          <w:sz w:val="24"/>
        </w:rPr>
        <w:t>- 库存服务（Inventory Service）：库存管理、预扣减（集成在商品服务中）</w:t>
      </w:r>
    </w:p>
    <w:p w14:paraId="61F37BE9">
      <w:pPr>
        <w:spacing w:before="0" w:after="0" w:line="420" w:lineRule="exact"/>
        <w:ind w:firstLine="567"/>
        <w:jc w:val="both"/>
      </w:pPr>
      <w:r>
        <w:rPr>
          <w:rFonts w:ascii="Times New Roman" w:hAnsi="Times New Roman" w:eastAsia="宋体"/>
          <w:sz w:val="24"/>
        </w:rPr>
        <w:t>- 搜索服务（Elasticsearch Service）：商品搜索、索引管理</w:t>
      </w:r>
    </w:p>
    <w:p w14:paraId="097A2C9A">
      <w:pPr>
        <w:spacing w:before="0" w:after="0" w:line="420" w:lineRule="exact"/>
        <w:ind w:firstLine="567"/>
        <w:jc w:val="both"/>
      </w:pPr>
      <w:r>
        <w:rPr>
          <w:rFonts w:ascii="Times New Roman" w:hAnsi="Times New Roman" w:eastAsia="宋体"/>
          <w:b/>
          <w:sz w:val="24"/>
        </w:rPr>
        <w:t>交易服务模块（Trading Service Module）</w:t>
      </w:r>
    </w:p>
    <w:p w14:paraId="46576402">
      <w:pPr>
        <w:spacing w:before="0" w:after="0" w:line="420" w:lineRule="exact"/>
        <w:ind w:firstLine="567"/>
        <w:jc w:val="both"/>
      </w:pPr>
      <w:r>
        <w:rPr>
          <w:rFonts w:ascii="Times New Roman" w:hAnsi="Times New Roman" w:eastAsia="宋体"/>
          <w:sz w:val="24"/>
        </w:rPr>
        <w:t>- 购物车服务（Cart Service）：购物车操作、商品暂存</w:t>
      </w:r>
    </w:p>
    <w:p w14:paraId="572E7BB9">
      <w:pPr>
        <w:spacing w:before="0" w:after="0" w:line="420" w:lineRule="exact"/>
        <w:ind w:firstLine="567"/>
        <w:jc w:val="both"/>
      </w:pPr>
      <w:r>
        <w:rPr>
          <w:rFonts w:ascii="Times New Roman" w:hAnsi="Times New Roman" w:eastAsia="宋体"/>
          <w:sz w:val="24"/>
        </w:rPr>
        <w:t>- 订单服务（Order Service）：订单处理流程、状态管理</w:t>
      </w:r>
    </w:p>
    <w:p w14:paraId="04A5095A">
      <w:pPr>
        <w:spacing w:before="0" w:after="0" w:line="420" w:lineRule="exact"/>
        <w:ind w:firstLine="567"/>
        <w:jc w:val="both"/>
      </w:pPr>
      <w:r>
        <w:rPr>
          <w:rFonts w:ascii="Times New Roman" w:hAnsi="Times New Roman" w:eastAsia="宋体"/>
          <w:sz w:val="24"/>
        </w:rPr>
        <w:t>- 结算服务（Settlement Service）：订单结算、费用计算</w:t>
      </w:r>
    </w:p>
    <w:p w14:paraId="79B7DF66">
      <w:pPr>
        <w:spacing w:before="0" w:after="0" w:line="420" w:lineRule="exact"/>
        <w:ind w:firstLine="567"/>
        <w:jc w:val="both"/>
      </w:pPr>
      <w:r>
        <w:rPr>
          <w:rFonts w:ascii="Times New Roman" w:hAnsi="Times New Roman" w:eastAsia="宋体"/>
          <w:b/>
          <w:sz w:val="24"/>
        </w:rPr>
        <w:t>营销服务模块（Marketing Service Module）</w:t>
      </w:r>
    </w:p>
    <w:p w14:paraId="492D5CF3">
      <w:pPr>
        <w:spacing w:before="0" w:after="0" w:line="420" w:lineRule="exact"/>
        <w:ind w:firstLine="567"/>
        <w:jc w:val="both"/>
      </w:pPr>
      <w:r>
        <w:rPr>
          <w:rFonts w:ascii="Times New Roman" w:hAnsi="Times New Roman" w:eastAsia="宋体"/>
          <w:sz w:val="24"/>
        </w:rPr>
        <w:t>- 活动服务（Activity Service）：促销活动管理、优惠券</w:t>
      </w:r>
    </w:p>
    <w:p w14:paraId="531EC5D2">
      <w:pPr>
        <w:spacing w:before="0" w:after="0" w:line="420" w:lineRule="exact"/>
        <w:ind w:firstLine="567"/>
        <w:jc w:val="both"/>
      </w:pPr>
      <w:r>
        <w:rPr>
          <w:rFonts w:ascii="Times New Roman" w:hAnsi="Times New Roman" w:eastAsia="宋体"/>
          <w:sz w:val="24"/>
        </w:rPr>
        <w:t>- 推荐服务（未实现）：商品推荐算法</w:t>
      </w:r>
    </w:p>
    <w:p w14:paraId="517EFFC0">
      <w:pPr>
        <w:spacing w:before="0" w:after="0" w:line="420" w:lineRule="exact"/>
        <w:ind w:firstLine="567"/>
        <w:jc w:val="both"/>
      </w:pPr>
      <w:r>
        <w:rPr>
          <w:rFonts w:ascii="Times New Roman" w:hAnsi="Times New Roman" w:eastAsia="宋体"/>
          <w:b/>
          <w:sz w:val="24"/>
        </w:rPr>
        <w:t>平台服务模块（Platform Service Module）</w:t>
      </w:r>
    </w:p>
    <w:p w14:paraId="1B9844F1">
      <w:pPr>
        <w:spacing w:before="0" w:after="0" w:line="420" w:lineRule="exact"/>
        <w:ind w:firstLine="567"/>
        <w:jc w:val="both"/>
      </w:pPr>
      <w:r>
        <w:rPr>
          <w:rFonts w:ascii="Times New Roman" w:hAnsi="Times New Roman" w:eastAsia="宋体"/>
          <w:sz w:val="24"/>
        </w:rPr>
        <w:t>- 商家服务（Seller Service）：商家入驻、信息管理</w:t>
      </w:r>
    </w:p>
    <w:p w14:paraId="4E6D4537">
      <w:pPr>
        <w:spacing w:before="0" w:after="0" w:line="420" w:lineRule="exact"/>
        <w:ind w:firstLine="567"/>
        <w:jc w:val="both"/>
      </w:pPr>
      <w:r>
        <w:rPr>
          <w:rFonts w:ascii="Times New Roman" w:hAnsi="Times New Roman" w:eastAsia="宋体"/>
          <w:sz w:val="24"/>
        </w:rPr>
        <w:t>- 平台服务（Platform Service）：平台配置、系统管理</w:t>
      </w:r>
    </w:p>
    <w:p w14:paraId="006A8CB0">
      <w:pPr>
        <w:spacing w:before="0" w:after="0" w:line="420" w:lineRule="exact"/>
        <w:ind w:firstLine="567"/>
        <w:jc w:val="both"/>
      </w:pPr>
      <w:r>
        <w:rPr>
          <w:rFonts w:ascii="Times New Roman" w:hAnsi="Times New Roman" w:eastAsia="宋体"/>
          <w:sz w:val="24"/>
        </w:rPr>
        <w:t>- 风控服务（Risk Service）：风险识别、黑白名单</w:t>
      </w:r>
    </w:p>
    <w:p w14:paraId="67D86131">
      <w:pPr>
        <w:spacing w:before="0" w:after="0" w:line="420" w:lineRule="exact"/>
        <w:ind w:firstLine="567"/>
        <w:jc w:val="both"/>
      </w:pPr>
      <w:r>
        <w:rPr>
          <w:rFonts w:ascii="Times New Roman" w:hAnsi="Times New Roman" w:eastAsia="宋体"/>
          <w:b/>
          <w:sz w:val="24"/>
        </w:rPr>
        <w:t>基础服务模块（Infrastructure Service Module）</w:t>
      </w:r>
    </w:p>
    <w:p w14:paraId="63629FDF">
      <w:pPr>
        <w:spacing w:before="0" w:after="0" w:line="420" w:lineRule="exact"/>
        <w:ind w:firstLine="567"/>
        <w:jc w:val="both"/>
      </w:pPr>
      <w:r>
        <w:rPr>
          <w:rFonts w:ascii="Times New Roman" w:hAnsi="Times New Roman" w:eastAsia="宋体"/>
          <w:sz w:val="24"/>
        </w:rPr>
        <w:t>- 网关服务（Gateway Service）：API网关、路由转发</w:t>
      </w:r>
    </w:p>
    <w:p w14:paraId="2D6B948D">
      <w:pPr>
        <w:spacing w:before="0" w:after="0" w:line="420" w:lineRule="exact"/>
        <w:ind w:firstLine="567"/>
        <w:jc w:val="both"/>
      </w:pPr>
      <w:r>
        <w:rPr>
          <w:rFonts w:ascii="Times New Roman" w:hAnsi="Times New Roman" w:eastAsia="宋体"/>
          <w:sz w:val="24"/>
        </w:rPr>
        <w:t>- 对象存储服务（OSS Service）：文件上传、图片处理</w:t>
      </w:r>
    </w:p>
    <w:p w14:paraId="1D29E9A2">
      <w:pPr>
        <w:spacing w:before="0" w:after="0" w:line="420" w:lineRule="exact"/>
        <w:ind w:firstLine="567"/>
        <w:jc w:val="both"/>
      </w:pPr>
      <w:r>
        <w:rPr>
          <w:rFonts w:ascii="Times New Roman" w:hAnsi="Times New Roman" w:eastAsia="宋体"/>
          <w:sz w:val="24"/>
        </w:rPr>
        <w:t>- 任务调度服务（Job Service）：定时任务、批处理</w:t>
      </w:r>
    </w:p>
    <w:p w14:paraId="0FB79842">
      <w:pPr>
        <w:spacing w:before="120" w:after="120" w:line="420" w:lineRule="exact"/>
        <w:jc w:val="left"/>
      </w:pPr>
      <w:r>
        <w:rPr>
          <w:rFonts w:ascii="黑体" w:hAnsi="黑体" w:eastAsia="黑体"/>
          <w:b/>
          <w:sz w:val="24"/>
        </w:rPr>
        <w:t>3.5.3 服务依赖关系设计</w:t>
      </w:r>
    </w:p>
    <w:p w14:paraId="1BC29E35">
      <w:pPr>
        <w:spacing w:before="0" w:after="0" w:line="420" w:lineRule="exact"/>
        <w:ind w:firstLine="567"/>
        <w:jc w:val="both"/>
      </w:pPr>
      <w:r>
        <w:rPr>
          <w:rFonts w:ascii="Times New Roman" w:hAnsi="Times New Roman" w:eastAsia="宋体"/>
          <w:b/>
          <w:sz w:val="24"/>
        </w:rPr>
        <w:t>服务依赖矩阵</w:t>
      </w:r>
    </w:p>
    <w:p w14:paraId="7BCA6A22">
      <w:pPr>
        <w:spacing w:before="0" w:after="0" w:line="420" w:lineRule="exact"/>
        <w:ind w:firstLine="567"/>
        <w:jc w:val="both"/>
      </w:pPr>
      <w:r>
        <w:rPr>
          <w:rFonts w:ascii="Times New Roman" w:hAnsi="Times New Roman" w:eastAsia="宋体"/>
          <w:sz w:val="24"/>
        </w:rPr>
        <w:t>| 服务名称 | 用户服务 | 商品服务 | 订单服务 | 库存服务 | 支付服务 |</w:t>
      </w:r>
    </w:p>
    <w:p w14:paraId="5D7AE5BC">
      <w:pPr>
        <w:spacing w:before="0" w:after="0" w:line="420" w:lineRule="exact"/>
        <w:ind w:firstLine="567"/>
        <w:jc w:val="both"/>
      </w:pPr>
      <w:r>
        <w:rPr>
          <w:rFonts w:ascii="Times New Roman" w:hAnsi="Times New Roman" w:eastAsia="宋体"/>
          <w:sz w:val="24"/>
        </w:rPr>
        <w:t>|---------|---------|---------|---------|---------|---------|</w:t>
      </w:r>
    </w:p>
    <w:p w14:paraId="4300FB04">
      <w:pPr>
        <w:spacing w:before="0" w:after="0" w:line="420" w:lineRule="exact"/>
        <w:ind w:firstLine="567"/>
        <w:jc w:val="both"/>
      </w:pPr>
      <w:r>
        <w:rPr>
          <w:rFonts w:ascii="Times New Roman" w:hAnsi="Times New Roman" w:eastAsia="宋体"/>
          <w:sz w:val="24"/>
        </w:rPr>
        <w:t>| 用户服务 | -       | ✓       | ✓       | -       | -       |</w:t>
      </w:r>
    </w:p>
    <w:p w14:paraId="4EA113EE">
      <w:pPr>
        <w:spacing w:before="0" w:after="0" w:line="420" w:lineRule="exact"/>
        <w:ind w:firstLine="567"/>
        <w:jc w:val="both"/>
      </w:pPr>
      <w:r>
        <w:rPr>
          <w:rFonts w:ascii="Times New Roman" w:hAnsi="Times New Roman" w:eastAsia="宋体"/>
          <w:sz w:val="24"/>
        </w:rPr>
        <w:t>| 商品服务 | -       | -       | ✓       | ✓       | -       |</w:t>
      </w:r>
    </w:p>
    <w:p w14:paraId="0D0164D7">
      <w:pPr>
        <w:spacing w:before="0" w:after="0" w:line="420" w:lineRule="exact"/>
        <w:ind w:firstLine="567"/>
        <w:jc w:val="both"/>
      </w:pPr>
      <w:r>
        <w:rPr>
          <w:rFonts w:ascii="Times New Roman" w:hAnsi="Times New Roman" w:eastAsia="宋体"/>
          <w:sz w:val="24"/>
        </w:rPr>
        <w:t>| 订单服务 | ✓       | ✓       | -       | ✓       | ✓       |</w:t>
      </w:r>
    </w:p>
    <w:p w14:paraId="12A7CED5">
      <w:pPr>
        <w:spacing w:before="0" w:after="0" w:line="420" w:lineRule="exact"/>
        <w:ind w:firstLine="567"/>
        <w:jc w:val="both"/>
      </w:pPr>
      <w:r>
        <w:rPr>
          <w:rFonts w:ascii="Times New Roman" w:hAnsi="Times New Roman" w:eastAsia="宋体"/>
          <w:sz w:val="24"/>
        </w:rPr>
        <w:t>| 库存服务 | -       | ✓       | ✓       | -       | -       |</w:t>
      </w:r>
    </w:p>
    <w:p w14:paraId="263067D4">
      <w:pPr>
        <w:spacing w:before="0" w:after="0" w:line="420" w:lineRule="exact"/>
        <w:ind w:firstLine="567"/>
        <w:jc w:val="both"/>
      </w:pPr>
      <w:r>
        <w:rPr>
          <w:rFonts w:ascii="Times New Roman" w:hAnsi="Times New Roman" w:eastAsia="宋体"/>
          <w:sz w:val="24"/>
        </w:rPr>
        <w:t>| 支付服务 | ✓       | -       | ✓       | -       | -       |</w:t>
      </w:r>
    </w:p>
    <w:p w14:paraId="3DDC4647">
      <w:pPr>
        <w:spacing w:before="0" w:after="0" w:line="420" w:lineRule="exact"/>
        <w:ind w:firstLine="567"/>
        <w:jc w:val="both"/>
      </w:pPr>
      <w:r>
        <w:rPr>
          <w:rFonts w:ascii="Times New Roman" w:hAnsi="Times New Roman" w:eastAsia="宋体"/>
          <w:b/>
          <w:sz w:val="24"/>
        </w:rPr>
        <w:t>依赖原则</w:t>
      </w:r>
    </w:p>
    <w:p w14:paraId="41831EE4">
      <w:pPr>
        <w:spacing w:before="0" w:after="0" w:line="420" w:lineRule="exact"/>
        <w:ind w:firstLine="567"/>
        <w:jc w:val="both"/>
      </w:pPr>
      <w:r>
        <w:rPr>
          <w:rFonts w:ascii="Times New Roman" w:hAnsi="Times New Roman" w:eastAsia="宋体"/>
          <w:sz w:val="24"/>
        </w:rPr>
        <w:t>1. 避免循环依赖：确保服务间依赖关系是单向的</w:t>
      </w:r>
    </w:p>
    <w:p w14:paraId="2D851117">
      <w:pPr>
        <w:spacing w:before="0" w:after="0" w:line="420" w:lineRule="exact"/>
        <w:ind w:firstLine="567"/>
        <w:jc w:val="both"/>
      </w:pPr>
      <w:r>
        <w:rPr>
          <w:rFonts w:ascii="Times New Roman" w:hAnsi="Times New Roman" w:eastAsia="宋体"/>
          <w:sz w:val="24"/>
        </w:rPr>
        <w:t>2. 最小化依赖：减少不必要的服务间调用</w:t>
      </w:r>
    </w:p>
    <w:p w14:paraId="7A0D85AF">
      <w:pPr>
        <w:spacing w:before="0" w:after="0" w:line="420" w:lineRule="exact"/>
        <w:ind w:firstLine="567"/>
        <w:jc w:val="both"/>
      </w:pPr>
      <w:r>
        <w:rPr>
          <w:rFonts w:ascii="Times New Roman" w:hAnsi="Times New Roman" w:eastAsia="宋体"/>
          <w:sz w:val="24"/>
        </w:rPr>
        <w:t>3. 异步化处理：非关键路径采用异步消息通信</w:t>
      </w:r>
    </w:p>
    <w:p w14:paraId="682E4A16">
      <w:pPr>
        <w:spacing w:before="0" w:after="0" w:line="420" w:lineRule="exact"/>
        <w:ind w:firstLine="567"/>
        <w:jc w:val="both"/>
      </w:pPr>
      <w:r>
        <w:rPr>
          <w:rFonts w:ascii="Times New Roman" w:hAnsi="Times New Roman" w:eastAsia="宋体"/>
          <w:sz w:val="24"/>
        </w:rPr>
        <w:t>4. 依赖隔离：通过熔断器避免依赖服务故障扩散</w:t>
      </w:r>
    </w:p>
    <w:p w14:paraId="0659DC43"/>
    <w:p w14:paraId="7E2CF1E8">
      <w:pPr>
        <w:spacing w:before="240" w:after="120" w:line="420" w:lineRule="exact"/>
        <w:jc w:val="left"/>
      </w:pPr>
      <w:r>
        <w:rPr>
          <w:rFonts w:ascii="黑体" w:hAnsi="黑体" w:eastAsia="黑体"/>
          <w:b/>
          <w:sz w:val="28"/>
        </w:rPr>
        <w:t>第四章 系统详细设计</w:t>
      </w:r>
    </w:p>
    <w:p w14:paraId="25D60DAD">
      <w:pPr>
        <w:spacing w:before="120" w:after="120" w:line="420" w:lineRule="exact"/>
        <w:jc w:val="left"/>
      </w:pPr>
      <w:r>
        <w:rPr>
          <w:rFonts w:ascii="黑体" w:hAnsi="黑体" w:eastAsia="黑体"/>
          <w:b/>
          <w:sz w:val="24"/>
        </w:rPr>
        <w:t>4.1 技术栈选型与设计原则</w:t>
      </w:r>
    </w:p>
    <w:p w14:paraId="4D29128E">
      <w:pPr>
        <w:spacing w:before="120" w:after="120" w:line="420" w:lineRule="exact"/>
        <w:jc w:val="left"/>
      </w:pPr>
      <w:r>
        <w:rPr>
          <w:rFonts w:ascii="黑体" w:hAnsi="黑体" w:eastAsia="黑体"/>
          <w:b/>
          <w:sz w:val="24"/>
        </w:rPr>
        <w:t>4.1.1 整体技术架构</w:t>
      </w:r>
    </w:p>
    <w:p w14:paraId="4D672496">
      <w:pPr>
        <w:spacing w:before="0" w:after="0" w:line="420" w:lineRule="exact"/>
        <w:ind w:firstLine="567"/>
        <w:jc w:val="both"/>
      </w:pPr>
      <w:r>
        <w:rPr>
          <w:rFonts w:ascii="Times New Roman" w:hAnsi="Times New Roman" w:eastAsia="宋体"/>
          <w:sz w:val="24"/>
        </w:rPr>
        <w:t>系统采用基于 Spring Cloud 的微服务架构，整体技术架构如下图所示：</w:t>
      </w:r>
    </w:p>
    <w:p w14:paraId="3C3A841B">
      <w:pPr>
        <w:spacing w:before="0" w:after="0" w:line="420" w:lineRule="exact"/>
        <w:ind w:firstLine="567"/>
        <w:jc w:val="both"/>
      </w:pPr>
      <w:r>
        <w:rPr>
          <w:rFonts w:ascii="Times New Roman" w:hAnsi="Times New Roman" w:eastAsia="宋体"/>
          <w:sz w:val="24"/>
        </w:rPr>
        <w:t>```</w:t>
      </w:r>
    </w:p>
    <w:p w14:paraId="508226CD">
      <w:pPr>
        <w:spacing w:before="0" w:after="0" w:line="420" w:lineRule="exact"/>
        <w:ind w:firstLine="567"/>
        <w:jc w:val="both"/>
      </w:pPr>
      <w:r>
        <w:rPr>
          <w:rFonts w:ascii="Times New Roman" w:hAnsi="Times New Roman" w:eastAsia="宋体"/>
          <w:sz w:val="24"/>
        </w:rPr>
        <w:t>前端应用层</w:t>
      </w:r>
    </w:p>
    <w:p w14:paraId="663CC820">
      <w:pPr>
        <w:spacing w:before="0" w:after="0" w:line="420" w:lineRule="exact"/>
        <w:ind w:firstLine="567"/>
        <w:jc w:val="both"/>
      </w:pPr>
      <w:r>
        <w:rPr>
          <w:rFonts w:ascii="Times New Roman" w:hAnsi="Times New Roman" w:eastAsia="宋体"/>
          <w:sz w:val="24"/>
        </w:rPr>
        <w:t>┌─────────────────┬─────────────────┬─────────────────┐</w:t>
      </w:r>
    </w:p>
    <w:p w14:paraId="7CD29CA4">
      <w:pPr>
        <w:spacing w:before="0" w:after="0" w:line="420" w:lineRule="exact"/>
        <w:ind w:firstLine="567"/>
        <w:jc w:val="both"/>
      </w:pPr>
      <w:r>
        <w:rPr>
          <w:rFonts w:ascii="Times New Roman" w:hAnsi="Times New Roman" w:eastAsia="宋体"/>
          <w:sz w:val="24"/>
        </w:rPr>
        <w:t>│   Web 前端      │   移动端 App     │   管理后台       │</w:t>
      </w:r>
    </w:p>
    <w:p w14:paraId="70D4F8E1">
      <w:pPr>
        <w:spacing w:before="0" w:after="0" w:line="420" w:lineRule="exact"/>
        <w:ind w:firstLine="567"/>
        <w:jc w:val="both"/>
      </w:pPr>
      <w:r>
        <w:rPr>
          <w:rFonts w:ascii="Times New Roman" w:hAnsi="Times New Roman" w:eastAsia="宋体"/>
          <w:sz w:val="24"/>
        </w:rPr>
        <w:t>│  (Vue.js)      │   (Flutter)     │  (Vue+Element)  │</w:t>
      </w:r>
    </w:p>
    <w:p w14:paraId="01DB27C9">
      <w:pPr>
        <w:spacing w:before="0" w:after="0" w:line="420" w:lineRule="exact"/>
        <w:ind w:firstLine="567"/>
        <w:jc w:val="both"/>
      </w:pPr>
      <w:r>
        <w:rPr>
          <w:rFonts w:ascii="Times New Roman" w:hAnsi="Times New Roman" w:eastAsia="宋体"/>
          <w:sz w:val="24"/>
        </w:rPr>
        <w:t>└─────────────────┴─────────────────┴─────────────────┘</w:t>
      </w:r>
    </w:p>
    <w:p w14:paraId="38EE5225">
      <w:pPr>
        <w:spacing w:before="0" w:after="0" w:line="420" w:lineRule="exact"/>
        <w:ind w:firstLine="567"/>
        <w:jc w:val="both"/>
      </w:pPr>
      <w:r>
        <w:rPr>
          <w:rFonts w:ascii="Times New Roman" w:hAnsi="Times New Roman" w:eastAsia="宋体"/>
          <w:sz w:val="24"/>
        </w:rPr>
        <w:t>│</w:t>
      </w:r>
    </w:p>
    <w:p w14:paraId="5DC942C0">
      <w:pPr>
        <w:spacing w:before="0" w:after="0" w:line="420" w:lineRule="exact"/>
        <w:ind w:firstLine="567"/>
        <w:jc w:val="both"/>
      </w:pPr>
      <w:r>
        <w:rPr>
          <w:rFonts w:ascii="Times New Roman" w:hAnsi="Times New Roman" w:eastAsia="宋体"/>
          <w:sz w:val="24"/>
        </w:rPr>
        <w:t>┌───────┼───────┐</w:t>
      </w:r>
    </w:p>
    <w:p w14:paraId="55B6C0E4">
      <w:pPr>
        <w:spacing w:before="0" w:after="0" w:line="420" w:lineRule="exact"/>
        <w:ind w:firstLine="567"/>
        <w:jc w:val="both"/>
      </w:pPr>
      <w:r>
        <w:rPr>
          <w:rFonts w:ascii="Times New Roman" w:hAnsi="Times New Roman" w:eastAsia="宋体"/>
          <w:sz w:val="24"/>
        </w:rPr>
        <w:t>│   API 网关层   │</w:t>
      </w:r>
    </w:p>
    <w:p w14:paraId="08A73D7A">
      <w:pPr>
        <w:spacing w:before="0" w:after="0" w:line="420" w:lineRule="exact"/>
        <w:ind w:firstLine="567"/>
        <w:jc w:val="both"/>
      </w:pPr>
      <w:r>
        <w:rPr>
          <w:rFonts w:ascii="Times New Roman" w:hAnsi="Times New Roman" w:eastAsia="宋体"/>
          <w:sz w:val="24"/>
        </w:rPr>
        <w:t>│ Spring Gateway │</w:t>
      </w:r>
    </w:p>
    <w:p w14:paraId="2F13C0A5">
      <w:pPr>
        <w:spacing w:before="0" w:after="0" w:line="420" w:lineRule="exact"/>
        <w:ind w:firstLine="567"/>
        <w:jc w:val="both"/>
      </w:pPr>
      <w:r>
        <w:rPr>
          <w:rFonts w:ascii="Times New Roman" w:hAnsi="Times New Roman" w:eastAsia="宋体"/>
          <w:sz w:val="24"/>
        </w:rPr>
        <w:t>└───────┼───────┘</w:t>
      </w:r>
    </w:p>
    <w:p w14:paraId="7C73DF8E">
      <w:pPr>
        <w:spacing w:before="0" w:after="0" w:line="420" w:lineRule="exact"/>
        <w:ind w:firstLine="567"/>
        <w:jc w:val="both"/>
      </w:pPr>
      <w:r>
        <w:rPr>
          <w:rFonts w:ascii="Times New Roman" w:hAnsi="Times New Roman" w:eastAsia="宋体"/>
          <w:sz w:val="24"/>
        </w:rPr>
        <w:t>│</w:t>
      </w:r>
    </w:p>
    <w:p w14:paraId="04B3D72B">
      <w:pPr>
        <w:spacing w:before="0" w:after="0" w:line="420" w:lineRule="exact"/>
        <w:ind w:firstLine="567"/>
        <w:jc w:val="both"/>
      </w:pPr>
      <w:r>
        <w:rPr>
          <w:rFonts w:ascii="Times New Roman" w:hAnsi="Times New Roman" w:eastAsia="宋体"/>
          <w:sz w:val="24"/>
        </w:rPr>
        <w:t>微服务应用层</w:t>
      </w:r>
    </w:p>
    <w:p w14:paraId="221A5D03">
      <w:pPr>
        <w:spacing w:before="0" w:after="0" w:line="420" w:lineRule="exact"/>
        <w:ind w:firstLine="567"/>
        <w:jc w:val="both"/>
      </w:pPr>
      <w:r>
        <w:rPr>
          <w:rFonts w:ascii="Times New Roman" w:hAnsi="Times New Roman" w:eastAsia="宋体"/>
          <w:sz w:val="24"/>
        </w:rPr>
        <w:t>┌───────────┬───────────┬───────────┬───────────┬───────────┐</w:t>
      </w:r>
    </w:p>
    <w:p w14:paraId="094ECEB4">
      <w:pPr>
        <w:spacing w:before="0" w:after="0" w:line="420" w:lineRule="exact"/>
        <w:ind w:firstLine="567"/>
        <w:jc w:val="both"/>
      </w:pPr>
      <w:r>
        <w:rPr>
          <w:rFonts w:ascii="Times New Roman" w:hAnsi="Times New Roman" w:eastAsia="宋体"/>
          <w:sz w:val="24"/>
        </w:rPr>
        <w:t>│用户服务   │商品服务   │订单服务   │支付服务   │营销服务   │</w:t>
      </w:r>
    </w:p>
    <w:p w14:paraId="1B868B39">
      <w:pPr>
        <w:spacing w:before="0" w:after="0" w:line="420" w:lineRule="exact"/>
        <w:ind w:firstLine="567"/>
        <w:jc w:val="both"/>
      </w:pPr>
      <w:r>
        <w:rPr>
          <w:rFonts w:ascii="Times New Roman" w:hAnsi="Times New Roman" w:eastAsia="宋体"/>
          <w:sz w:val="24"/>
        </w:rPr>
        <w:t>│User      │Goods     │Order     │Payment   │Marketing │</w:t>
      </w:r>
    </w:p>
    <w:p w14:paraId="7EF77BDC">
      <w:pPr>
        <w:spacing w:before="0" w:after="0" w:line="420" w:lineRule="exact"/>
        <w:ind w:firstLine="567"/>
        <w:jc w:val="both"/>
      </w:pPr>
      <w:r>
        <w:rPr>
          <w:rFonts w:ascii="Times New Roman" w:hAnsi="Times New Roman" w:eastAsia="宋体"/>
          <w:sz w:val="24"/>
        </w:rPr>
        <w:t>│Service   │Service   │Service   │Service   │Service   │</w:t>
      </w:r>
    </w:p>
    <w:p w14:paraId="51AC44AE">
      <w:pPr>
        <w:spacing w:before="0" w:after="0" w:line="420" w:lineRule="exact"/>
        <w:ind w:firstLine="567"/>
        <w:jc w:val="both"/>
      </w:pPr>
      <w:r>
        <w:rPr>
          <w:rFonts w:ascii="Times New Roman" w:hAnsi="Times New Roman" w:eastAsia="宋体"/>
          <w:sz w:val="24"/>
        </w:rPr>
        <w:t>└───────────┴───────────┴───────────┴───────────┴───────────┘</w:t>
      </w:r>
    </w:p>
    <w:p w14:paraId="29F0C6E4">
      <w:pPr>
        <w:spacing w:before="0" w:after="0" w:line="420" w:lineRule="exact"/>
        <w:ind w:firstLine="567"/>
        <w:jc w:val="both"/>
      </w:pPr>
      <w:r>
        <w:rPr>
          <w:rFonts w:ascii="Times New Roman" w:hAnsi="Times New Roman" w:eastAsia="宋体"/>
          <w:sz w:val="24"/>
        </w:rPr>
        <w:t>│</w:t>
      </w:r>
    </w:p>
    <w:p w14:paraId="79C70A0A">
      <w:pPr>
        <w:spacing w:before="0" w:after="0" w:line="420" w:lineRule="exact"/>
        <w:ind w:firstLine="567"/>
        <w:jc w:val="both"/>
      </w:pPr>
      <w:r>
        <w:rPr>
          <w:rFonts w:ascii="Times New Roman" w:hAnsi="Times New Roman" w:eastAsia="宋体"/>
          <w:sz w:val="24"/>
        </w:rPr>
        <w:t>服务治理层</w:t>
      </w:r>
    </w:p>
    <w:p w14:paraId="3A2A783B">
      <w:pPr>
        <w:spacing w:before="0" w:after="0" w:line="420" w:lineRule="exact"/>
        <w:ind w:firstLine="567"/>
        <w:jc w:val="both"/>
      </w:pPr>
      <w:r>
        <w:rPr>
          <w:rFonts w:ascii="Times New Roman" w:hAnsi="Times New Roman" w:eastAsia="宋体"/>
          <w:sz w:val="24"/>
        </w:rPr>
        <w:t>┌───────────┬───────────┬───────────┬───────────┬───────────┐</w:t>
      </w:r>
    </w:p>
    <w:p w14:paraId="0488A82F">
      <w:pPr>
        <w:spacing w:before="0" w:after="0" w:line="420" w:lineRule="exact"/>
        <w:ind w:firstLine="567"/>
        <w:jc w:val="both"/>
      </w:pPr>
      <w:r>
        <w:rPr>
          <w:rFonts w:ascii="Times New Roman" w:hAnsi="Times New Roman" w:eastAsia="宋体"/>
          <w:sz w:val="24"/>
        </w:rPr>
        <w:t>│服务注册   │配置中心   │链路追踪   │熔断限流   │分布式事务 │</w:t>
      </w:r>
    </w:p>
    <w:p w14:paraId="09B2DBD2">
      <w:pPr>
        <w:spacing w:before="0" w:after="0" w:line="420" w:lineRule="exact"/>
        <w:ind w:firstLine="567"/>
        <w:jc w:val="both"/>
      </w:pPr>
      <w:r>
        <w:rPr>
          <w:rFonts w:ascii="Times New Roman" w:hAnsi="Times New Roman" w:eastAsia="宋体"/>
          <w:sz w:val="24"/>
        </w:rPr>
        <w:t>│Nacos     │Nacos     │Sleuth    │Sentinel  │Seata     │</w:t>
      </w:r>
    </w:p>
    <w:p w14:paraId="709D5484">
      <w:pPr>
        <w:spacing w:before="0" w:after="0" w:line="420" w:lineRule="exact"/>
        <w:ind w:firstLine="567"/>
        <w:jc w:val="both"/>
      </w:pPr>
      <w:r>
        <w:rPr>
          <w:rFonts w:ascii="Times New Roman" w:hAnsi="Times New Roman" w:eastAsia="宋体"/>
          <w:sz w:val="24"/>
        </w:rPr>
        <w:t>└───────────┴───────────┴───────────┴───────────┴───────────┘</w:t>
      </w:r>
    </w:p>
    <w:p w14:paraId="5C0ED284">
      <w:pPr>
        <w:spacing w:before="0" w:after="0" w:line="420" w:lineRule="exact"/>
        <w:ind w:firstLine="567"/>
        <w:jc w:val="both"/>
      </w:pPr>
      <w:r>
        <w:rPr>
          <w:rFonts w:ascii="Times New Roman" w:hAnsi="Times New Roman" w:eastAsia="宋体"/>
          <w:sz w:val="24"/>
        </w:rPr>
        <w:t>│</w:t>
      </w:r>
    </w:p>
    <w:p w14:paraId="24BF7E9B">
      <w:pPr>
        <w:spacing w:before="0" w:after="0" w:line="420" w:lineRule="exact"/>
        <w:ind w:firstLine="567"/>
        <w:jc w:val="both"/>
      </w:pPr>
      <w:r>
        <w:rPr>
          <w:rFonts w:ascii="Times New Roman" w:hAnsi="Times New Roman" w:eastAsia="宋体"/>
          <w:sz w:val="24"/>
        </w:rPr>
        <w:t>数据存储层</w:t>
      </w:r>
    </w:p>
    <w:p w14:paraId="25C531E0">
      <w:pPr>
        <w:spacing w:before="0" w:after="0" w:line="420" w:lineRule="exact"/>
        <w:ind w:firstLine="567"/>
        <w:jc w:val="both"/>
      </w:pPr>
      <w:r>
        <w:rPr>
          <w:rFonts w:ascii="Times New Roman" w:hAnsi="Times New Roman" w:eastAsia="宋体"/>
          <w:sz w:val="24"/>
        </w:rPr>
        <w:t>┌───────────┬───────────┬───────────┬───────────┬───────────┐</w:t>
      </w:r>
    </w:p>
    <w:p w14:paraId="002FA8D1">
      <w:pPr>
        <w:spacing w:before="0" w:after="0" w:line="420" w:lineRule="exact"/>
        <w:ind w:firstLine="567"/>
        <w:jc w:val="both"/>
      </w:pPr>
      <w:r>
        <w:rPr>
          <w:rFonts w:ascii="Times New Roman" w:hAnsi="Times New Roman" w:eastAsia="宋体"/>
          <w:sz w:val="24"/>
        </w:rPr>
        <w:t>│关系数据库 │缓存数据库 │搜索引擎   │消息队列   │文件存储   │</w:t>
      </w:r>
    </w:p>
    <w:p w14:paraId="1C2EE8FF">
      <w:pPr>
        <w:spacing w:before="0" w:after="0" w:line="420" w:lineRule="exact"/>
        <w:ind w:firstLine="567"/>
        <w:jc w:val="both"/>
      </w:pPr>
      <w:r>
        <w:rPr>
          <w:rFonts w:ascii="Times New Roman" w:hAnsi="Times New Roman" w:eastAsia="宋体"/>
          <w:sz w:val="24"/>
        </w:rPr>
        <w:t>│MySQL     │Redis     │ES        │RabbitMQ  │MinIO     │</w:t>
      </w:r>
    </w:p>
    <w:p w14:paraId="04CFC577">
      <w:pPr>
        <w:spacing w:before="0" w:after="0" w:line="420" w:lineRule="exact"/>
        <w:ind w:firstLine="567"/>
        <w:jc w:val="both"/>
      </w:pPr>
      <w:r>
        <w:rPr>
          <w:rFonts w:ascii="Times New Roman" w:hAnsi="Times New Roman" w:eastAsia="宋体"/>
          <w:sz w:val="24"/>
        </w:rPr>
        <w:t>└───────────┴───────────┴───────────┴───────────┴───────────┘</w:t>
      </w:r>
    </w:p>
    <w:p w14:paraId="1A4C77BD">
      <w:pPr>
        <w:spacing w:before="0" w:after="0" w:line="420" w:lineRule="exact"/>
        <w:ind w:firstLine="567"/>
        <w:jc w:val="both"/>
      </w:pPr>
      <w:r>
        <w:rPr>
          <w:rFonts w:ascii="Times New Roman" w:hAnsi="Times New Roman" w:eastAsia="宋体"/>
          <w:sz w:val="24"/>
        </w:rPr>
        <w:t>```</w:t>
      </w:r>
    </w:p>
    <w:p w14:paraId="69A4EAB4">
      <w:pPr>
        <w:spacing w:before="120" w:after="120" w:line="420" w:lineRule="exact"/>
        <w:jc w:val="left"/>
      </w:pPr>
      <w:r>
        <w:rPr>
          <w:rFonts w:ascii="黑体" w:hAnsi="黑体" w:eastAsia="黑体"/>
          <w:b/>
          <w:sz w:val="24"/>
        </w:rPr>
        <w:t>4.1.2 核心组件设计</w:t>
      </w:r>
    </w:p>
    <w:p w14:paraId="0FC46DED">
      <w:pPr>
        <w:spacing w:before="0" w:after="0" w:line="420" w:lineRule="exact"/>
        <w:ind w:firstLine="567"/>
        <w:jc w:val="both"/>
      </w:pPr>
      <w:r>
        <w:rPr>
          <w:rFonts w:ascii="Times New Roman" w:hAnsi="Times New Roman" w:eastAsia="宋体"/>
          <w:b/>
          <w:sz w:val="24"/>
        </w:rPr>
        <w:t>API 网关设计</w:t>
      </w:r>
    </w:p>
    <w:p w14:paraId="5892C470">
      <w:pPr>
        <w:spacing w:before="0" w:after="0" w:line="420" w:lineRule="exact"/>
        <w:ind w:firstLine="567"/>
        <w:jc w:val="both"/>
      </w:pPr>
      <w:r>
        <w:rPr>
          <w:rFonts w:ascii="Times New Roman" w:hAnsi="Times New Roman" w:eastAsia="宋体"/>
          <w:sz w:val="24"/>
        </w:rPr>
        <w:t>API 网关作为系统的统一入口，承担以下职责：</w:t>
      </w:r>
    </w:p>
    <w:p w14:paraId="724664F4">
      <w:pPr>
        <w:spacing w:before="0" w:after="0" w:line="420" w:lineRule="exact"/>
        <w:ind w:firstLine="567"/>
        <w:jc w:val="both"/>
      </w:pPr>
      <w:r>
        <w:rPr>
          <w:rFonts w:ascii="Times New Roman" w:hAnsi="Times New Roman" w:eastAsia="宋体"/>
          <w:sz w:val="24"/>
        </w:rPr>
        <w:t>1. 路由转发：根据请求路径将请求转发到对应的微服务</w:t>
      </w:r>
    </w:p>
    <w:p w14:paraId="097F6818">
      <w:pPr>
        <w:spacing w:before="0" w:after="0" w:line="420" w:lineRule="exact"/>
        <w:ind w:firstLine="567"/>
        <w:jc w:val="both"/>
      </w:pPr>
      <w:r>
        <w:rPr>
          <w:rFonts w:ascii="Times New Roman" w:hAnsi="Times New Roman" w:eastAsia="宋体"/>
          <w:sz w:val="24"/>
        </w:rPr>
        <w:t>2. 负载均衡：在多个服务实例间分发请求</w:t>
      </w:r>
    </w:p>
    <w:p w14:paraId="53DAC2E0">
      <w:pPr>
        <w:spacing w:before="0" w:after="0" w:line="420" w:lineRule="exact"/>
        <w:ind w:firstLine="567"/>
        <w:jc w:val="both"/>
      </w:pPr>
      <w:r>
        <w:rPr>
          <w:rFonts w:ascii="Times New Roman" w:hAnsi="Times New Roman" w:eastAsia="宋体"/>
          <w:sz w:val="24"/>
        </w:rPr>
        <w:t>3. 认证鉴权：统一处理用户认证和权限检查</w:t>
      </w:r>
    </w:p>
    <w:p w14:paraId="572DE044">
      <w:pPr>
        <w:spacing w:before="0" w:after="0" w:line="420" w:lineRule="exact"/>
        <w:ind w:firstLine="567"/>
        <w:jc w:val="both"/>
      </w:pPr>
      <w:r>
        <w:rPr>
          <w:rFonts w:ascii="Times New Roman" w:hAnsi="Times New Roman" w:eastAsia="宋体"/>
          <w:sz w:val="24"/>
        </w:rPr>
        <w:t>4. 限流熔断：保护后端服务免受流量冲击</w:t>
      </w:r>
    </w:p>
    <w:p w14:paraId="62B5BAAD">
      <w:pPr>
        <w:spacing w:before="0" w:after="0" w:line="420" w:lineRule="exact"/>
        <w:ind w:firstLine="567"/>
        <w:jc w:val="both"/>
      </w:pPr>
      <w:r>
        <w:rPr>
          <w:rFonts w:ascii="Times New Roman" w:hAnsi="Times New Roman" w:eastAsia="宋体"/>
          <w:sz w:val="24"/>
        </w:rPr>
        <w:t>5. 监控统计：收集请求统计数据用于监控分析</w:t>
      </w:r>
    </w:p>
    <w:p w14:paraId="03E816B5">
      <w:pPr>
        <w:spacing w:before="0" w:after="0" w:line="420" w:lineRule="exact"/>
        <w:ind w:firstLine="567"/>
        <w:jc w:val="both"/>
      </w:pPr>
      <w:r>
        <w:rPr>
          <w:rFonts w:ascii="Times New Roman" w:hAnsi="Times New Roman" w:eastAsia="宋体"/>
          <w:sz w:val="24"/>
        </w:rPr>
        <w:t>全局认证过滤器设计：</w:t>
      </w:r>
    </w:p>
    <w:p w14:paraId="3C1B590F">
      <w:pPr>
        <w:spacing w:before="0" w:after="0" w:line="420" w:lineRule="exact"/>
        <w:ind w:firstLine="567"/>
        <w:jc w:val="both"/>
      </w:pPr>
      <w:r>
        <w:rPr>
          <w:rFonts w:ascii="Times New Roman" w:hAnsi="Times New Roman" w:eastAsia="宋体"/>
          <w:sz w:val="24"/>
        </w:rPr>
        <w:t>系统通过自定义的全局认证过滤器实现统一的身份验证功能。过滤器采用责任链模式，按优先级顺序执行。认证流程包括：白名单检查（对登录、健康检查等接口放行）、JWT Token 提取与验证、用户身份信息解析、用户上下文构建等步骤。</w:t>
      </w:r>
    </w:p>
    <w:p w14:paraId="13DF7242">
      <w:pPr>
        <w:spacing w:before="0" w:after="0" w:line="420" w:lineRule="exact"/>
        <w:ind w:firstLine="567"/>
        <w:jc w:val="both"/>
      </w:pPr>
      <w:r>
        <w:rPr>
          <w:rFonts w:ascii="Times New Roman" w:hAnsi="Times New Roman" w:eastAsia="宋体"/>
          <w:sz w:val="24"/>
        </w:rPr>
        <w:t>验证成功后，过滤器将用户身份信息（用户ID、用户名、角色等）添加到请求头中，后续微服务可直接从请求头获取用户信息，避免重复认证。验证失败时返回统一的错误响应，确保安全性。</w:t>
      </w:r>
    </w:p>
    <w:p w14:paraId="5D5C4A01">
      <w:pPr>
        <w:spacing w:before="0" w:after="0" w:line="420" w:lineRule="exact"/>
        <w:ind w:firstLine="567"/>
        <w:jc w:val="both"/>
      </w:pPr>
      <w:r>
        <w:rPr>
          <w:rFonts w:ascii="Times New Roman" w:hAnsi="Times New Roman" w:eastAsia="宋体"/>
          <w:sz w:val="24"/>
        </w:rPr>
        <w:t>```</w:t>
      </w:r>
    </w:p>
    <w:p w14:paraId="62F9E15F">
      <w:pPr>
        <w:spacing w:before="0" w:after="0" w:line="420" w:lineRule="exact"/>
        <w:ind w:firstLine="567"/>
        <w:jc w:val="both"/>
      </w:pPr>
      <w:r>
        <w:rPr>
          <w:rFonts w:ascii="Times New Roman" w:hAnsi="Times New Roman" w:eastAsia="宋体"/>
          <w:b/>
          <w:sz w:val="24"/>
        </w:rPr>
        <w:t>服务注册发现设计</w:t>
      </w:r>
    </w:p>
    <w:p w14:paraId="0EBDA2E9">
      <w:pPr>
        <w:spacing w:before="0" w:after="0" w:line="420" w:lineRule="exact"/>
        <w:ind w:firstLine="567"/>
        <w:jc w:val="both"/>
      </w:pPr>
      <w:r>
        <w:rPr>
          <w:rFonts w:ascii="Times New Roman" w:hAnsi="Times New Roman" w:eastAsia="宋体"/>
          <w:sz w:val="24"/>
        </w:rPr>
        <w:t>使用 Nacos 作为服务注册发现中心：</w:t>
      </w:r>
    </w:p>
    <w:p w14:paraId="74A10A78">
      <w:pPr>
        <w:spacing w:before="0" w:after="0" w:line="420" w:lineRule="exact"/>
        <w:ind w:firstLine="567"/>
        <w:jc w:val="both"/>
      </w:pPr>
      <w:r>
        <w:rPr>
          <w:rFonts w:ascii="Times New Roman" w:hAnsi="Times New Roman" w:eastAsia="宋体"/>
          <w:sz w:val="24"/>
        </w:rPr>
        <w:t>```yaml</w:t>
      </w:r>
    </w:p>
    <w:p w14:paraId="25B785D8">
      <w:r>
        <w:br w:type="page"/>
      </w:r>
    </w:p>
    <w:p w14:paraId="36B11264">
      <w:pPr>
        <w:spacing w:before="480" w:after="360" w:line="420" w:lineRule="exact"/>
        <w:jc w:val="left"/>
      </w:pPr>
      <w:r>
        <w:rPr>
          <w:rFonts w:ascii="黑体" w:hAnsi="黑体" w:eastAsia="黑体"/>
          <w:b/>
          <w:sz w:val="32"/>
        </w:rPr>
        <w:t>第二章 服务配置示例</w:t>
      </w:r>
    </w:p>
    <w:p w14:paraId="030AF5FC">
      <w:pPr>
        <w:spacing w:before="0" w:after="0" w:line="420" w:lineRule="exact"/>
        <w:ind w:firstLine="567"/>
        <w:jc w:val="both"/>
      </w:pPr>
      <w:r>
        <w:rPr>
          <w:rFonts w:ascii="Times New Roman" w:hAnsi="Times New Roman" w:eastAsia="宋体"/>
          <w:sz w:val="24"/>
        </w:rPr>
        <w:t>spring:</w:t>
      </w:r>
    </w:p>
    <w:p w14:paraId="5CD3A15C">
      <w:pPr>
        <w:spacing w:before="0" w:after="0" w:line="420" w:lineRule="exact"/>
        <w:ind w:firstLine="567"/>
        <w:jc w:val="both"/>
      </w:pPr>
      <w:r>
        <w:rPr>
          <w:rFonts w:ascii="Times New Roman" w:hAnsi="Times New Roman" w:eastAsia="宋体"/>
          <w:sz w:val="24"/>
        </w:rPr>
        <w:t>application:</w:t>
      </w:r>
    </w:p>
    <w:p w14:paraId="64FC9042">
      <w:pPr>
        <w:spacing w:before="0" w:after="0" w:line="420" w:lineRule="exact"/>
        <w:ind w:firstLine="567"/>
        <w:jc w:val="both"/>
      </w:pPr>
      <w:r>
        <w:rPr>
          <w:rFonts w:ascii="Times New Roman" w:hAnsi="Times New Roman" w:eastAsia="宋体"/>
          <w:sz w:val="24"/>
        </w:rPr>
        <w:t>name: shop-goods-service</w:t>
      </w:r>
    </w:p>
    <w:p w14:paraId="642EF360">
      <w:pPr>
        <w:spacing w:before="0" w:after="0" w:line="420" w:lineRule="exact"/>
        <w:ind w:firstLine="567"/>
        <w:jc w:val="both"/>
      </w:pPr>
      <w:r>
        <w:rPr>
          <w:rFonts w:ascii="Times New Roman" w:hAnsi="Times New Roman" w:eastAsia="宋体"/>
          <w:sz w:val="24"/>
        </w:rPr>
        <w:t>cloud:</w:t>
      </w:r>
    </w:p>
    <w:p w14:paraId="044357C9">
      <w:pPr>
        <w:spacing w:before="0" w:after="0" w:line="420" w:lineRule="exact"/>
        <w:ind w:firstLine="567"/>
        <w:jc w:val="both"/>
      </w:pPr>
      <w:r>
        <w:rPr>
          <w:rFonts w:ascii="Times New Roman" w:hAnsi="Times New Roman" w:eastAsia="宋体"/>
          <w:sz w:val="24"/>
        </w:rPr>
        <w:t>nacos:</w:t>
      </w:r>
    </w:p>
    <w:p w14:paraId="45A151F8">
      <w:pPr>
        <w:spacing w:before="0" w:after="0" w:line="420" w:lineRule="exact"/>
        <w:ind w:firstLine="567"/>
        <w:jc w:val="both"/>
      </w:pPr>
      <w:r>
        <w:rPr>
          <w:rFonts w:ascii="Times New Roman" w:hAnsi="Times New Roman" w:eastAsia="宋体"/>
          <w:sz w:val="24"/>
        </w:rPr>
        <w:t>discovery:</w:t>
      </w:r>
    </w:p>
    <w:p w14:paraId="3B86DE0F">
      <w:pPr>
        <w:spacing w:before="0" w:after="0" w:line="420" w:lineRule="exact"/>
        <w:ind w:firstLine="567"/>
        <w:jc w:val="both"/>
      </w:pPr>
      <w:r>
        <w:rPr>
          <w:rFonts w:ascii="Times New Roman" w:hAnsi="Times New Roman" w:eastAsia="宋体"/>
          <w:sz w:val="24"/>
        </w:rPr>
        <w:t>server-addr: ${nacos.server.addr:localhost:8848}</w:t>
      </w:r>
    </w:p>
    <w:p w14:paraId="73E175A9">
      <w:pPr>
        <w:spacing w:before="0" w:after="0" w:line="420" w:lineRule="exact"/>
        <w:ind w:firstLine="567"/>
        <w:jc w:val="both"/>
      </w:pPr>
      <w:r>
        <w:rPr>
          <w:rFonts w:ascii="Times New Roman" w:hAnsi="Times New Roman" w:eastAsia="宋体"/>
          <w:sz w:val="24"/>
        </w:rPr>
        <w:t>namespace: ${nacos.namespace:dev}</w:t>
      </w:r>
    </w:p>
    <w:p w14:paraId="78874712">
      <w:pPr>
        <w:spacing w:before="0" w:after="0" w:line="420" w:lineRule="exact"/>
        <w:ind w:firstLine="567"/>
        <w:jc w:val="both"/>
      </w:pPr>
      <w:r>
        <w:rPr>
          <w:rFonts w:ascii="Times New Roman" w:hAnsi="Times New Roman" w:eastAsia="宋体"/>
          <w:sz w:val="24"/>
        </w:rPr>
        <w:t>group: ${nacos.group:DEFAULT_GROUP}</w:t>
      </w:r>
    </w:p>
    <w:p w14:paraId="5DFC0944">
      <w:pPr>
        <w:spacing w:before="0" w:after="0" w:line="420" w:lineRule="exact"/>
        <w:ind w:firstLine="567"/>
        <w:jc w:val="both"/>
      </w:pPr>
      <w:r>
        <w:rPr>
          <w:rFonts w:ascii="Times New Roman" w:hAnsi="Times New Roman" w:eastAsia="宋体"/>
          <w:sz w:val="24"/>
        </w:rPr>
        <w:t>cluster-name: ${nacos.cluster:default}</w:t>
      </w:r>
    </w:p>
    <w:p w14:paraId="5C461782">
      <w:pPr>
        <w:spacing w:before="0" w:after="0" w:line="420" w:lineRule="exact"/>
        <w:ind w:firstLine="567"/>
        <w:jc w:val="both"/>
      </w:pPr>
      <w:r>
        <w:rPr>
          <w:rFonts w:ascii="Times New Roman" w:hAnsi="Times New Roman" w:eastAsia="宋体"/>
          <w:sz w:val="24"/>
        </w:rPr>
        <w:t>metadata:</w:t>
      </w:r>
    </w:p>
    <w:p w14:paraId="5B0ADE71">
      <w:pPr>
        <w:spacing w:before="0" w:after="0" w:line="420" w:lineRule="exact"/>
        <w:ind w:firstLine="567"/>
        <w:jc w:val="both"/>
      </w:pPr>
      <w:r>
        <w:rPr>
          <w:rFonts w:ascii="Times New Roman" w:hAnsi="Times New Roman" w:eastAsia="宋体"/>
          <w:sz w:val="24"/>
        </w:rPr>
        <w:t>version: ${spring.application.version:1.0.0}</w:t>
      </w:r>
    </w:p>
    <w:p w14:paraId="7AF468E1">
      <w:pPr>
        <w:spacing w:before="0" w:after="0" w:line="420" w:lineRule="exact"/>
        <w:ind w:firstLine="567"/>
        <w:jc w:val="both"/>
      </w:pPr>
      <w:r>
        <w:rPr>
          <w:rFonts w:ascii="Times New Roman" w:hAnsi="Times New Roman" w:eastAsia="宋体"/>
          <w:sz w:val="24"/>
        </w:rPr>
        <w:t>region: ${deploy.region:beijing}</w:t>
      </w:r>
    </w:p>
    <w:p w14:paraId="4C11D7F5">
      <w:pPr>
        <w:spacing w:before="0" w:after="0" w:line="420" w:lineRule="exact"/>
        <w:ind w:firstLine="567"/>
        <w:jc w:val="both"/>
      </w:pPr>
      <w:r>
        <w:rPr>
          <w:rFonts w:ascii="Times New Roman" w:hAnsi="Times New Roman" w:eastAsia="宋体"/>
          <w:sz w:val="24"/>
        </w:rPr>
        <w:t>config:</w:t>
      </w:r>
    </w:p>
    <w:p w14:paraId="7B3A805C">
      <w:pPr>
        <w:spacing w:before="0" w:after="0" w:line="420" w:lineRule="exact"/>
        <w:ind w:firstLine="567"/>
        <w:jc w:val="both"/>
      </w:pPr>
      <w:r>
        <w:rPr>
          <w:rFonts w:ascii="Times New Roman" w:hAnsi="Times New Roman" w:eastAsia="宋体"/>
          <w:sz w:val="24"/>
        </w:rPr>
        <w:t>server-addr: ${nacos.server.addr:localhost:8848}</w:t>
      </w:r>
    </w:p>
    <w:p w14:paraId="267CD793">
      <w:pPr>
        <w:spacing w:before="0" w:after="0" w:line="420" w:lineRule="exact"/>
        <w:ind w:firstLine="567"/>
        <w:jc w:val="both"/>
      </w:pPr>
      <w:r>
        <w:rPr>
          <w:rFonts w:ascii="Times New Roman" w:hAnsi="Times New Roman" w:eastAsia="宋体"/>
          <w:sz w:val="24"/>
        </w:rPr>
        <w:t>file-extension: yml</w:t>
      </w:r>
    </w:p>
    <w:p w14:paraId="3AE5CC72">
      <w:pPr>
        <w:spacing w:before="0" w:after="0" w:line="420" w:lineRule="exact"/>
        <w:ind w:firstLine="567"/>
        <w:jc w:val="both"/>
      </w:pPr>
      <w:r>
        <w:rPr>
          <w:rFonts w:ascii="Times New Roman" w:hAnsi="Times New Roman" w:eastAsia="宋体"/>
          <w:sz w:val="24"/>
        </w:rPr>
        <w:t>namespace: ${nacos.namespace:dev}</w:t>
      </w:r>
    </w:p>
    <w:p w14:paraId="630F3F1F">
      <w:pPr>
        <w:spacing w:before="0" w:after="0" w:line="420" w:lineRule="exact"/>
        <w:ind w:firstLine="567"/>
        <w:jc w:val="both"/>
      </w:pPr>
      <w:r>
        <w:rPr>
          <w:rFonts w:ascii="Times New Roman" w:hAnsi="Times New Roman" w:eastAsia="宋体"/>
          <w:sz w:val="24"/>
        </w:rPr>
        <w:t>group: ${nacos.group:DEFAULT_GROUP}</w:t>
      </w:r>
    </w:p>
    <w:p w14:paraId="0ACDF106">
      <w:pPr>
        <w:spacing w:before="0" w:after="0" w:line="420" w:lineRule="exact"/>
        <w:ind w:firstLine="567"/>
        <w:jc w:val="both"/>
      </w:pPr>
      <w:r>
        <w:rPr>
          <w:rFonts w:ascii="Times New Roman" w:hAnsi="Times New Roman" w:eastAsia="宋体"/>
          <w:sz w:val="24"/>
        </w:rPr>
        <w:t>shared-configs:</w:t>
      </w:r>
    </w:p>
    <w:p w14:paraId="25694930">
      <w:pPr>
        <w:spacing w:before="0" w:after="0" w:line="420" w:lineRule="exact"/>
        <w:ind w:firstLine="567"/>
        <w:jc w:val="both"/>
      </w:pPr>
      <w:r>
        <w:rPr>
          <w:rFonts w:ascii="Times New Roman" w:hAnsi="Times New Roman" w:eastAsia="宋体"/>
          <w:sz w:val="24"/>
        </w:rPr>
        <w:t>- data-id: common-config.yml</w:t>
      </w:r>
    </w:p>
    <w:p w14:paraId="4B4B48C2">
      <w:pPr>
        <w:spacing w:before="0" w:after="0" w:line="420" w:lineRule="exact"/>
        <w:ind w:firstLine="567"/>
        <w:jc w:val="both"/>
      </w:pPr>
      <w:r>
        <w:rPr>
          <w:rFonts w:ascii="Times New Roman" w:hAnsi="Times New Roman" w:eastAsia="宋体"/>
          <w:sz w:val="24"/>
        </w:rPr>
        <w:t>refresh: true</w:t>
      </w:r>
    </w:p>
    <w:p w14:paraId="0ED3EA67">
      <w:pPr>
        <w:spacing w:before="0" w:after="0" w:line="420" w:lineRule="exact"/>
        <w:ind w:firstLine="567"/>
        <w:jc w:val="both"/>
      </w:pPr>
      <w:r>
        <w:rPr>
          <w:rFonts w:ascii="Times New Roman" w:hAnsi="Times New Roman" w:eastAsia="宋体"/>
          <w:sz w:val="24"/>
        </w:rPr>
        <w:t>```</w:t>
      </w:r>
    </w:p>
    <w:p w14:paraId="72D1A463">
      <w:pPr>
        <w:spacing w:before="120" w:after="120" w:line="420" w:lineRule="exact"/>
        <w:jc w:val="left"/>
      </w:pPr>
      <w:r>
        <w:rPr>
          <w:rFonts w:ascii="黑体" w:hAnsi="黑体" w:eastAsia="黑体"/>
          <w:b/>
          <w:sz w:val="24"/>
        </w:rPr>
        <w:t>4.1.3 分布式事务设计</w:t>
      </w:r>
    </w:p>
    <w:p w14:paraId="2D79F86C">
      <w:pPr>
        <w:spacing w:before="0" w:after="0" w:line="420" w:lineRule="exact"/>
        <w:ind w:firstLine="567"/>
        <w:jc w:val="both"/>
      </w:pPr>
      <w:r>
        <w:rPr>
          <w:rFonts w:ascii="Times New Roman" w:hAnsi="Times New Roman" w:eastAsia="宋体"/>
          <w:sz w:val="24"/>
        </w:rPr>
        <w:t>本系统采用 Seata AT 模式实现分布式事务管理，确保跨服务操作的数据一致性。</w:t>
      </w:r>
    </w:p>
    <w:p w14:paraId="7A8ABF9E">
      <w:pPr>
        <w:spacing w:before="0" w:after="0" w:line="420" w:lineRule="exact"/>
        <w:ind w:firstLine="567"/>
        <w:jc w:val="both"/>
      </w:pPr>
      <w:r>
        <w:rPr>
          <w:rFonts w:ascii="Times New Roman" w:hAnsi="Times New Roman" w:eastAsia="宋体"/>
          <w:sz w:val="24"/>
        </w:rPr>
        <w:t>Seata 组件配置：</w:t>
      </w:r>
    </w:p>
    <w:p w14:paraId="4052E8C5">
      <w:pPr>
        <w:spacing w:before="0" w:after="0" w:line="420" w:lineRule="exact"/>
        <w:ind w:firstLine="567"/>
        <w:jc w:val="both"/>
      </w:pPr>
      <w:r>
        <w:rPr>
          <w:rFonts w:ascii="Times New Roman" w:hAnsi="Times New Roman" w:eastAsia="宋体"/>
          <w:sz w:val="24"/>
        </w:rPr>
        <w:t>系统通过配置全局事务扫描器、数据源代理、事务管理器等核心组件，建立完整的分布式事务基础设施。数据源代理负责拦截SQL执行，自动生成回滚日志；事务协调器负责管理全局事务状态；事务管理器负责全局事务的开启和结束。</w:t>
      </w:r>
    </w:p>
    <w:p w14:paraId="032F4126">
      <w:pPr>
        <w:spacing w:before="0" w:after="0" w:line="420" w:lineRule="exact"/>
        <w:ind w:firstLine="567"/>
        <w:jc w:val="both"/>
      </w:pPr>
      <w:r>
        <w:rPr>
          <w:rFonts w:ascii="Times New Roman" w:hAnsi="Times New Roman" w:eastAsia="宋体"/>
          <w:sz w:val="24"/>
        </w:rPr>
        <w:t>分布式事务实现机制：</w:t>
      </w:r>
    </w:p>
    <w:p w14:paraId="0BA90F21">
      <w:pPr>
        <w:spacing w:before="0" w:after="0" w:line="420" w:lineRule="exact"/>
        <w:ind w:firstLine="567"/>
        <w:jc w:val="both"/>
      </w:pPr>
      <w:r>
        <w:rPr>
          <w:rFonts w:ascii="Times New Roman" w:hAnsi="Times New Roman" w:eastAsia="宋体"/>
          <w:sz w:val="24"/>
        </w:rPr>
        <w:t>在关键业务操作上使用 @GlobalTransactional 注解标识全局事务边界。事务执行过程中，各微服务的本地事务作为分支事务注册到全局事务中。当所有分支事务执行成功时，全局事务提交；任何一个分支事务失败时，Seata 自动回滚所有相关的数据变更，保证数据的最终一致性。</w:t>
      </w:r>
    </w:p>
    <w:p w14:paraId="2AF3387D">
      <w:pPr>
        <w:spacing w:before="0" w:after="0" w:line="420" w:lineRule="exact"/>
        <w:ind w:firstLine="567"/>
        <w:jc w:val="both"/>
      </w:pPr>
      <w:r>
        <w:rPr>
          <w:rFonts w:ascii="Times New Roman" w:hAnsi="Times New Roman" w:eastAsia="宋体"/>
          <w:sz w:val="24"/>
        </w:rPr>
        <w:t>订单创建事务流程：</w:t>
      </w:r>
    </w:p>
    <w:p w14:paraId="43FADD62">
      <w:pPr>
        <w:spacing w:before="0" w:after="0" w:line="420" w:lineRule="exact"/>
        <w:ind w:firstLine="567"/>
        <w:jc w:val="both"/>
      </w:pPr>
      <w:r>
        <w:rPr>
          <w:rFonts w:ascii="Times New Roman" w:hAnsi="Times New Roman" w:eastAsia="宋体"/>
          <w:sz w:val="24"/>
        </w:rPr>
        <w:t>订单创建涉及用户验证、库存锁定、订单生成、余额扣减、支付记录创建等多个步骤。每个步骤都作为独立的分支事务执行，通过全局事务协调器保证要么全部成功，要么全部回滚。这种设计既保证了数据一致性，又避免了长时间锁定资源。</w:t>
      </w:r>
    </w:p>
    <w:p w14:paraId="04EF3684">
      <w:pPr>
        <w:spacing w:before="0" w:after="0" w:line="420" w:lineRule="exact"/>
        <w:ind w:firstLine="567"/>
        <w:jc w:val="both"/>
      </w:pPr>
      <w:r>
        <w:rPr>
          <w:rFonts w:ascii="Times New Roman" w:hAnsi="Times New Roman" w:eastAsia="宋体"/>
          <w:sz w:val="24"/>
        </w:rPr>
        <w:t>事务执行流程：首先验证用户身份和权限，然后依次锁定商品库存、创建订单记录、扣减用户余额、生成支付记录。任何步骤失败都会触发全局回滚，释放已占用的资源，确保系统状态的一致性。</w:t>
      </w:r>
    </w:p>
    <w:p w14:paraId="04599668">
      <w:pPr>
        <w:spacing w:before="0" w:after="0" w:line="420" w:lineRule="exact"/>
        <w:ind w:firstLine="567"/>
        <w:jc w:val="both"/>
      </w:pPr>
      <w:r>
        <w:rPr>
          <w:rFonts w:ascii="Times New Roman" w:hAnsi="Times New Roman" w:eastAsia="宋体"/>
          <w:sz w:val="24"/>
        </w:rPr>
        <w:t>```</w:t>
      </w:r>
    </w:p>
    <w:p w14:paraId="0207738A">
      <w:pPr>
        <w:spacing w:before="120" w:after="120" w:line="420" w:lineRule="exact"/>
        <w:jc w:val="left"/>
      </w:pPr>
      <w:r>
        <w:rPr>
          <w:rFonts w:ascii="黑体" w:hAnsi="黑体" w:eastAsia="黑体"/>
          <w:b/>
          <w:sz w:val="24"/>
        </w:rPr>
        <w:t>4.2 微服务核心功能模块设计</w:t>
      </w:r>
    </w:p>
    <w:p w14:paraId="0266A342">
      <w:pPr>
        <w:spacing w:before="120" w:after="120" w:line="420" w:lineRule="exact"/>
        <w:jc w:val="left"/>
      </w:pPr>
      <w:r>
        <w:rPr>
          <w:rFonts w:ascii="黑体" w:hAnsi="黑体" w:eastAsia="黑体"/>
          <w:b/>
          <w:sz w:val="24"/>
        </w:rPr>
        <w:t>4.2.1 用户服务设计</w:t>
      </w:r>
    </w:p>
    <w:p w14:paraId="64D3437A">
      <w:pPr>
        <w:spacing w:before="0" w:after="0" w:line="420" w:lineRule="exact"/>
        <w:ind w:firstLine="567"/>
        <w:jc w:val="both"/>
      </w:pPr>
      <w:r>
        <w:rPr>
          <w:rFonts w:ascii="Times New Roman" w:hAnsi="Times New Roman" w:eastAsia="宋体"/>
          <w:b/>
          <w:sz w:val="24"/>
        </w:rPr>
        <w:t>用户服务职责</w:t>
      </w:r>
    </w:p>
    <w:p w14:paraId="52450657">
      <w:pPr>
        <w:spacing w:before="0" w:after="0" w:line="420" w:lineRule="exact"/>
        <w:ind w:firstLine="567"/>
        <w:jc w:val="both"/>
      </w:pPr>
      <w:r>
        <w:rPr>
          <w:rFonts w:ascii="Times New Roman" w:hAnsi="Times New Roman" w:eastAsia="宋体"/>
          <w:sz w:val="24"/>
        </w:rPr>
        <w:t>- 用户注册、登录、注销</w:t>
      </w:r>
    </w:p>
    <w:p w14:paraId="0C109841">
      <w:pPr>
        <w:spacing w:before="0" w:after="0" w:line="420" w:lineRule="exact"/>
        <w:ind w:firstLine="567"/>
        <w:jc w:val="both"/>
      </w:pPr>
      <w:r>
        <w:rPr>
          <w:rFonts w:ascii="Times New Roman" w:hAnsi="Times New Roman" w:eastAsia="宋体"/>
          <w:sz w:val="24"/>
        </w:rPr>
        <w:t>- 用户信息管理</w:t>
      </w:r>
    </w:p>
    <w:p w14:paraId="127FF3C9">
      <w:pPr>
        <w:spacing w:before="0" w:after="0" w:line="420" w:lineRule="exact"/>
        <w:ind w:firstLine="567"/>
        <w:jc w:val="both"/>
      </w:pPr>
      <w:r>
        <w:rPr>
          <w:rFonts w:ascii="Times New Roman" w:hAnsi="Times New Roman" w:eastAsia="宋体"/>
          <w:sz w:val="24"/>
        </w:rPr>
        <w:t>- 用户地址管理</w:t>
      </w:r>
    </w:p>
    <w:p w14:paraId="1CB4C697">
      <w:pPr>
        <w:spacing w:before="0" w:after="0" w:line="420" w:lineRule="exact"/>
        <w:ind w:firstLine="567"/>
        <w:jc w:val="both"/>
      </w:pPr>
      <w:r>
        <w:rPr>
          <w:rFonts w:ascii="Times New Roman" w:hAnsi="Times New Roman" w:eastAsia="宋体"/>
          <w:sz w:val="24"/>
        </w:rPr>
        <w:t>- 用户账户管理</w:t>
      </w:r>
    </w:p>
    <w:p w14:paraId="4B569B18">
      <w:pPr>
        <w:spacing w:before="0" w:after="0" w:line="420" w:lineRule="exact"/>
        <w:ind w:firstLine="567"/>
        <w:jc w:val="both"/>
      </w:pPr>
      <w:r>
        <w:rPr>
          <w:rFonts w:ascii="Times New Roman" w:hAnsi="Times New Roman" w:eastAsia="宋体"/>
          <w:b/>
          <w:sz w:val="24"/>
        </w:rPr>
        <w:t>数据模型设计</w:t>
      </w:r>
    </w:p>
    <w:p w14:paraId="5F915848">
      <w:pPr>
        <w:spacing w:before="0" w:after="0" w:line="420" w:lineRule="exact"/>
        <w:ind w:firstLine="567"/>
        <w:jc w:val="both"/>
      </w:pPr>
      <w:r>
        <w:rPr>
          <w:rFonts w:ascii="Times New Roman" w:hAnsi="Times New Roman" w:eastAsia="宋体"/>
          <w:sz w:val="24"/>
        </w:rPr>
        <w:t>```sql</w:t>
      </w:r>
    </w:p>
    <w:p w14:paraId="34503E0B">
      <w:pPr>
        <w:spacing w:before="0" w:after="0" w:line="420" w:lineRule="exact"/>
        <w:ind w:firstLine="567"/>
        <w:jc w:val="both"/>
      </w:pPr>
      <w:r>
        <w:rPr>
          <w:rFonts w:ascii="Times New Roman" w:hAnsi="Times New Roman" w:eastAsia="宋体"/>
          <w:sz w:val="24"/>
        </w:rPr>
        <w:t>-- 用户基本信息表</w:t>
      </w:r>
    </w:p>
    <w:p w14:paraId="639538CE">
      <w:pPr>
        <w:spacing w:before="0" w:after="0" w:line="420" w:lineRule="exact"/>
        <w:ind w:firstLine="567"/>
        <w:jc w:val="both"/>
      </w:pPr>
      <w:r>
        <w:rPr>
          <w:rFonts w:ascii="Times New Roman" w:hAnsi="Times New Roman" w:eastAsia="宋体"/>
          <w:sz w:val="24"/>
        </w:rPr>
        <w:t>CREATE TABLE `user` (</w:t>
      </w:r>
    </w:p>
    <w:p w14:paraId="10E892AC">
      <w:pPr>
        <w:spacing w:before="0" w:after="0" w:line="420" w:lineRule="exact"/>
        <w:ind w:firstLine="567"/>
        <w:jc w:val="both"/>
      </w:pPr>
      <w:r>
        <w:rPr>
          <w:rFonts w:ascii="Times New Roman" w:hAnsi="Times New Roman" w:eastAsia="宋体"/>
          <w:sz w:val="24"/>
        </w:rPr>
        <w:t>`id` bigint(20) NOT NULL AUTO_INCREMENT COMMENT '用户ID',</w:t>
      </w:r>
    </w:p>
    <w:p w14:paraId="655C98E4">
      <w:pPr>
        <w:spacing w:before="0" w:after="0" w:line="420" w:lineRule="exact"/>
        <w:ind w:firstLine="567"/>
        <w:jc w:val="both"/>
      </w:pPr>
      <w:r>
        <w:rPr>
          <w:rFonts w:ascii="Times New Roman" w:hAnsi="Times New Roman" w:eastAsia="宋体"/>
          <w:sz w:val="24"/>
        </w:rPr>
        <w:t>`username` varchar(50) NOT NULL COMMENT '用户名',</w:t>
      </w:r>
    </w:p>
    <w:p w14:paraId="53E35D0E">
      <w:pPr>
        <w:spacing w:before="0" w:after="0" w:line="420" w:lineRule="exact"/>
        <w:ind w:firstLine="567"/>
        <w:jc w:val="both"/>
      </w:pPr>
      <w:r>
        <w:rPr>
          <w:rFonts w:ascii="Times New Roman" w:hAnsi="Times New Roman" w:eastAsia="宋体"/>
          <w:sz w:val="24"/>
        </w:rPr>
        <w:t>`phone` varchar(20) NOT NULL COMMENT '手机号',</w:t>
      </w:r>
    </w:p>
    <w:p w14:paraId="6B9D4D59">
      <w:pPr>
        <w:spacing w:before="0" w:after="0" w:line="420" w:lineRule="exact"/>
        <w:ind w:firstLine="567"/>
        <w:jc w:val="both"/>
      </w:pPr>
      <w:r>
        <w:rPr>
          <w:rFonts w:ascii="Times New Roman" w:hAnsi="Times New Roman" w:eastAsia="宋体"/>
          <w:sz w:val="24"/>
        </w:rPr>
        <w:t>`email` varchar(100) DEFAULT NULL COMMENT '邮箱',</w:t>
      </w:r>
    </w:p>
    <w:p w14:paraId="4FD88D5D">
      <w:pPr>
        <w:spacing w:before="0" w:after="0" w:line="420" w:lineRule="exact"/>
        <w:ind w:firstLine="567"/>
        <w:jc w:val="both"/>
      </w:pPr>
      <w:r>
        <w:rPr>
          <w:rFonts w:ascii="Times New Roman" w:hAnsi="Times New Roman" w:eastAsia="宋体"/>
          <w:sz w:val="24"/>
        </w:rPr>
        <w:t>`password` varchar(128) NOT NULL COMMENT '密码',</w:t>
      </w:r>
    </w:p>
    <w:p w14:paraId="560A13F9">
      <w:pPr>
        <w:spacing w:before="0" w:after="0" w:line="420" w:lineRule="exact"/>
        <w:ind w:firstLine="567"/>
        <w:jc w:val="both"/>
      </w:pPr>
      <w:r>
        <w:rPr>
          <w:rFonts w:ascii="Times New Roman" w:hAnsi="Times New Roman" w:eastAsia="宋体"/>
          <w:sz w:val="24"/>
        </w:rPr>
        <w:t>`salt` varchar(32) NOT NULL COMMENT '密码盐',</w:t>
      </w:r>
    </w:p>
    <w:p w14:paraId="0FBC0A1D">
      <w:pPr>
        <w:spacing w:before="0" w:after="0" w:line="420" w:lineRule="exact"/>
        <w:ind w:firstLine="567"/>
        <w:jc w:val="both"/>
      </w:pPr>
      <w:r>
        <w:rPr>
          <w:rFonts w:ascii="Times New Roman" w:hAnsi="Times New Roman" w:eastAsia="宋体"/>
          <w:sz w:val="24"/>
        </w:rPr>
        <w:t>`avatar` varchar(200) DEFAULT NULL COMMENT '头像URL',</w:t>
      </w:r>
    </w:p>
    <w:p w14:paraId="3556FB2C">
      <w:pPr>
        <w:spacing w:before="0" w:after="0" w:line="420" w:lineRule="exact"/>
        <w:ind w:firstLine="567"/>
        <w:jc w:val="both"/>
      </w:pPr>
      <w:r>
        <w:rPr>
          <w:rFonts w:ascii="Times New Roman" w:hAnsi="Times New Roman" w:eastAsia="宋体"/>
          <w:sz w:val="24"/>
        </w:rPr>
        <w:t>`gender` tinyint(1) DEFAULT NULL COMMENT '性别:1男,2女',</w:t>
      </w:r>
    </w:p>
    <w:p w14:paraId="3E007FE4">
      <w:pPr>
        <w:spacing w:before="0" w:after="0" w:line="420" w:lineRule="exact"/>
        <w:ind w:firstLine="567"/>
        <w:jc w:val="both"/>
      </w:pPr>
      <w:r>
        <w:rPr>
          <w:rFonts w:ascii="Times New Roman" w:hAnsi="Times New Roman" w:eastAsia="宋体"/>
          <w:sz w:val="24"/>
        </w:rPr>
        <w:t>`birthday` date DEFAULT NULL COMMENT '生日',</w:t>
      </w:r>
    </w:p>
    <w:p w14:paraId="4D6F2D12">
      <w:pPr>
        <w:spacing w:before="0" w:after="0" w:line="420" w:lineRule="exact"/>
        <w:ind w:firstLine="567"/>
        <w:jc w:val="both"/>
      </w:pPr>
      <w:r>
        <w:rPr>
          <w:rFonts w:ascii="Times New Roman" w:hAnsi="Times New Roman" w:eastAsia="宋体"/>
          <w:sz w:val="24"/>
        </w:rPr>
        <w:t>`status` tinyint(1) NOT NULL DEFAULT '1' COMMENT '状态:1正常,2禁用',</w:t>
      </w:r>
    </w:p>
    <w:p w14:paraId="335E3863">
      <w:pPr>
        <w:spacing w:before="0" w:after="0" w:line="420" w:lineRule="exact"/>
        <w:ind w:firstLine="567"/>
        <w:jc w:val="both"/>
      </w:pPr>
      <w:r>
        <w:rPr>
          <w:rFonts w:ascii="Times New Roman" w:hAnsi="Times New Roman" w:eastAsia="宋体"/>
          <w:sz w:val="24"/>
        </w:rPr>
        <w:t>`create_time` datetime NOT NULL DEFAULT CURRENT_TIMESTAMP,</w:t>
      </w:r>
    </w:p>
    <w:p w14:paraId="3043504C">
      <w:pPr>
        <w:spacing w:before="0" w:after="0" w:line="420" w:lineRule="exact"/>
        <w:ind w:firstLine="567"/>
        <w:jc w:val="both"/>
      </w:pPr>
      <w:r>
        <w:rPr>
          <w:rFonts w:ascii="Times New Roman" w:hAnsi="Times New Roman" w:eastAsia="宋体"/>
          <w:sz w:val="24"/>
        </w:rPr>
        <w:t>`update_time` datetime NOT NULL DEFAULT CURRENT_TIMESTAMP ON UPDATE CURRENT_TIMESTAMP,</w:t>
      </w:r>
    </w:p>
    <w:p w14:paraId="254AA212">
      <w:pPr>
        <w:spacing w:before="0" w:after="0" w:line="420" w:lineRule="exact"/>
        <w:ind w:firstLine="567"/>
        <w:jc w:val="both"/>
      </w:pPr>
      <w:r>
        <w:rPr>
          <w:rFonts w:ascii="Times New Roman" w:hAnsi="Times New Roman" w:eastAsia="宋体"/>
          <w:sz w:val="24"/>
        </w:rPr>
        <w:t>PRIMARY KEY (`id`),</w:t>
      </w:r>
    </w:p>
    <w:p w14:paraId="7090C1CB">
      <w:pPr>
        <w:spacing w:before="0" w:after="0" w:line="420" w:lineRule="exact"/>
        <w:ind w:firstLine="567"/>
        <w:jc w:val="both"/>
      </w:pPr>
      <w:r>
        <w:rPr>
          <w:rFonts w:ascii="Times New Roman" w:hAnsi="Times New Roman" w:eastAsia="宋体"/>
          <w:sz w:val="24"/>
        </w:rPr>
        <w:t>UNIQUE KEY `uk_username` (`username`),</w:t>
      </w:r>
    </w:p>
    <w:p w14:paraId="4E7F16AB">
      <w:pPr>
        <w:spacing w:before="0" w:after="0" w:line="420" w:lineRule="exact"/>
        <w:ind w:firstLine="567"/>
        <w:jc w:val="both"/>
      </w:pPr>
      <w:r>
        <w:rPr>
          <w:rFonts w:ascii="Times New Roman" w:hAnsi="Times New Roman" w:eastAsia="宋体"/>
          <w:sz w:val="24"/>
        </w:rPr>
        <w:t>UNIQUE KEY `uk_phone` (`phone`),</w:t>
      </w:r>
    </w:p>
    <w:p w14:paraId="1773890E">
      <w:pPr>
        <w:spacing w:before="0" w:after="0" w:line="420" w:lineRule="exact"/>
        <w:ind w:firstLine="567"/>
        <w:jc w:val="both"/>
      </w:pPr>
      <w:r>
        <w:rPr>
          <w:rFonts w:ascii="Times New Roman" w:hAnsi="Times New Roman" w:eastAsia="宋体"/>
          <w:sz w:val="24"/>
        </w:rPr>
        <w:t>KEY `idx_email` (`email`)</w:t>
      </w:r>
    </w:p>
    <w:p w14:paraId="50394A9F">
      <w:pPr>
        <w:spacing w:before="0" w:after="0" w:line="420" w:lineRule="exact"/>
        <w:ind w:firstLine="567"/>
        <w:jc w:val="both"/>
      </w:pPr>
      <w:r>
        <w:rPr>
          <w:rFonts w:ascii="Times New Roman" w:hAnsi="Times New Roman" w:eastAsia="宋体"/>
          <w:sz w:val="24"/>
        </w:rPr>
        <w:t>) ENGINE=InnoDB DEFAULT CHARSET=utf8mb4 COMMENT='用户信息表';</w:t>
      </w:r>
    </w:p>
    <w:p w14:paraId="0643E8FE">
      <w:pPr>
        <w:spacing w:before="0" w:after="0" w:line="420" w:lineRule="exact"/>
        <w:ind w:firstLine="567"/>
        <w:jc w:val="both"/>
      </w:pPr>
      <w:r>
        <w:rPr>
          <w:rFonts w:ascii="Times New Roman" w:hAnsi="Times New Roman" w:eastAsia="宋体"/>
          <w:sz w:val="24"/>
        </w:rPr>
        <w:t>-- 用户地址表</w:t>
      </w:r>
    </w:p>
    <w:p w14:paraId="4A4083A2">
      <w:pPr>
        <w:spacing w:before="0" w:after="0" w:line="420" w:lineRule="exact"/>
        <w:ind w:firstLine="567"/>
        <w:jc w:val="both"/>
      </w:pPr>
      <w:r>
        <w:rPr>
          <w:rFonts w:ascii="Times New Roman" w:hAnsi="Times New Roman" w:eastAsia="宋体"/>
          <w:sz w:val="24"/>
        </w:rPr>
        <w:t>CREATE TABLE `user_address` (</w:t>
      </w:r>
    </w:p>
    <w:p w14:paraId="7DEEF915">
      <w:pPr>
        <w:spacing w:before="0" w:after="0" w:line="420" w:lineRule="exact"/>
        <w:ind w:firstLine="567"/>
        <w:jc w:val="both"/>
      </w:pPr>
      <w:r>
        <w:rPr>
          <w:rFonts w:ascii="Times New Roman" w:hAnsi="Times New Roman" w:eastAsia="宋体"/>
          <w:sz w:val="24"/>
        </w:rPr>
        <w:t>`id` bigint(20) NOT NULL AUTO_INCREMENT COMMENT '地址ID',</w:t>
      </w:r>
    </w:p>
    <w:p w14:paraId="0E57BD44">
      <w:pPr>
        <w:spacing w:before="0" w:after="0" w:line="420" w:lineRule="exact"/>
        <w:ind w:firstLine="567"/>
        <w:jc w:val="both"/>
      </w:pPr>
      <w:r>
        <w:rPr>
          <w:rFonts w:ascii="Times New Roman" w:hAnsi="Times New Roman" w:eastAsia="宋体"/>
          <w:sz w:val="24"/>
        </w:rPr>
        <w:t>`user_id` bigint(20) NOT NULL COMMENT '用户ID',</w:t>
      </w:r>
    </w:p>
    <w:p w14:paraId="38A9EEB4">
      <w:pPr>
        <w:spacing w:before="0" w:after="0" w:line="420" w:lineRule="exact"/>
        <w:ind w:firstLine="567"/>
        <w:jc w:val="both"/>
      </w:pPr>
      <w:r>
        <w:rPr>
          <w:rFonts w:ascii="Times New Roman" w:hAnsi="Times New Roman" w:eastAsia="宋体"/>
          <w:sz w:val="24"/>
        </w:rPr>
        <w:t>`receiver_name` varchar(50) NOT NULL COMMENT '收货人姓名',</w:t>
      </w:r>
    </w:p>
    <w:p w14:paraId="352F381C">
      <w:pPr>
        <w:spacing w:before="0" w:after="0" w:line="420" w:lineRule="exact"/>
        <w:ind w:firstLine="567"/>
        <w:jc w:val="both"/>
      </w:pPr>
      <w:r>
        <w:rPr>
          <w:rFonts w:ascii="Times New Roman" w:hAnsi="Times New Roman" w:eastAsia="宋体"/>
          <w:sz w:val="24"/>
        </w:rPr>
        <w:t>`receiver_phone` varchar(20) NOT NULL COMMENT '收货人电话',</w:t>
      </w:r>
    </w:p>
    <w:p w14:paraId="189C72CA">
      <w:pPr>
        <w:spacing w:before="0" w:after="0" w:line="420" w:lineRule="exact"/>
        <w:ind w:firstLine="567"/>
        <w:jc w:val="both"/>
      </w:pPr>
      <w:r>
        <w:rPr>
          <w:rFonts w:ascii="Times New Roman" w:hAnsi="Times New Roman" w:eastAsia="宋体"/>
          <w:sz w:val="24"/>
        </w:rPr>
        <w:t>`province_code` varchar(10) NOT NULL COMMENT '省份编码',</w:t>
      </w:r>
    </w:p>
    <w:p w14:paraId="1A9F1D0F">
      <w:pPr>
        <w:spacing w:before="0" w:after="0" w:line="420" w:lineRule="exact"/>
        <w:ind w:firstLine="567"/>
        <w:jc w:val="both"/>
      </w:pPr>
      <w:r>
        <w:rPr>
          <w:rFonts w:ascii="Times New Roman" w:hAnsi="Times New Roman" w:eastAsia="宋体"/>
          <w:sz w:val="24"/>
        </w:rPr>
        <w:t>`city_code` varchar(10) NOT NULL COMMENT '城市编码',</w:t>
      </w:r>
    </w:p>
    <w:p w14:paraId="71F5FBD0">
      <w:pPr>
        <w:spacing w:before="0" w:after="0" w:line="420" w:lineRule="exact"/>
        <w:ind w:firstLine="567"/>
        <w:jc w:val="both"/>
      </w:pPr>
      <w:r>
        <w:rPr>
          <w:rFonts w:ascii="Times New Roman" w:hAnsi="Times New Roman" w:eastAsia="宋体"/>
          <w:sz w:val="24"/>
        </w:rPr>
        <w:t>`district_code` varchar(10) NOT NULL COMMENT '区县编码',</w:t>
      </w:r>
    </w:p>
    <w:p w14:paraId="40547624">
      <w:pPr>
        <w:spacing w:before="0" w:after="0" w:line="420" w:lineRule="exact"/>
        <w:ind w:firstLine="567"/>
        <w:jc w:val="both"/>
      </w:pPr>
      <w:r>
        <w:rPr>
          <w:rFonts w:ascii="Times New Roman" w:hAnsi="Times New Roman" w:eastAsia="宋体"/>
          <w:sz w:val="24"/>
        </w:rPr>
        <w:t>`detail_address` varchar(200) NOT NULL COMMENT '详细地址',</w:t>
      </w:r>
    </w:p>
    <w:p w14:paraId="3D4A10A1">
      <w:pPr>
        <w:spacing w:before="0" w:after="0" w:line="420" w:lineRule="exact"/>
        <w:ind w:firstLine="567"/>
        <w:jc w:val="both"/>
      </w:pPr>
      <w:r>
        <w:rPr>
          <w:rFonts w:ascii="Times New Roman" w:hAnsi="Times New Roman" w:eastAsia="宋体"/>
          <w:sz w:val="24"/>
        </w:rPr>
        <w:t>`postal_code` varchar(10) DEFAULT NULL COMMENT '邮政编码',</w:t>
      </w:r>
    </w:p>
    <w:p w14:paraId="3E8B05E3">
      <w:pPr>
        <w:spacing w:before="0" w:after="0" w:line="420" w:lineRule="exact"/>
        <w:ind w:firstLine="567"/>
        <w:jc w:val="both"/>
      </w:pPr>
      <w:r>
        <w:rPr>
          <w:rFonts w:ascii="Times New Roman" w:hAnsi="Times New Roman" w:eastAsia="宋体"/>
          <w:sz w:val="24"/>
        </w:rPr>
        <w:t>`is_default` tinyint(1) NOT NULL DEFAULT '0' COMMENT '是否默认地址',</w:t>
      </w:r>
    </w:p>
    <w:p w14:paraId="64476FC5">
      <w:pPr>
        <w:spacing w:before="0" w:after="0" w:line="420" w:lineRule="exact"/>
        <w:ind w:firstLine="567"/>
        <w:jc w:val="both"/>
      </w:pPr>
      <w:r>
        <w:rPr>
          <w:rFonts w:ascii="Times New Roman" w:hAnsi="Times New Roman" w:eastAsia="宋体"/>
          <w:sz w:val="24"/>
        </w:rPr>
        <w:t>`status` tinyint(1) NOT NULL DEFAULT '1' COMMENT '状态:1有效,0无效',</w:t>
      </w:r>
    </w:p>
    <w:p w14:paraId="20DDE439">
      <w:pPr>
        <w:spacing w:before="0" w:after="0" w:line="420" w:lineRule="exact"/>
        <w:ind w:firstLine="567"/>
        <w:jc w:val="both"/>
      </w:pPr>
      <w:r>
        <w:rPr>
          <w:rFonts w:ascii="Times New Roman" w:hAnsi="Times New Roman" w:eastAsia="宋体"/>
          <w:sz w:val="24"/>
        </w:rPr>
        <w:t>`create_time` datetime NOT NULL DEFAULT CURRENT_TIMESTAMP,</w:t>
      </w:r>
    </w:p>
    <w:p w14:paraId="6D2D2E2D">
      <w:pPr>
        <w:spacing w:before="0" w:after="0" w:line="420" w:lineRule="exact"/>
        <w:ind w:firstLine="567"/>
        <w:jc w:val="both"/>
      </w:pPr>
      <w:r>
        <w:rPr>
          <w:rFonts w:ascii="Times New Roman" w:hAnsi="Times New Roman" w:eastAsia="宋体"/>
          <w:sz w:val="24"/>
        </w:rPr>
        <w:t>`update_time` datetime NOT NULL DEFAULT CURRENT_TIMESTAMP ON UPDATE CURRENT_TIMESTAMP,</w:t>
      </w:r>
    </w:p>
    <w:p w14:paraId="4C1FEF78">
      <w:pPr>
        <w:spacing w:before="0" w:after="0" w:line="420" w:lineRule="exact"/>
        <w:ind w:firstLine="567"/>
        <w:jc w:val="both"/>
      </w:pPr>
      <w:r>
        <w:rPr>
          <w:rFonts w:ascii="Times New Roman" w:hAnsi="Times New Roman" w:eastAsia="宋体"/>
          <w:sz w:val="24"/>
        </w:rPr>
        <w:t>PRIMARY KEY (`id`),</w:t>
      </w:r>
    </w:p>
    <w:p w14:paraId="27FFE294">
      <w:pPr>
        <w:spacing w:before="0" w:after="0" w:line="420" w:lineRule="exact"/>
        <w:ind w:firstLine="567"/>
        <w:jc w:val="both"/>
      </w:pPr>
      <w:r>
        <w:rPr>
          <w:rFonts w:ascii="Times New Roman" w:hAnsi="Times New Roman" w:eastAsia="宋体"/>
          <w:sz w:val="24"/>
        </w:rPr>
        <w:t>KEY `idx_user_id` (`user_id`)</w:t>
      </w:r>
    </w:p>
    <w:p w14:paraId="7EEF73B4">
      <w:pPr>
        <w:spacing w:before="0" w:after="0" w:line="420" w:lineRule="exact"/>
        <w:ind w:firstLine="567"/>
        <w:jc w:val="both"/>
      </w:pPr>
      <w:r>
        <w:rPr>
          <w:rFonts w:ascii="Times New Roman" w:hAnsi="Times New Roman" w:eastAsia="宋体"/>
          <w:sz w:val="24"/>
        </w:rPr>
        <w:t>) ENGINE=InnoDB DEFAULT CHARSET=utf8mb4 COMMENT='用户地址表';</w:t>
      </w:r>
    </w:p>
    <w:p w14:paraId="4B3877CB">
      <w:pPr>
        <w:spacing w:before="0" w:after="0" w:line="420" w:lineRule="exact"/>
        <w:ind w:firstLine="567"/>
        <w:jc w:val="both"/>
      </w:pPr>
      <w:r>
        <w:rPr>
          <w:rFonts w:ascii="Times New Roman" w:hAnsi="Times New Roman" w:eastAsia="宋体"/>
          <w:sz w:val="24"/>
        </w:rPr>
        <w:t>```</w:t>
      </w:r>
    </w:p>
    <w:p w14:paraId="243CA5A0">
      <w:pPr>
        <w:spacing w:before="0" w:after="0" w:line="420" w:lineRule="exact"/>
        <w:ind w:firstLine="567"/>
        <w:jc w:val="both"/>
      </w:pPr>
      <w:r>
        <w:rPr>
          <w:rFonts w:ascii="Times New Roman" w:hAnsi="Times New Roman" w:eastAsia="宋体"/>
          <w:b/>
          <w:sz w:val="24"/>
        </w:rPr>
        <w:t>服务接口设计</w:t>
      </w:r>
    </w:p>
    <w:p w14:paraId="1E6FE75A">
      <w:pPr>
        <w:spacing w:before="0" w:after="0" w:line="420" w:lineRule="exact"/>
        <w:ind w:firstLine="567"/>
        <w:jc w:val="both"/>
      </w:pPr>
      <w:r>
        <w:rPr>
          <w:rFonts w:ascii="Times New Roman" w:hAnsi="Times New Roman" w:eastAsia="宋体"/>
          <w:sz w:val="24"/>
        </w:rPr>
        <w:t>```java</w:t>
      </w:r>
    </w:p>
    <w:p w14:paraId="0F858186">
      <w:pPr>
        <w:spacing w:before="0" w:after="0" w:line="420" w:lineRule="exact"/>
        <w:ind w:firstLine="567"/>
        <w:jc w:val="both"/>
      </w:pPr>
      <w:r>
        <w:rPr>
          <w:rFonts w:ascii="Times New Roman" w:hAnsi="Times New Roman" w:eastAsia="宋体"/>
          <w:sz w:val="24"/>
        </w:rPr>
        <w:t>@RestController</w:t>
      </w:r>
    </w:p>
    <w:p w14:paraId="19E8DF83">
      <w:pPr>
        <w:spacing w:before="0" w:after="0" w:line="420" w:lineRule="exact"/>
        <w:ind w:firstLine="567"/>
        <w:jc w:val="both"/>
      </w:pPr>
      <w:r>
        <w:rPr>
          <w:rFonts w:ascii="Times New Roman" w:hAnsi="Times New Roman" w:eastAsia="宋体"/>
          <w:sz w:val="24"/>
        </w:rPr>
        <w:t>@RequestMapping("/api/user")</w:t>
      </w:r>
    </w:p>
    <w:p w14:paraId="1FB2CB89">
      <w:pPr>
        <w:spacing w:before="0" w:after="0" w:line="420" w:lineRule="exact"/>
        <w:ind w:firstLine="567"/>
        <w:jc w:val="both"/>
      </w:pPr>
      <w:r>
        <w:rPr>
          <w:rFonts w:ascii="Times New Roman" w:hAnsi="Times New Roman" w:eastAsia="宋体"/>
          <w:sz w:val="24"/>
        </w:rPr>
        <w:t>@Slf4j</w:t>
      </w:r>
    </w:p>
    <w:p w14:paraId="29F6A78F">
      <w:pPr>
        <w:spacing w:before="0" w:after="0" w:line="420" w:lineRule="exact"/>
        <w:ind w:firstLine="567"/>
        <w:jc w:val="both"/>
      </w:pPr>
      <w:r>
        <w:rPr>
          <w:rFonts w:ascii="Times New Roman" w:hAnsi="Times New Roman" w:eastAsia="宋体"/>
          <w:sz w:val="24"/>
        </w:rPr>
        <w:t>public class UserController {</w:t>
      </w:r>
    </w:p>
    <w:p w14:paraId="0162BBF7">
      <w:pPr>
        <w:spacing w:before="0" w:after="0" w:line="420" w:lineRule="exact"/>
        <w:ind w:firstLine="567"/>
        <w:jc w:val="both"/>
      </w:pPr>
      <w:r>
        <w:rPr>
          <w:rFonts w:ascii="Times New Roman" w:hAnsi="Times New Roman" w:eastAsia="宋体"/>
          <w:sz w:val="24"/>
        </w:rPr>
        <w:t>@Autowired</w:t>
      </w:r>
    </w:p>
    <w:p w14:paraId="23D89736">
      <w:pPr>
        <w:spacing w:before="0" w:after="0" w:line="420" w:lineRule="exact"/>
        <w:ind w:firstLine="567"/>
        <w:jc w:val="both"/>
      </w:pPr>
      <w:r>
        <w:rPr>
          <w:rFonts w:ascii="Times New Roman" w:hAnsi="Times New Roman" w:eastAsia="宋体"/>
          <w:sz w:val="24"/>
        </w:rPr>
        <w:t>private UserService userService;</w:t>
      </w:r>
    </w:p>
    <w:p w14:paraId="01CDCA6F">
      <w:pPr>
        <w:spacing w:before="0" w:after="0" w:line="420" w:lineRule="exact"/>
        <w:ind w:firstLine="567"/>
        <w:jc w:val="both"/>
        <w:rPr>
          <w:rFonts w:hint="eastAsia" w:eastAsia="宋体"/>
          <w:lang w:eastAsia="zh-CN"/>
        </w:rPr>
      </w:pPr>
      <w:r>
        <w:rPr>
          <w:rFonts w:ascii="Times New Roman" w:hAnsi="Times New Roman" w:eastAsia="宋体"/>
          <w:sz w:val="24"/>
        </w:rPr>
        <w:t>/</w:t>
      </w:r>
    </w:p>
    <w:p w14:paraId="5C984C2C">
      <w:pPr>
        <w:spacing w:before="0" w:after="0" w:line="420" w:lineRule="exact"/>
        <w:ind w:firstLine="567"/>
        <w:jc w:val="both"/>
      </w:pPr>
      <w:r>
        <w:rPr>
          <w:rFonts w:ascii="Times New Roman" w:hAnsi="Times New Roman" w:eastAsia="宋体"/>
          <w:sz w:val="24"/>
        </w:rPr>
        <w:t>* 用户注册</w:t>
      </w:r>
    </w:p>
    <w:p w14:paraId="43760839">
      <w:pPr>
        <w:spacing w:before="0" w:after="0" w:line="420" w:lineRule="exact"/>
        <w:ind w:firstLine="567"/>
        <w:jc w:val="both"/>
      </w:pPr>
      <w:r>
        <w:rPr>
          <w:rFonts w:ascii="Times New Roman" w:hAnsi="Times New Roman" w:eastAsia="宋体"/>
          <w:sz w:val="24"/>
        </w:rPr>
        <w:t>*/</w:t>
      </w:r>
    </w:p>
    <w:p w14:paraId="55CD2B08">
      <w:pPr>
        <w:spacing w:before="0" w:after="0" w:line="420" w:lineRule="exact"/>
        <w:ind w:firstLine="567"/>
        <w:jc w:val="both"/>
      </w:pPr>
      <w:r>
        <w:rPr>
          <w:rFonts w:ascii="Times New Roman" w:hAnsi="Times New Roman" w:eastAsia="宋体"/>
          <w:sz w:val="24"/>
        </w:rPr>
        <w:t>@PostMapping("/register")</w:t>
      </w:r>
    </w:p>
    <w:p w14:paraId="1DCDDDDF">
      <w:pPr>
        <w:spacing w:before="0" w:after="0" w:line="420" w:lineRule="exact"/>
        <w:ind w:firstLine="567"/>
        <w:jc w:val="both"/>
      </w:pPr>
      <w:r>
        <w:rPr>
          <w:rFonts w:ascii="Times New Roman" w:hAnsi="Times New Roman" w:eastAsia="宋体"/>
          <w:sz w:val="24"/>
        </w:rPr>
        <w:t>public Response&lt;Long&gt; register(@RequestBody @Valid UserRegisterRequest request) {</w:t>
      </w:r>
    </w:p>
    <w:p w14:paraId="629D4E42">
      <w:pPr>
        <w:spacing w:before="0" w:after="0" w:line="420" w:lineRule="exact"/>
        <w:ind w:firstLine="567"/>
        <w:jc w:val="both"/>
      </w:pPr>
      <w:r>
        <w:rPr>
          <w:rFonts w:ascii="Times New Roman" w:hAnsi="Times New Roman" w:eastAsia="宋体"/>
          <w:sz w:val="24"/>
        </w:rPr>
        <w:t>return userService.register(request);</w:t>
      </w:r>
    </w:p>
    <w:p w14:paraId="66189A0C">
      <w:pPr>
        <w:spacing w:before="0" w:after="0" w:line="420" w:lineRule="exact"/>
        <w:ind w:firstLine="567"/>
        <w:jc w:val="both"/>
      </w:pPr>
      <w:r>
        <w:rPr>
          <w:rFonts w:ascii="Times New Roman" w:hAnsi="Times New Roman" w:eastAsia="宋体"/>
          <w:sz w:val="24"/>
        </w:rPr>
        <w:t>}</w:t>
      </w:r>
    </w:p>
    <w:p w14:paraId="5A611623">
      <w:pPr>
        <w:spacing w:before="0" w:after="0" w:line="420" w:lineRule="exact"/>
        <w:ind w:firstLine="567"/>
        <w:jc w:val="both"/>
        <w:rPr>
          <w:rFonts w:hint="eastAsia" w:eastAsia="宋体"/>
          <w:lang w:eastAsia="zh-CN"/>
        </w:rPr>
      </w:pPr>
      <w:r>
        <w:rPr>
          <w:rFonts w:ascii="Times New Roman" w:hAnsi="Times New Roman" w:eastAsia="宋体"/>
          <w:sz w:val="24"/>
        </w:rPr>
        <w:t>/</w:t>
      </w:r>
    </w:p>
    <w:p w14:paraId="192DB162">
      <w:pPr>
        <w:spacing w:before="0" w:after="0" w:line="420" w:lineRule="exact"/>
        <w:ind w:firstLine="567"/>
        <w:jc w:val="both"/>
      </w:pPr>
      <w:r>
        <w:rPr>
          <w:rFonts w:ascii="Times New Roman" w:hAnsi="Times New Roman" w:eastAsia="宋体"/>
          <w:sz w:val="24"/>
        </w:rPr>
        <w:t>* 用户登录</w:t>
      </w:r>
    </w:p>
    <w:p w14:paraId="32A70FDC">
      <w:pPr>
        <w:spacing w:before="0" w:after="0" w:line="420" w:lineRule="exact"/>
        <w:ind w:firstLine="567"/>
        <w:jc w:val="both"/>
      </w:pPr>
      <w:r>
        <w:rPr>
          <w:rFonts w:ascii="Times New Roman" w:hAnsi="Times New Roman" w:eastAsia="宋体"/>
          <w:sz w:val="24"/>
        </w:rPr>
        <w:t>*/</w:t>
      </w:r>
    </w:p>
    <w:p w14:paraId="1BA4DB7C">
      <w:pPr>
        <w:spacing w:before="0" w:after="0" w:line="420" w:lineRule="exact"/>
        <w:ind w:firstLine="567"/>
        <w:jc w:val="both"/>
      </w:pPr>
      <w:r>
        <w:rPr>
          <w:rFonts w:ascii="Times New Roman" w:hAnsi="Times New Roman" w:eastAsia="宋体"/>
          <w:sz w:val="24"/>
        </w:rPr>
        <w:t>@PostMapping("/login")</w:t>
      </w:r>
    </w:p>
    <w:p w14:paraId="15A4E643">
      <w:pPr>
        <w:spacing w:before="0" w:after="0" w:line="420" w:lineRule="exact"/>
        <w:ind w:firstLine="567"/>
        <w:jc w:val="both"/>
      </w:pPr>
      <w:r>
        <w:rPr>
          <w:rFonts w:ascii="Times New Roman" w:hAnsi="Times New Roman" w:eastAsia="宋体"/>
          <w:sz w:val="24"/>
        </w:rPr>
        <w:t>public Response&lt;UserLoginResponse&gt; login(@RequestBody @Valid UserLoginRequest request) {</w:t>
      </w:r>
    </w:p>
    <w:p w14:paraId="01E3305C">
      <w:pPr>
        <w:spacing w:before="0" w:after="0" w:line="420" w:lineRule="exact"/>
        <w:ind w:firstLine="567"/>
        <w:jc w:val="both"/>
      </w:pPr>
      <w:r>
        <w:rPr>
          <w:rFonts w:ascii="Times New Roman" w:hAnsi="Times New Roman" w:eastAsia="宋体"/>
          <w:sz w:val="24"/>
        </w:rPr>
        <w:t>return userService.login(request);</w:t>
      </w:r>
    </w:p>
    <w:p w14:paraId="68643845">
      <w:pPr>
        <w:spacing w:before="0" w:after="0" w:line="420" w:lineRule="exact"/>
        <w:ind w:firstLine="567"/>
        <w:jc w:val="both"/>
      </w:pPr>
      <w:r>
        <w:rPr>
          <w:rFonts w:ascii="Times New Roman" w:hAnsi="Times New Roman" w:eastAsia="宋体"/>
          <w:sz w:val="24"/>
        </w:rPr>
        <w:t>}</w:t>
      </w:r>
    </w:p>
    <w:p w14:paraId="2176E66A">
      <w:pPr>
        <w:spacing w:before="0" w:after="0" w:line="420" w:lineRule="exact"/>
        <w:ind w:firstLine="567"/>
        <w:jc w:val="both"/>
        <w:rPr>
          <w:rFonts w:hint="eastAsia" w:eastAsia="宋体"/>
          <w:lang w:eastAsia="zh-CN"/>
        </w:rPr>
      </w:pPr>
      <w:r>
        <w:rPr>
          <w:rFonts w:ascii="Times New Roman" w:hAnsi="Times New Roman" w:eastAsia="宋体"/>
          <w:sz w:val="24"/>
        </w:rPr>
        <w:t>/</w:t>
      </w:r>
    </w:p>
    <w:p w14:paraId="550C6401">
      <w:pPr>
        <w:spacing w:before="0" w:after="0" w:line="420" w:lineRule="exact"/>
        <w:ind w:firstLine="567"/>
        <w:jc w:val="both"/>
      </w:pPr>
      <w:r>
        <w:rPr>
          <w:rFonts w:ascii="Times New Roman" w:hAnsi="Times New Roman" w:eastAsia="宋体"/>
          <w:sz w:val="24"/>
        </w:rPr>
        <w:t>* 获取用户信息</w:t>
      </w:r>
    </w:p>
    <w:p w14:paraId="5B6F63EA">
      <w:pPr>
        <w:spacing w:before="0" w:after="0" w:line="420" w:lineRule="exact"/>
        <w:ind w:firstLine="567"/>
        <w:jc w:val="both"/>
      </w:pPr>
      <w:r>
        <w:rPr>
          <w:rFonts w:ascii="Times New Roman" w:hAnsi="Times New Roman" w:eastAsia="宋体"/>
          <w:sz w:val="24"/>
        </w:rPr>
        <w:t>*/</w:t>
      </w:r>
    </w:p>
    <w:p w14:paraId="3D2956C7">
      <w:pPr>
        <w:spacing w:before="0" w:after="0" w:line="420" w:lineRule="exact"/>
        <w:ind w:firstLine="567"/>
        <w:jc w:val="both"/>
      </w:pPr>
      <w:r>
        <w:rPr>
          <w:rFonts w:ascii="Times New Roman" w:hAnsi="Times New Roman" w:eastAsia="宋体"/>
          <w:sz w:val="24"/>
        </w:rPr>
        <w:t>@GetMapping("/info")</w:t>
      </w:r>
    </w:p>
    <w:p w14:paraId="2C687BC3">
      <w:pPr>
        <w:spacing w:before="0" w:after="0" w:line="420" w:lineRule="exact"/>
        <w:ind w:firstLine="567"/>
        <w:jc w:val="both"/>
      </w:pPr>
      <w:r>
        <w:rPr>
          <w:rFonts w:ascii="Times New Roman" w:hAnsi="Times New Roman" w:eastAsia="宋体"/>
          <w:sz w:val="24"/>
        </w:rPr>
        <w:t>public Response&lt;UserInfoResponse&gt; getUserInfo() {</w:t>
      </w:r>
    </w:p>
    <w:p w14:paraId="73AE5524">
      <w:pPr>
        <w:spacing w:before="0" w:after="0" w:line="420" w:lineRule="exact"/>
        <w:ind w:firstLine="567"/>
        <w:jc w:val="both"/>
      </w:pPr>
      <w:r>
        <w:rPr>
          <w:rFonts w:ascii="Times New Roman" w:hAnsi="Times New Roman" w:eastAsia="宋体"/>
          <w:sz w:val="24"/>
        </w:rPr>
        <w:t>Long userId = getCurrentUserId();</w:t>
      </w:r>
    </w:p>
    <w:p w14:paraId="158A658E">
      <w:pPr>
        <w:spacing w:before="0" w:after="0" w:line="420" w:lineRule="exact"/>
        <w:ind w:firstLine="567"/>
        <w:jc w:val="both"/>
      </w:pPr>
      <w:r>
        <w:rPr>
          <w:rFonts w:ascii="Times New Roman" w:hAnsi="Times New Roman" w:eastAsia="宋体"/>
          <w:sz w:val="24"/>
        </w:rPr>
        <w:t>return userService.getUserInfo(userId);</w:t>
      </w:r>
    </w:p>
    <w:p w14:paraId="1B933510">
      <w:pPr>
        <w:spacing w:before="0" w:after="0" w:line="420" w:lineRule="exact"/>
        <w:ind w:firstLine="567"/>
        <w:jc w:val="both"/>
      </w:pPr>
      <w:r>
        <w:rPr>
          <w:rFonts w:ascii="Times New Roman" w:hAnsi="Times New Roman" w:eastAsia="宋体"/>
          <w:sz w:val="24"/>
        </w:rPr>
        <w:t>}</w:t>
      </w:r>
    </w:p>
    <w:p w14:paraId="71052437">
      <w:pPr>
        <w:spacing w:before="0" w:after="0" w:line="420" w:lineRule="exact"/>
        <w:ind w:firstLine="567"/>
        <w:jc w:val="both"/>
        <w:rPr>
          <w:rFonts w:hint="eastAsia" w:eastAsia="宋体"/>
          <w:lang w:eastAsia="zh-CN"/>
        </w:rPr>
      </w:pPr>
      <w:r>
        <w:rPr>
          <w:rFonts w:ascii="Times New Roman" w:hAnsi="Times New Roman" w:eastAsia="宋体"/>
          <w:sz w:val="24"/>
        </w:rPr>
        <w:t>/</w:t>
      </w:r>
    </w:p>
    <w:p w14:paraId="2292631D">
      <w:pPr>
        <w:spacing w:before="0" w:after="0" w:line="420" w:lineRule="exact"/>
        <w:ind w:firstLine="567"/>
        <w:jc w:val="both"/>
      </w:pPr>
      <w:r>
        <w:rPr>
          <w:rFonts w:ascii="Times New Roman" w:hAnsi="Times New Roman" w:eastAsia="宋体"/>
          <w:sz w:val="24"/>
        </w:rPr>
        <w:t>* 更新用户信息</w:t>
      </w:r>
    </w:p>
    <w:p w14:paraId="3349CE45">
      <w:pPr>
        <w:spacing w:before="0" w:after="0" w:line="420" w:lineRule="exact"/>
        <w:ind w:firstLine="567"/>
        <w:jc w:val="both"/>
      </w:pPr>
      <w:r>
        <w:rPr>
          <w:rFonts w:ascii="Times New Roman" w:hAnsi="Times New Roman" w:eastAsia="宋体"/>
          <w:sz w:val="24"/>
        </w:rPr>
        <w:t>*/</w:t>
      </w:r>
    </w:p>
    <w:p w14:paraId="50763B7C">
      <w:pPr>
        <w:spacing w:before="0" w:after="0" w:line="420" w:lineRule="exact"/>
        <w:ind w:firstLine="567"/>
        <w:jc w:val="both"/>
      </w:pPr>
      <w:r>
        <w:rPr>
          <w:rFonts w:ascii="Times New Roman" w:hAnsi="Times New Roman" w:eastAsia="宋体"/>
          <w:sz w:val="24"/>
        </w:rPr>
        <w:t>@PostMapping("/update")</w:t>
      </w:r>
    </w:p>
    <w:p w14:paraId="769A6B13">
      <w:pPr>
        <w:spacing w:before="0" w:after="0" w:line="420" w:lineRule="exact"/>
        <w:ind w:firstLine="567"/>
        <w:jc w:val="both"/>
      </w:pPr>
      <w:r>
        <w:rPr>
          <w:rFonts w:ascii="Times New Roman" w:hAnsi="Times New Roman" w:eastAsia="宋体"/>
          <w:sz w:val="24"/>
        </w:rPr>
        <w:t>public Response&lt;Boolean&gt; updateUserInfo(@RequestBody @Valid UserUpdateRequest request) {</w:t>
      </w:r>
    </w:p>
    <w:p w14:paraId="053980D9">
      <w:pPr>
        <w:spacing w:before="0" w:after="0" w:line="420" w:lineRule="exact"/>
        <w:ind w:firstLine="567"/>
        <w:jc w:val="both"/>
      </w:pPr>
      <w:r>
        <w:rPr>
          <w:rFonts w:ascii="Times New Roman" w:hAnsi="Times New Roman" w:eastAsia="宋体"/>
          <w:sz w:val="24"/>
        </w:rPr>
        <w:t>Long userId = getCurrentUserId();</w:t>
      </w:r>
    </w:p>
    <w:p w14:paraId="0DE52B78">
      <w:pPr>
        <w:spacing w:before="0" w:after="0" w:line="420" w:lineRule="exact"/>
        <w:ind w:firstLine="567"/>
        <w:jc w:val="both"/>
      </w:pPr>
      <w:r>
        <w:rPr>
          <w:rFonts w:ascii="Times New Roman" w:hAnsi="Times New Roman" w:eastAsia="宋体"/>
          <w:sz w:val="24"/>
        </w:rPr>
        <w:t>return userService.updateUserInfo(userId, request);</w:t>
      </w:r>
    </w:p>
    <w:p w14:paraId="6EA55AC3">
      <w:pPr>
        <w:spacing w:before="0" w:after="0" w:line="420" w:lineRule="exact"/>
        <w:ind w:firstLine="567"/>
        <w:jc w:val="both"/>
      </w:pPr>
      <w:r>
        <w:rPr>
          <w:rFonts w:ascii="Times New Roman" w:hAnsi="Times New Roman" w:eastAsia="宋体"/>
          <w:sz w:val="24"/>
        </w:rPr>
        <w:t>}</w:t>
      </w:r>
    </w:p>
    <w:p w14:paraId="06F692C9">
      <w:pPr>
        <w:spacing w:before="0" w:after="0" w:line="420" w:lineRule="exact"/>
        <w:ind w:firstLine="567"/>
        <w:jc w:val="both"/>
        <w:rPr>
          <w:rFonts w:hint="eastAsia" w:eastAsia="宋体"/>
          <w:lang w:eastAsia="zh-CN"/>
        </w:rPr>
      </w:pPr>
      <w:r>
        <w:rPr>
          <w:rFonts w:ascii="Times New Roman" w:hAnsi="Times New Roman" w:eastAsia="宋体"/>
          <w:sz w:val="24"/>
        </w:rPr>
        <w:t>/</w:t>
      </w:r>
    </w:p>
    <w:p w14:paraId="28E07987">
      <w:pPr>
        <w:spacing w:before="0" w:after="0" w:line="420" w:lineRule="exact"/>
        <w:ind w:firstLine="567"/>
        <w:jc w:val="both"/>
      </w:pPr>
      <w:r>
        <w:rPr>
          <w:rFonts w:ascii="Times New Roman" w:hAnsi="Times New Roman" w:eastAsia="宋体"/>
          <w:sz w:val="24"/>
        </w:rPr>
        <w:t>* 获取用户地址列表</w:t>
      </w:r>
    </w:p>
    <w:p w14:paraId="76816570">
      <w:pPr>
        <w:spacing w:before="0" w:after="0" w:line="420" w:lineRule="exact"/>
        <w:ind w:firstLine="567"/>
        <w:jc w:val="both"/>
      </w:pPr>
      <w:r>
        <w:rPr>
          <w:rFonts w:ascii="Times New Roman" w:hAnsi="Times New Roman" w:eastAsia="宋体"/>
          <w:sz w:val="24"/>
        </w:rPr>
        <w:t>*/</w:t>
      </w:r>
    </w:p>
    <w:p w14:paraId="3B2A19F2">
      <w:pPr>
        <w:spacing w:before="0" w:after="0" w:line="420" w:lineRule="exact"/>
        <w:ind w:firstLine="567"/>
        <w:jc w:val="both"/>
      </w:pPr>
      <w:r>
        <w:rPr>
          <w:rFonts w:ascii="Times New Roman" w:hAnsi="Times New Roman" w:eastAsia="宋体"/>
          <w:sz w:val="24"/>
        </w:rPr>
        <w:t>@GetMapping("/address/list")</w:t>
      </w:r>
    </w:p>
    <w:p w14:paraId="5F623B49">
      <w:pPr>
        <w:spacing w:before="0" w:after="0" w:line="420" w:lineRule="exact"/>
        <w:ind w:firstLine="567"/>
        <w:jc w:val="both"/>
      </w:pPr>
      <w:r>
        <w:rPr>
          <w:rFonts w:ascii="Times New Roman" w:hAnsi="Times New Roman" w:eastAsia="宋体"/>
          <w:sz w:val="24"/>
        </w:rPr>
        <w:t>public Response&lt;List&lt;UserAddressResponse&gt;&gt; getAddressList() {</w:t>
      </w:r>
    </w:p>
    <w:p w14:paraId="100B65CD">
      <w:pPr>
        <w:spacing w:before="0" w:after="0" w:line="420" w:lineRule="exact"/>
        <w:ind w:firstLine="567"/>
        <w:jc w:val="both"/>
      </w:pPr>
      <w:r>
        <w:rPr>
          <w:rFonts w:ascii="Times New Roman" w:hAnsi="Times New Roman" w:eastAsia="宋体"/>
          <w:sz w:val="24"/>
        </w:rPr>
        <w:t>Long userId = getCurrentUserId();</w:t>
      </w:r>
    </w:p>
    <w:p w14:paraId="01162F5C">
      <w:pPr>
        <w:spacing w:before="0" w:after="0" w:line="420" w:lineRule="exact"/>
        <w:ind w:firstLine="567"/>
        <w:jc w:val="both"/>
      </w:pPr>
      <w:r>
        <w:rPr>
          <w:rFonts w:ascii="Times New Roman" w:hAnsi="Times New Roman" w:eastAsia="宋体"/>
          <w:sz w:val="24"/>
        </w:rPr>
        <w:t>return userService.getAddressList(userId);</w:t>
      </w:r>
    </w:p>
    <w:p w14:paraId="48357EF3">
      <w:pPr>
        <w:spacing w:before="0" w:after="0" w:line="420" w:lineRule="exact"/>
        <w:ind w:firstLine="567"/>
        <w:jc w:val="both"/>
      </w:pPr>
      <w:r>
        <w:rPr>
          <w:rFonts w:ascii="Times New Roman" w:hAnsi="Times New Roman" w:eastAsia="宋体"/>
          <w:sz w:val="24"/>
        </w:rPr>
        <w:t>}</w:t>
      </w:r>
    </w:p>
    <w:p w14:paraId="7138B927">
      <w:pPr>
        <w:spacing w:before="0" w:after="0" w:line="420" w:lineRule="exact"/>
        <w:ind w:firstLine="567"/>
        <w:jc w:val="both"/>
        <w:rPr>
          <w:rFonts w:hint="eastAsia" w:eastAsia="宋体"/>
          <w:lang w:eastAsia="zh-CN"/>
        </w:rPr>
      </w:pPr>
      <w:r>
        <w:rPr>
          <w:rFonts w:ascii="Times New Roman" w:hAnsi="Times New Roman" w:eastAsia="宋体"/>
          <w:sz w:val="24"/>
        </w:rPr>
        <w:t>/</w:t>
      </w:r>
    </w:p>
    <w:p w14:paraId="6A0AB177">
      <w:pPr>
        <w:spacing w:before="0" w:after="0" w:line="420" w:lineRule="exact"/>
        <w:ind w:firstLine="567"/>
        <w:jc w:val="both"/>
      </w:pPr>
      <w:r>
        <w:rPr>
          <w:rFonts w:ascii="Times New Roman" w:hAnsi="Times New Roman" w:eastAsia="宋体"/>
          <w:sz w:val="24"/>
        </w:rPr>
        <w:t>* 添加用户地址</w:t>
      </w:r>
    </w:p>
    <w:p w14:paraId="1EF3CBC7">
      <w:pPr>
        <w:spacing w:before="0" w:after="0" w:line="420" w:lineRule="exact"/>
        <w:ind w:firstLine="567"/>
        <w:jc w:val="both"/>
      </w:pPr>
      <w:r>
        <w:rPr>
          <w:rFonts w:ascii="Times New Roman" w:hAnsi="Times New Roman" w:eastAsia="宋体"/>
          <w:sz w:val="24"/>
        </w:rPr>
        <w:t>*/</w:t>
      </w:r>
    </w:p>
    <w:p w14:paraId="461DE5DF">
      <w:pPr>
        <w:spacing w:before="0" w:after="0" w:line="420" w:lineRule="exact"/>
        <w:ind w:firstLine="567"/>
        <w:jc w:val="both"/>
      </w:pPr>
      <w:r>
        <w:rPr>
          <w:rFonts w:ascii="Times New Roman" w:hAnsi="Times New Roman" w:eastAsia="宋体"/>
          <w:sz w:val="24"/>
        </w:rPr>
        <w:t>@PostMapping("/address/add")</w:t>
      </w:r>
    </w:p>
    <w:p w14:paraId="443C2737">
      <w:pPr>
        <w:spacing w:before="0" w:after="0" w:line="420" w:lineRule="exact"/>
        <w:ind w:firstLine="567"/>
        <w:jc w:val="both"/>
      </w:pPr>
      <w:r>
        <w:rPr>
          <w:rFonts w:ascii="Times New Roman" w:hAnsi="Times New Roman" w:eastAsia="宋体"/>
          <w:sz w:val="24"/>
        </w:rPr>
        <w:t>public Response&lt;Long&gt; addAddress(@RequestBody @Valid AddressAddRequest request) {</w:t>
      </w:r>
    </w:p>
    <w:p w14:paraId="5B0FF421">
      <w:pPr>
        <w:spacing w:before="0" w:after="0" w:line="420" w:lineRule="exact"/>
        <w:ind w:firstLine="567"/>
        <w:jc w:val="both"/>
      </w:pPr>
      <w:r>
        <w:rPr>
          <w:rFonts w:ascii="Times New Roman" w:hAnsi="Times New Roman" w:eastAsia="宋体"/>
          <w:sz w:val="24"/>
        </w:rPr>
        <w:t>Long userId = getCurrentUserId();</w:t>
      </w:r>
    </w:p>
    <w:p w14:paraId="4C846AF8">
      <w:pPr>
        <w:spacing w:before="0" w:after="0" w:line="420" w:lineRule="exact"/>
        <w:ind w:firstLine="567"/>
        <w:jc w:val="both"/>
      </w:pPr>
      <w:r>
        <w:rPr>
          <w:rFonts w:ascii="Times New Roman" w:hAnsi="Times New Roman" w:eastAsia="宋体"/>
          <w:sz w:val="24"/>
        </w:rPr>
        <w:t>return userService.addAddress(userId, request);</w:t>
      </w:r>
    </w:p>
    <w:p w14:paraId="66C512D3">
      <w:pPr>
        <w:spacing w:before="0" w:after="0" w:line="420" w:lineRule="exact"/>
        <w:ind w:firstLine="567"/>
        <w:jc w:val="both"/>
      </w:pPr>
      <w:r>
        <w:rPr>
          <w:rFonts w:ascii="Times New Roman" w:hAnsi="Times New Roman" w:eastAsia="宋体"/>
          <w:sz w:val="24"/>
        </w:rPr>
        <w:t>}</w:t>
      </w:r>
    </w:p>
    <w:p w14:paraId="7A3A9E8F">
      <w:pPr>
        <w:spacing w:before="0" w:after="0" w:line="420" w:lineRule="exact"/>
        <w:ind w:firstLine="567"/>
        <w:jc w:val="both"/>
      </w:pPr>
      <w:r>
        <w:rPr>
          <w:rFonts w:ascii="Times New Roman" w:hAnsi="Times New Roman" w:eastAsia="宋体"/>
          <w:sz w:val="24"/>
        </w:rPr>
        <w:t>}</w:t>
      </w:r>
    </w:p>
    <w:p w14:paraId="470C20C4">
      <w:pPr>
        <w:spacing w:before="0" w:after="0" w:line="420" w:lineRule="exact"/>
        <w:ind w:firstLine="567"/>
        <w:jc w:val="both"/>
      </w:pPr>
      <w:r>
        <w:rPr>
          <w:rFonts w:ascii="Times New Roman" w:hAnsi="Times New Roman" w:eastAsia="宋体"/>
          <w:sz w:val="24"/>
        </w:rPr>
        <w:t>```</w:t>
      </w:r>
    </w:p>
    <w:p w14:paraId="7F39FD87">
      <w:pPr>
        <w:spacing w:before="120" w:after="120" w:line="420" w:lineRule="exact"/>
        <w:jc w:val="left"/>
      </w:pPr>
      <w:r>
        <w:rPr>
          <w:rFonts w:ascii="黑体" w:hAnsi="黑体" w:eastAsia="黑体"/>
          <w:b/>
          <w:sz w:val="24"/>
        </w:rPr>
        <w:t>4.2.2 商品服务设计</w:t>
      </w:r>
    </w:p>
    <w:p w14:paraId="799C62AC">
      <w:pPr>
        <w:spacing w:before="0" w:after="0" w:line="420" w:lineRule="exact"/>
        <w:ind w:firstLine="567"/>
        <w:jc w:val="both"/>
      </w:pPr>
      <w:r>
        <w:rPr>
          <w:rFonts w:ascii="Times New Roman" w:hAnsi="Times New Roman" w:eastAsia="宋体"/>
          <w:b/>
          <w:sz w:val="24"/>
        </w:rPr>
        <w:t>商品服务职责</w:t>
      </w:r>
    </w:p>
    <w:p w14:paraId="132485F6">
      <w:pPr>
        <w:spacing w:before="0" w:after="0" w:line="420" w:lineRule="exact"/>
        <w:ind w:firstLine="567"/>
        <w:jc w:val="both"/>
      </w:pPr>
      <w:r>
        <w:rPr>
          <w:rFonts w:ascii="Times New Roman" w:hAnsi="Times New Roman" w:eastAsia="宋体"/>
          <w:sz w:val="24"/>
        </w:rPr>
        <w:t>- 商品信息管理</w:t>
      </w:r>
    </w:p>
    <w:p w14:paraId="40BDE9E4">
      <w:pPr>
        <w:spacing w:before="0" w:after="0" w:line="420" w:lineRule="exact"/>
        <w:ind w:firstLine="567"/>
        <w:jc w:val="both"/>
      </w:pPr>
      <w:r>
        <w:rPr>
          <w:rFonts w:ascii="Times New Roman" w:hAnsi="Times New Roman" w:eastAsia="宋体"/>
          <w:sz w:val="24"/>
        </w:rPr>
        <w:t>- 商品分类管理</w:t>
      </w:r>
    </w:p>
    <w:p w14:paraId="5902CDDB">
      <w:pPr>
        <w:spacing w:before="0" w:after="0" w:line="420" w:lineRule="exact"/>
        <w:ind w:firstLine="567"/>
        <w:jc w:val="both"/>
      </w:pPr>
      <w:r>
        <w:rPr>
          <w:rFonts w:ascii="Times New Roman" w:hAnsi="Times New Roman" w:eastAsia="宋体"/>
          <w:sz w:val="24"/>
        </w:rPr>
        <w:t>- 商品库存管理</w:t>
      </w:r>
    </w:p>
    <w:p w14:paraId="54C80AB2">
      <w:pPr>
        <w:spacing w:before="0" w:after="0" w:line="420" w:lineRule="exact"/>
        <w:ind w:firstLine="567"/>
        <w:jc w:val="both"/>
      </w:pPr>
      <w:r>
        <w:rPr>
          <w:rFonts w:ascii="Times New Roman" w:hAnsi="Times New Roman" w:eastAsia="宋体"/>
          <w:sz w:val="24"/>
        </w:rPr>
        <w:t>- 商品搜索功能</w:t>
      </w:r>
    </w:p>
    <w:p w14:paraId="5DD6F3AE">
      <w:pPr>
        <w:spacing w:before="0" w:after="0" w:line="420" w:lineRule="exact"/>
        <w:ind w:firstLine="567"/>
        <w:jc w:val="both"/>
      </w:pPr>
      <w:r>
        <w:rPr>
          <w:rFonts w:ascii="Times New Roman" w:hAnsi="Times New Roman" w:eastAsia="宋体"/>
          <w:b/>
          <w:sz w:val="24"/>
        </w:rPr>
        <w:t>数据模型设计</w:t>
      </w:r>
    </w:p>
    <w:p w14:paraId="4D0486BD">
      <w:pPr>
        <w:spacing w:before="0" w:after="0" w:line="420" w:lineRule="exact"/>
        <w:ind w:firstLine="567"/>
        <w:jc w:val="both"/>
      </w:pPr>
      <w:r>
        <w:rPr>
          <w:rFonts w:ascii="Times New Roman" w:hAnsi="Times New Roman" w:eastAsia="宋体"/>
          <w:sz w:val="24"/>
        </w:rPr>
        <w:t>```sql</w:t>
      </w:r>
    </w:p>
    <w:p w14:paraId="31CE4D1F">
      <w:pPr>
        <w:spacing w:before="0" w:after="0" w:line="420" w:lineRule="exact"/>
        <w:ind w:firstLine="567"/>
        <w:jc w:val="both"/>
      </w:pPr>
      <w:r>
        <w:rPr>
          <w:rFonts w:ascii="Times New Roman" w:hAnsi="Times New Roman" w:eastAsia="宋体"/>
          <w:sz w:val="24"/>
        </w:rPr>
        <w:t>-- 商品基本信息表</w:t>
      </w:r>
    </w:p>
    <w:p w14:paraId="0A213DF3">
      <w:pPr>
        <w:spacing w:before="0" w:after="0" w:line="420" w:lineRule="exact"/>
        <w:ind w:firstLine="567"/>
        <w:jc w:val="both"/>
      </w:pPr>
      <w:r>
        <w:rPr>
          <w:rFonts w:ascii="Times New Roman" w:hAnsi="Times New Roman" w:eastAsia="宋体"/>
          <w:sz w:val="24"/>
        </w:rPr>
        <w:t>CREATE TABLE `goods` (</w:t>
      </w:r>
    </w:p>
    <w:p w14:paraId="5445BE1E">
      <w:pPr>
        <w:spacing w:before="0" w:after="0" w:line="420" w:lineRule="exact"/>
        <w:ind w:firstLine="567"/>
        <w:jc w:val="both"/>
      </w:pPr>
      <w:r>
        <w:rPr>
          <w:rFonts w:ascii="Times New Roman" w:hAnsi="Times New Roman" w:eastAsia="宋体"/>
          <w:sz w:val="24"/>
        </w:rPr>
        <w:t>`id` bigint(20) NOT NULL AUTO_INCREMENT COMMENT '商品ID',</w:t>
      </w:r>
    </w:p>
    <w:p w14:paraId="36E83CD3">
      <w:pPr>
        <w:spacing w:before="0" w:after="0" w:line="420" w:lineRule="exact"/>
        <w:ind w:firstLine="567"/>
        <w:jc w:val="both"/>
      </w:pPr>
      <w:r>
        <w:rPr>
          <w:rFonts w:ascii="Times New Roman" w:hAnsi="Times New Roman" w:eastAsia="宋体"/>
          <w:sz w:val="24"/>
        </w:rPr>
        <w:t>`goods_name` varchar(200) NOT NULL COMMENT '商品名称',</w:t>
      </w:r>
    </w:p>
    <w:p w14:paraId="7042F5C8">
      <w:pPr>
        <w:spacing w:before="0" w:after="0" w:line="420" w:lineRule="exact"/>
        <w:ind w:firstLine="567"/>
        <w:jc w:val="both"/>
      </w:pPr>
      <w:r>
        <w:rPr>
          <w:rFonts w:ascii="Times New Roman" w:hAnsi="Times New Roman" w:eastAsia="宋体"/>
          <w:sz w:val="24"/>
        </w:rPr>
        <w:t>`goods_code` varchar(50) NOT NULL COMMENT '商品编码',</w:t>
      </w:r>
    </w:p>
    <w:p w14:paraId="0812FE64">
      <w:pPr>
        <w:spacing w:before="0" w:after="0" w:line="420" w:lineRule="exact"/>
        <w:ind w:firstLine="567"/>
        <w:jc w:val="both"/>
      </w:pPr>
      <w:r>
        <w:rPr>
          <w:rFonts w:ascii="Times New Roman" w:hAnsi="Times New Roman" w:eastAsia="宋体"/>
          <w:sz w:val="24"/>
        </w:rPr>
        <w:t>`category_id` bigint(20) NOT NULL COMMENT '分类ID',</w:t>
      </w:r>
    </w:p>
    <w:p w14:paraId="2472DF10">
      <w:pPr>
        <w:spacing w:before="0" w:after="0" w:line="420" w:lineRule="exact"/>
        <w:ind w:firstLine="567"/>
        <w:jc w:val="both"/>
      </w:pPr>
      <w:r>
        <w:rPr>
          <w:rFonts w:ascii="Times New Roman" w:hAnsi="Times New Roman" w:eastAsia="宋体"/>
          <w:sz w:val="24"/>
        </w:rPr>
        <w:t>`brand_id` bigint(20) DEFAULT NULL COMMENT '品牌ID',</w:t>
      </w:r>
    </w:p>
    <w:p w14:paraId="1D6C3CDA">
      <w:pPr>
        <w:spacing w:before="0" w:after="0" w:line="420" w:lineRule="exact"/>
        <w:ind w:firstLine="567"/>
        <w:jc w:val="both"/>
      </w:pPr>
      <w:r>
        <w:rPr>
          <w:rFonts w:ascii="Times New Roman" w:hAnsi="Times New Roman" w:eastAsia="宋体"/>
          <w:sz w:val="24"/>
        </w:rPr>
        <w:t>`goods_status` tinyint(1) NOT NULL DEFAULT '1' COMMENT '商品状态:1上架,2下架',</w:t>
      </w:r>
    </w:p>
    <w:p w14:paraId="17B02F9E">
      <w:pPr>
        <w:spacing w:before="0" w:after="0" w:line="420" w:lineRule="exact"/>
        <w:ind w:firstLine="567"/>
        <w:jc w:val="both"/>
      </w:pPr>
      <w:r>
        <w:rPr>
          <w:rFonts w:ascii="Times New Roman" w:hAnsi="Times New Roman" w:eastAsia="宋体"/>
          <w:sz w:val="24"/>
        </w:rPr>
        <w:t>`goods_type` tinyint(1) NOT NULL DEFAULT '1' COMMENT '商品类型:1普通,2虚拟',</w:t>
      </w:r>
    </w:p>
    <w:p w14:paraId="74F723B0">
      <w:pPr>
        <w:spacing w:before="0" w:after="0" w:line="420" w:lineRule="exact"/>
        <w:ind w:firstLine="567"/>
        <w:jc w:val="both"/>
      </w:pPr>
      <w:r>
        <w:rPr>
          <w:rFonts w:ascii="Times New Roman" w:hAnsi="Times New Roman" w:eastAsia="宋体"/>
          <w:sz w:val="24"/>
        </w:rPr>
        <w:t>`main_image` varchar(300) DEFAULT NULL COMMENT '主图片',</w:t>
      </w:r>
    </w:p>
    <w:p w14:paraId="621046BC">
      <w:pPr>
        <w:spacing w:before="0" w:after="0" w:line="420" w:lineRule="exact"/>
        <w:ind w:firstLine="567"/>
        <w:jc w:val="both"/>
      </w:pPr>
      <w:r>
        <w:rPr>
          <w:rFonts w:ascii="Times New Roman" w:hAnsi="Times New Roman" w:eastAsia="宋体"/>
          <w:sz w:val="24"/>
        </w:rPr>
        <w:t>`description` text COMMENT '商品描述',</w:t>
      </w:r>
    </w:p>
    <w:p w14:paraId="7F351950">
      <w:pPr>
        <w:spacing w:before="0" w:after="0" w:line="420" w:lineRule="exact"/>
        <w:ind w:firstLine="567"/>
        <w:jc w:val="both"/>
      </w:pPr>
      <w:r>
        <w:rPr>
          <w:rFonts w:ascii="Times New Roman" w:hAnsi="Times New Roman" w:eastAsia="宋体"/>
          <w:sz w:val="24"/>
        </w:rPr>
        <w:t>`detail_html` longtext COMMENT '商品详情HTML',</w:t>
      </w:r>
    </w:p>
    <w:p w14:paraId="67DE023E">
      <w:pPr>
        <w:spacing w:before="0" w:after="0" w:line="420" w:lineRule="exact"/>
        <w:ind w:firstLine="567"/>
        <w:jc w:val="both"/>
      </w:pPr>
      <w:r>
        <w:rPr>
          <w:rFonts w:ascii="Times New Roman" w:hAnsi="Times New Roman" w:eastAsia="宋体"/>
          <w:sz w:val="24"/>
        </w:rPr>
        <w:t>`sort_order` int(11) NOT NULL DEFAULT '0' COMMENT '排序',</w:t>
      </w:r>
    </w:p>
    <w:p w14:paraId="0CD31E39">
      <w:pPr>
        <w:spacing w:before="0" w:after="0" w:line="420" w:lineRule="exact"/>
        <w:ind w:firstLine="567"/>
        <w:jc w:val="both"/>
      </w:pPr>
      <w:r>
        <w:rPr>
          <w:rFonts w:ascii="Times New Roman" w:hAnsi="Times New Roman" w:eastAsia="宋体"/>
          <w:sz w:val="24"/>
        </w:rPr>
        <w:t>`create_time` datetime NOT NULL DEFAULT CURRENT_TIMESTAMP,</w:t>
      </w:r>
    </w:p>
    <w:p w14:paraId="0E9C1FC8">
      <w:pPr>
        <w:spacing w:before="0" w:after="0" w:line="420" w:lineRule="exact"/>
        <w:ind w:firstLine="567"/>
        <w:jc w:val="both"/>
      </w:pPr>
      <w:r>
        <w:rPr>
          <w:rFonts w:ascii="Times New Roman" w:hAnsi="Times New Roman" w:eastAsia="宋体"/>
          <w:sz w:val="24"/>
        </w:rPr>
        <w:t>`update_time` datetime NOT NULL DEFAULT CURRENT_TIMESTAMP ON UPDATE CURRENT_TIMESTAMP,</w:t>
      </w:r>
    </w:p>
    <w:p w14:paraId="28E8B6C9">
      <w:pPr>
        <w:spacing w:before="0" w:after="0" w:line="420" w:lineRule="exact"/>
        <w:ind w:firstLine="567"/>
        <w:jc w:val="both"/>
      </w:pPr>
      <w:r>
        <w:rPr>
          <w:rFonts w:ascii="Times New Roman" w:hAnsi="Times New Roman" w:eastAsia="宋体"/>
          <w:sz w:val="24"/>
        </w:rPr>
        <w:t>PRIMARY KEY (`id`),</w:t>
      </w:r>
    </w:p>
    <w:p w14:paraId="02D8566E">
      <w:pPr>
        <w:spacing w:before="0" w:after="0" w:line="420" w:lineRule="exact"/>
        <w:ind w:firstLine="567"/>
        <w:jc w:val="both"/>
      </w:pPr>
      <w:r>
        <w:rPr>
          <w:rFonts w:ascii="Times New Roman" w:hAnsi="Times New Roman" w:eastAsia="宋体"/>
          <w:sz w:val="24"/>
        </w:rPr>
        <w:t>UNIQUE KEY `uk_goods_code` (`goods_code`),</w:t>
      </w:r>
    </w:p>
    <w:p w14:paraId="4A086F12">
      <w:pPr>
        <w:spacing w:before="0" w:after="0" w:line="420" w:lineRule="exact"/>
        <w:ind w:firstLine="567"/>
        <w:jc w:val="both"/>
      </w:pPr>
      <w:r>
        <w:rPr>
          <w:rFonts w:ascii="Times New Roman" w:hAnsi="Times New Roman" w:eastAsia="宋体"/>
          <w:sz w:val="24"/>
        </w:rPr>
        <w:t>KEY `idx_category_id` (`category_id`),</w:t>
      </w:r>
    </w:p>
    <w:p w14:paraId="3AC8F61B">
      <w:pPr>
        <w:spacing w:before="0" w:after="0" w:line="420" w:lineRule="exact"/>
        <w:ind w:firstLine="567"/>
        <w:jc w:val="both"/>
      </w:pPr>
      <w:r>
        <w:rPr>
          <w:rFonts w:ascii="Times New Roman" w:hAnsi="Times New Roman" w:eastAsia="宋体"/>
          <w:sz w:val="24"/>
        </w:rPr>
        <w:t>KEY `idx_goods_status` (`goods_status`)</w:t>
      </w:r>
    </w:p>
    <w:p w14:paraId="0EBF1164">
      <w:pPr>
        <w:spacing w:before="0" w:after="0" w:line="420" w:lineRule="exact"/>
        <w:ind w:firstLine="567"/>
        <w:jc w:val="both"/>
      </w:pPr>
      <w:r>
        <w:rPr>
          <w:rFonts w:ascii="Times New Roman" w:hAnsi="Times New Roman" w:eastAsia="宋体"/>
          <w:sz w:val="24"/>
        </w:rPr>
        <w:t>) ENGINE=InnoDB DEFAULT CHARSET=utf8mb4 COMMENT='商品基本信息表';</w:t>
      </w:r>
    </w:p>
    <w:p w14:paraId="2DBD4DFE">
      <w:pPr>
        <w:spacing w:before="0" w:after="0" w:line="420" w:lineRule="exact"/>
        <w:ind w:firstLine="567"/>
        <w:jc w:val="both"/>
      </w:pPr>
      <w:r>
        <w:rPr>
          <w:rFonts w:ascii="Times New Roman" w:hAnsi="Times New Roman" w:eastAsia="宋体"/>
          <w:sz w:val="24"/>
        </w:rPr>
        <w:t>-- 商品SKU表</w:t>
      </w:r>
    </w:p>
    <w:p w14:paraId="50E0E08B">
      <w:pPr>
        <w:spacing w:before="0" w:after="0" w:line="420" w:lineRule="exact"/>
        <w:ind w:firstLine="567"/>
        <w:jc w:val="both"/>
      </w:pPr>
      <w:r>
        <w:rPr>
          <w:rFonts w:ascii="Times New Roman" w:hAnsi="Times New Roman" w:eastAsia="宋体"/>
          <w:sz w:val="24"/>
        </w:rPr>
        <w:t>CREATE TABLE `goods_sku` (</w:t>
      </w:r>
    </w:p>
    <w:p w14:paraId="305AFE1A">
      <w:pPr>
        <w:spacing w:before="0" w:after="0" w:line="420" w:lineRule="exact"/>
        <w:ind w:firstLine="567"/>
        <w:jc w:val="both"/>
      </w:pPr>
      <w:r>
        <w:rPr>
          <w:rFonts w:ascii="Times New Roman" w:hAnsi="Times New Roman" w:eastAsia="宋体"/>
          <w:sz w:val="24"/>
        </w:rPr>
        <w:t>`id` bigint(20) NOT NULL AUTO_INCREMENT COMMENT 'SKU ID',</w:t>
      </w:r>
    </w:p>
    <w:p w14:paraId="31B8C547">
      <w:pPr>
        <w:spacing w:before="0" w:after="0" w:line="420" w:lineRule="exact"/>
        <w:ind w:firstLine="567"/>
        <w:jc w:val="both"/>
      </w:pPr>
      <w:r>
        <w:rPr>
          <w:rFonts w:ascii="Times New Roman" w:hAnsi="Times New Roman" w:eastAsia="宋体"/>
          <w:sz w:val="24"/>
        </w:rPr>
        <w:t>`goods_id` bigint(20) NOT NULL COMMENT '商品ID',</w:t>
      </w:r>
    </w:p>
    <w:p w14:paraId="13B262AF">
      <w:pPr>
        <w:spacing w:before="0" w:after="0" w:line="420" w:lineRule="exact"/>
        <w:ind w:firstLine="567"/>
        <w:jc w:val="both"/>
      </w:pPr>
      <w:r>
        <w:rPr>
          <w:rFonts w:ascii="Times New Roman" w:hAnsi="Times New Roman" w:eastAsia="宋体"/>
          <w:sz w:val="24"/>
        </w:rPr>
        <w:t>`sku_code` varchar(50) NOT NULL COMMENT 'SKU编码',</w:t>
      </w:r>
    </w:p>
    <w:p w14:paraId="6439572B">
      <w:pPr>
        <w:spacing w:before="0" w:after="0" w:line="420" w:lineRule="exact"/>
        <w:ind w:firstLine="567"/>
        <w:jc w:val="both"/>
      </w:pPr>
      <w:r>
        <w:rPr>
          <w:rFonts w:ascii="Times New Roman" w:hAnsi="Times New Roman" w:eastAsia="宋体"/>
          <w:sz w:val="24"/>
        </w:rPr>
        <w:t>`sku_name` varchar(200) NOT NULL COMMENT 'SKU名称',</w:t>
      </w:r>
    </w:p>
    <w:p w14:paraId="0884A41B">
      <w:pPr>
        <w:spacing w:before="0" w:after="0" w:line="420" w:lineRule="exact"/>
        <w:ind w:firstLine="567"/>
        <w:jc w:val="both"/>
      </w:pPr>
      <w:r>
        <w:rPr>
          <w:rFonts w:ascii="Times New Roman" w:hAnsi="Times New Roman" w:eastAsia="宋体"/>
          <w:sz w:val="24"/>
        </w:rPr>
        <w:t>`price` decimal(10,2) NOT NULL COMMENT '价格',</w:t>
      </w:r>
    </w:p>
    <w:p w14:paraId="71A8F4EC">
      <w:pPr>
        <w:spacing w:before="0" w:after="0" w:line="420" w:lineRule="exact"/>
        <w:ind w:firstLine="567"/>
        <w:jc w:val="both"/>
      </w:pPr>
      <w:r>
        <w:rPr>
          <w:rFonts w:ascii="Times New Roman" w:hAnsi="Times New Roman" w:eastAsia="宋体"/>
          <w:sz w:val="24"/>
        </w:rPr>
        <w:t>`market_price` decimal(10,2) DEFAULT NULL COMMENT '市场价',</w:t>
      </w:r>
    </w:p>
    <w:p w14:paraId="7BBEC054">
      <w:pPr>
        <w:spacing w:before="0" w:after="0" w:line="420" w:lineRule="exact"/>
        <w:ind w:firstLine="567"/>
        <w:jc w:val="both"/>
      </w:pPr>
      <w:r>
        <w:rPr>
          <w:rFonts w:ascii="Times New Roman" w:hAnsi="Times New Roman" w:eastAsia="宋体"/>
          <w:sz w:val="24"/>
        </w:rPr>
        <w:t>`cost_price` decimal(10,2) DEFAULT NULL COMMENT '成本价',</w:t>
      </w:r>
    </w:p>
    <w:p w14:paraId="69DD135C">
      <w:pPr>
        <w:spacing w:before="0" w:after="0" w:line="420" w:lineRule="exact"/>
        <w:ind w:firstLine="567"/>
        <w:jc w:val="both"/>
      </w:pPr>
      <w:r>
        <w:rPr>
          <w:rFonts w:ascii="Times New Roman" w:hAnsi="Times New Roman" w:eastAsia="宋体"/>
          <w:sz w:val="24"/>
        </w:rPr>
        <w:t>`weight` decimal(8,3) DEFAULT NULL COMMENT '重量(kg)',</w:t>
      </w:r>
    </w:p>
    <w:p w14:paraId="4FF3CC24">
      <w:pPr>
        <w:spacing w:before="0" w:after="0" w:line="420" w:lineRule="exact"/>
        <w:ind w:firstLine="567"/>
        <w:jc w:val="both"/>
      </w:pPr>
      <w:r>
        <w:rPr>
          <w:rFonts w:ascii="Times New Roman" w:hAnsi="Times New Roman" w:eastAsia="宋体"/>
          <w:sz w:val="24"/>
        </w:rPr>
        <w:t>`volume` decimal(8,3) DEFAULT NULL COMMENT '体积(m³)',</w:t>
      </w:r>
    </w:p>
    <w:p w14:paraId="29EAFD41">
      <w:pPr>
        <w:spacing w:before="0" w:after="0" w:line="420" w:lineRule="exact"/>
        <w:ind w:firstLine="567"/>
        <w:jc w:val="both"/>
      </w:pPr>
      <w:r>
        <w:rPr>
          <w:rFonts w:ascii="Times New Roman" w:hAnsi="Times New Roman" w:eastAsia="宋体"/>
          <w:sz w:val="24"/>
        </w:rPr>
        <w:t>`sku_attrs` json DEFAULT NULL COMMENT 'SKU属性JSON',</w:t>
      </w:r>
    </w:p>
    <w:p w14:paraId="415AC288">
      <w:pPr>
        <w:spacing w:before="0" w:after="0" w:line="420" w:lineRule="exact"/>
        <w:ind w:firstLine="567"/>
        <w:jc w:val="both"/>
      </w:pPr>
      <w:r>
        <w:rPr>
          <w:rFonts w:ascii="Times New Roman" w:hAnsi="Times New Roman" w:eastAsia="宋体"/>
          <w:sz w:val="24"/>
        </w:rPr>
        <w:t>`status` tinyint(1) NOT NULL DEFAULT '1' COMMENT '状态:1正常,2停用',</w:t>
      </w:r>
    </w:p>
    <w:p w14:paraId="37C32652">
      <w:pPr>
        <w:spacing w:before="0" w:after="0" w:line="420" w:lineRule="exact"/>
        <w:ind w:firstLine="567"/>
        <w:jc w:val="both"/>
      </w:pPr>
      <w:r>
        <w:rPr>
          <w:rFonts w:ascii="Times New Roman" w:hAnsi="Times New Roman" w:eastAsia="宋体"/>
          <w:sz w:val="24"/>
        </w:rPr>
        <w:t>`create_time` datetime NOT NULL DEFAULT CURRENT_TIMESTAMP,</w:t>
      </w:r>
    </w:p>
    <w:p w14:paraId="22575503">
      <w:pPr>
        <w:spacing w:before="0" w:after="0" w:line="420" w:lineRule="exact"/>
        <w:ind w:firstLine="567"/>
        <w:jc w:val="both"/>
      </w:pPr>
      <w:r>
        <w:rPr>
          <w:rFonts w:ascii="Times New Roman" w:hAnsi="Times New Roman" w:eastAsia="宋体"/>
          <w:sz w:val="24"/>
        </w:rPr>
        <w:t>`update_time` datetime NOT NULL DEFAULT CURRENT_TIMESTAMP ON UPDATE CURRENT_TIMESTAMP,</w:t>
      </w:r>
    </w:p>
    <w:p w14:paraId="708FE17F">
      <w:pPr>
        <w:spacing w:before="0" w:after="0" w:line="420" w:lineRule="exact"/>
        <w:ind w:firstLine="567"/>
        <w:jc w:val="both"/>
      </w:pPr>
      <w:r>
        <w:rPr>
          <w:rFonts w:ascii="Times New Roman" w:hAnsi="Times New Roman" w:eastAsia="宋体"/>
          <w:sz w:val="24"/>
        </w:rPr>
        <w:t>PRIMARY KEY (`id`),</w:t>
      </w:r>
    </w:p>
    <w:p w14:paraId="1B8A0318">
      <w:pPr>
        <w:spacing w:before="0" w:after="0" w:line="420" w:lineRule="exact"/>
        <w:ind w:firstLine="567"/>
        <w:jc w:val="both"/>
      </w:pPr>
      <w:r>
        <w:rPr>
          <w:rFonts w:ascii="Times New Roman" w:hAnsi="Times New Roman" w:eastAsia="宋体"/>
          <w:sz w:val="24"/>
        </w:rPr>
        <w:t>UNIQUE KEY `uk_sku_code` (`sku_code`),</w:t>
      </w:r>
    </w:p>
    <w:p w14:paraId="2DBB9924">
      <w:pPr>
        <w:spacing w:before="0" w:after="0" w:line="420" w:lineRule="exact"/>
        <w:ind w:firstLine="567"/>
        <w:jc w:val="both"/>
      </w:pPr>
      <w:r>
        <w:rPr>
          <w:rFonts w:ascii="Times New Roman" w:hAnsi="Times New Roman" w:eastAsia="宋体"/>
          <w:sz w:val="24"/>
        </w:rPr>
        <w:t>KEY `idx_goods_id` (`goods_id`)</w:t>
      </w:r>
    </w:p>
    <w:p w14:paraId="50C2E3B3">
      <w:pPr>
        <w:spacing w:before="0" w:after="0" w:line="420" w:lineRule="exact"/>
        <w:ind w:firstLine="567"/>
        <w:jc w:val="both"/>
      </w:pPr>
      <w:r>
        <w:rPr>
          <w:rFonts w:ascii="Times New Roman" w:hAnsi="Times New Roman" w:eastAsia="宋体"/>
          <w:sz w:val="24"/>
        </w:rPr>
        <w:t>) ENGINE=InnoDB DEFAULT CHARSET=utf8mb4 COMMENT='商品SKU表';</w:t>
      </w:r>
    </w:p>
    <w:p w14:paraId="0459CDF3">
      <w:pPr>
        <w:spacing w:before="0" w:after="0" w:line="420" w:lineRule="exact"/>
        <w:ind w:firstLine="567"/>
        <w:jc w:val="both"/>
      </w:pPr>
      <w:r>
        <w:rPr>
          <w:rFonts w:ascii="Times New Roman" w:hAnsi="Times New Roman" w:eastAsia="宋体"/>
          <w:sz w:val="24"/>
        </w:rPr>
        <w:t>-- 商品库存表</w:t>
      </w:r>
    </w:p>
    <w:p w14:paraId="5BBD6DD9">
      <w:pPr>
        <w:spacing w:before="0" w:after="0" w:line="420" w:lineRule="exact"/>
        <w:ind w:firstLine="567"/>
        <w:jc w:val="both"/>
      </w:pPr>
      <w:r>
        <w:rPr>
          <w:rFonts w:ascii="Times New Roman" w:hAnsi="Times New Roman" w:eastAsia="宋体"/>
          <w:sz w:val="24"/>
        </w:rPr>
        <w:t>CREATE TABLE `goods_stock` (</w:t>
      </w:r>
    </w:p>
    <w:p w14:paraId="3C723474">
      <w:pPr>
        <w:spacing w:before="0" w:after="0" w:line="420" w:lineRule="exact"/>
        <w:ind w:firstLine="567"/>
        <w:jc w:val="both"/>
      </w:pPr>
      <w:r>
        <w:rPr>
          <w:rFonts w:ascii="Times New Roman" w:hAnsi="Times New Roman" w:eastAsia="宋体"/>
          <w:sz w:val="24"/>
        </w:rPr>
        <w:t>`id` bigint(20) NOT NULL AUTO_INCREMENT,</w:t>
      </w:r>
    </w:p>
    <w:p w14:paraId="5F67B81C">
      <w:pPr>
        <w:spacing w:before="0" w:after="0" w:line="420" w:lineRule="exact"/>
        <w:ind w:firstLine="567"/>
        <w:jc w:val="both"/>
      </w:pPr>
      <w:r>
        <w:rPr>
          <w:rFonts w:ascii="Times New Roman" w:hAnsi="Times New Roman" w:eastAsia="宋体"/>
          <w:sz w:val="24"/>
        </w:rPr>
        <w:t>`sku_id` bigint(20) NOT NULL COMMENT 'SKU ID',</w:t>
      </w:r>
    </w:p>
    <w:p w14:paraId="0F922502">
      <w:pPr>
        <w:spacing w:before="0" w:after="0" w:line="420" w:lineRule="exact"/>
        <w:ind w:firstLine="567"/>
        <w:jc w:val="both"/>
      </w:pPr>
      <w:r>
        <w:rPr>
          <w:rFonts w:ascii="Times New Roman" w:hAnsi="Times New Roman" w:eastAsia="宋体"/>
          <w:sz w:val="24"/>
        </w:rPr>
        <w:t>`warehouse_id` bigint(20) NOT NULL COMMENT '仓库ID',</w:t>
      </w:r>
    </w:p>
    <w:p w14:paraId="2D95428E">
      <w:pPr>
        <w:spacing w:before="0" w:after="0" w:line="420" w:lineRule="exact"/>
        <w:ind w:firstLine="567"/>
        <w:jc w:val="both"/>
      </w:pPr>
      <w:r>
        <w:rPr>
          <w:rFonts w:ascii="Times New Roman" w:hAnsi="Times New Roman" w:eastAsia="宋体"/>
          <w:sz w:val="24"/>
        </w:rPr>
        <w:t>`available_stock` int(11) NOT NULL DEFAULT '0' COMMENT '可用库存',</w:t>
      </w:r>
    </w:p>
    <w:p w14:paraId="57EFE3A1">
      <w:pPr>
        <w:spacing w:before="0" w:after="0" w:line="420" w:lineRule="exact"/>
        <w:ind w:firstLine="567"/>
        <w:jc w:val="both"/>
      </w:pPr>
      <w:r>
        <w:rPr>
          <w:rFonts w:ascii="Times New Roman" w:hAnsi="Times New Roman" w:eastAsia="宋体"/>
          <w:sz w:val="24"/>
        </w:rPr>
        <w:t>`locked_stock` int(11) NOT NULL DEFAULT '0' COMMENT '锁定库存',</w:t>
      </w:r>
    </w:p>
    <w:p w14:paraId="1ADCFC9C">
      <w:pPr>
        <w:spacing w:before="0" w:after="0" w:line="420" w:lineRule="exact"/>
        <w:ind w:firstLine="567"/>
        <w:jc w:val="both"/>
      </w:pPr>
      <w:r>
        <w:rPr>
          <w:rFonts w:ascii="Times New Roman" w:hAnsi="Times New Roman" w:eastAsia="宋体"/>
          <w:sz w:val="24"/>
        </w:rPr>
        <w:t>`total_stock` int(11) NOT NULL DEFAULT '0' COMMENT '总库存',</w:t>
      </w:r>
    </w:p>
    <w:p w14:paraId="7F0AF9CF">
      <w:pPr>
        <w:spacing w:before="0" w:after="0" w:line="420" w:lineRule="exact"/>
        <w:ind w:firstLine="567"/>
        <w:jc w:val="both"/>
      </w:pPr>
      <w:r>
        <w:rPr>
          <w:rFonts w:ascii="Times New Roman" w:hAnsi="Times New Roman" w:eastAsia="宋体"/>
          <w:sz w:val="24"/>
        </w:rPr>
        <w:t>`safety_stock` int(11) NOT NULL DEFAULT '0' COMMENT '安全库存',</w:t>
      </w:r>
    </w:p>
    <w:p w14:paraId="21339C5B">
      <w:pPr>
        <w:spacing w:before="0" w:after="0" w:line="420" w:lineRule="exact"/>
        <w:ind w:firstLine="567"/>
        <w:jc w:val="both"/>
      </w:pPr>
      <w:r>
        <w:rPr>
          <w:rFonts w:ascii="Times New Roman" w:hAnsi="Times New Roman" w:eastAsia="宋体"/>
          <w:sz w:val="24"/>
        </w:rPr>
        <w:t>`create_time` datetime NOT NULL DEFAULT CURRENT_TIMESTAMP,</w:t>
      </w:r>
    </w:p>
    <w:p w14:paraId="592565A8">
      <w:pPr>
        <w:spacing w:before="0" w:after="0" w:line="420" w:lineRule="exact"/>
        <w:ind w:firstLine="567"/>
        <w:jc w:val="both"/>
      </w:pPr>
      <w:r>
        <w:rPr>
          <w:rFonts w:ascii="Times New Roman" w:hAnsi="Times New Roman" w:eastAsia="宋体"/>
          <w:sz w:val="24"/>
        </w:rPr>
        <w:t>`update_time` datetime NOT NULL DEFAULT CURRENT_TIMESTAMP ON UPDATE CURRENT_TIMESTAMP,</w:t>
      </w:r>
    </w:p>
    <w:p w14:paraId="27860A65">
      <w:pPr>
        <w:spacing w:before="0" w:after="0" w:line="420" w:lineRule="exact"/>
        <w:ind w:firstLine="567"/>
        <w:jc w:val="both"/>
      </w:pPr>
      <w:r>
        <w:rPr>
          <w:rFonts w:ascii="Times New Roman" w:hAnsi="Times New Roman" w:eastAsia="宋体"/>
          <w:sz w:val="24"/>
        </w:rPr>
        <w:t>PRIMARY KEY (`id`),</w:t>
      </w:r>
    </w:p>
    <w:p w14:paraId="5F9A643F">
      <w:pPr>
        <w:spacing w:before="0" w:after="0" w:line="420" w:lineRule="exact"/>
        <w:ind w:firstLine="567"/>
        <w:jc w:val="both"/>
      </w:pPr>
      <w:r>
        <w:rPr>
          <w:rFonts w:ascii="Times New Roman" w:hAnsi="Times New Roman" w:eastAsia="宋体"/>
          <w:sz w:val="24"/>
        </w:rPr>
        <w:t>UNIQUE KEY `uk_sku_warehouse` (`sku_id`,`warehouse_id`),</w:t>
      </w:r>
    </w:p>
    <w:p w14:paraId="2F21219B">
      <w:pPr>
        <w:spacing w:before="0" w:after="0" w:line="420" w:lineRule="exact"/>
        <w:ind w:firstLine="567"/>
        <w:jc w:val="both"/>
      </w:pPr>
      <w:r>
        <w:rPr>
          <w:rFonts w:ascii="Times New Roman" w:hAnsi="Times New Roman" w:eastAsia="宋体"/>
          <w:sz w:val="24"/>
        </w:rPr>
        <w:t>KEY `idx_warehouse_id` (`warehouse_id`)</w:t>
      </w:r>
    </w:p>
    <w:p w14:paraId="368353D9">
      <w:pPr>
        <w:spacing w:before="0" w:after="0" w:line="420" w:lineRule="exact"/>
        <w:ind w:firstLine="567"/>
        <w:jc w:val="both"/>
      </w:pPr>
      <w:r>
        <w:rPr>
          <w:rFonts w:ascii="Times New Roman" w:hAnsi="Times New Roman" w:eastAsia="宋体"/>
          <w:sz w:val="24"/>
        </w:rPr>
        <w:t>) ENGINE=InnoDB DEFAULT CHARSET=utf8mb4 COMMENT='商品库存表';</w:t>
      </w:r>
    </w:p>
    <w:p w14:paraId="47D751E3">
      <w:pPr>
        <w:spacing w:before="0" w:after="0" w:line="420" w:lineRule="exact"/>
        <w:ind w:firstLine="567"/>
        <w:jc w:val="both"/>
      </w:pPr>
      <w:r>
        <w:rPr>
          <w:rFonts w:ascii="Times New Roman" w:hAnsi="Times New Roman" w:eastAsia="宋体"/>
          <w:sz w:val="24"/>
        </w:rPr>
        <w:t>```</w:t>
      </w:r>
    </w:p>
    <w:p w14:paraId="11BC942E">
      <w:pPr>
        <w:spacing w:before="0" w:after="0" w:line="420" w:lineRule="exact"/>
        <w:ind w:firstLine="567"/>
        <w:jc w:val="both"/>
      </w:pPr>
      <w:r>
        <w:rPr>
          <w:rFonts w:ascii="Times New Roman" w:hAnsi="Times New Roman" w:eastAsia="宋体"/>
          <w:b/>
          <w:sz w:val="24"/>
        </w:rPr>
        <w:t>库存管理实现</w:t>
      </w:r>
    </w:p>
    <w:p w14:paraId="45A71E69">
      <w:pPr>
        <w:spacing w:before="0" w:after="0" w:line="420" w:lineRule="exact"/>
        <w:ind w:firstLine="567"/>
        <w:jc w:val="both"/>
      </w:pPr>
      <w:r>
        <w:rPr>
          <w:rFonts w:ascii="Times New Roman" w:hAnsi="Times New Roman" w:eastAsia="宋体"/>
          <w:sz w:val="24"/>
        </w:rPr>
        <w:t>```java</w:t>
      </w:r>
    </w:p>
    <w:p w14:paraId="382B1901">
      <w:pPr>
        <w:spacing w:before="0" w:after="0" w:line="420" w:lineRule="exact"/>
        <w:ind w:firstLine="567"/>
        <w:jc w:val="both"/>
      </w:pPr>
      <w:r>
        <w:rPr>
          <w:rFonts w:ascii="Times New Roman" w:hAnsi="Times New Roman" w:eastAsia="宋体"/>
          <w:sz w:val="24"/>
        </w:rPr>
        <w:t>@Service</w:t>
      </w:r>
    </w:p>
    <w:p w14:paraId="3DE74E3E">
      <w:pPr>
        <w:spacing w:before="0" w:after="0" w:line="420" w:lineRule="exact"/>
        <w:ind w:firstLine="567"/>
        <w:jc w:val="both"/>
      </w:pPr>
      <w:r>
        <w:rPr>
          <w:rFonts w:ascii="Times New Roman" w:hAnsi="Times New Roman" w:eastAsia="宋体"/>
          <w:sz w:val="24"/>
        </w:rPr>
        <w:t>@Slf4j</w:t>
      </w:r>
    </w:p>
    <w:p w14:paraId="3DD1229B">
      <w:pPr>
        <w:spacing w:before="0" w:after="0" w:line="420" w:lineRule="exact"/>
        <w:ind w:firstLine="567"/>
        <w:jc w:val="both"/>
      </w:pPr>
      <w:r>
        <w:rPr>
          <w:rFonts w:ascii="Times New Roman" w:hAnsi="Times New Roman" w:eastAsia="宋体"/>
          <w:sz w:val="24"/>
        </w:rPr>
        <w:t>public class StockService {</w:t>
      </w:r>
    </w:p>
    <w:p w14:paraId="331DB2D3">
      <w:pPr>
        <w:spacing w:before="0" w:after="0" w:line="420" w:lineRule="exact"/>
        <w:ind w:firstLine="567"/>
        <w:jc w:val="both"/>
      </w:pPr>
      <w:r>
        <w:rPr>
          <w:rFonts w:ascii="Times New Roman" w:hAnsi="Times New Roman" w:eastAsia="宋体"/>
          <w:sz w:val="24"/>
        </w:rPr>
        <w:t>@Autowired</w:t>
      </w:r>
    </w:p>
    <w:p w14:paraId="71E919EC">
      <w:pPr>
        <w:spacing w:before="0" w:after="0" w:line="420" w:lineRule="exact"/>
        <w:ind w:firstLine="567"/>
        <w:jc w:val="both"/>
      </w:pPr>
      <w:r>
        <w:rPr>
          <w:rFonts w:ascii="Times New Roman" w:hAnsi="Times New Roman" w:eastAsia="宋体"/>
          <w:sz w:val="24"/>
        </w:rPr>
        <w:t>private GoodsStockMapper stockMapper;</w:t>
      </w:r>
    </w:p>
    <w:p w14:paraId="0C33CC84">
      <w:pPr>
        <w:spacing w:before="0" w:after="0" w:line="420" w:lineRule="exact"/>
        <w:ind w:firstLine="567"/>
        <w:jc w:val="both"/>
      </w:pPr>
      <w:r>
        <w:rPr>
          <w:rFonts w:ascii="Times New Roman" w:hAnsi="Times New Roman" w:eastAsia="宋体"/>
          <w:sz w:val="24"/>
        </w:rPr>
        <w:t>@Autowired</w:t>
      </w:r>
    </w:p>
    <w:p w14:paraId="780191C2">
      <w:pPr>
        <w:spacing w:before="0" w:after="0" w:line="420" w:lineRule="exact"/>
        <w:ind w:firstLine="567"/>
        <w:jc w:val="both"/>
      </w:pPr>
      <w:r>
        <w:rPr>
          <w:rFonts w:ascii="Times New Roman" w:hAnsi="Times New Roman" w:eastAsia="宋体"/>
          <w:sz w:val="24"/>
        </w:rPr>
        <w:t>private RedisTemplate&lt;String, String&gt; redisTemplate;</w:t>
      </w:r>
    </w:p>
    <w:p w14:paraId="0D6E496F">
      <w:pPr>
        <w:spacing w:before="0" w:after="0" w:line="420" w:lineRule="exact"/>
        <w:ind w:firstLine="567"/>
        <w:jc w:val="both"/>
        <w:rPr>
          <w:rFonts w:hint="eastAsia" w:eastAsia="宋体"/>
          <w:lang w:eastAsia="zh-CN"/>
        </w:rPr>
      </w:pPr>
      <w:r>
        <w:rPr>
          <w:rFonts w:ascii="Times New Roman" w:hAnsi="Times New Roman" w:eastAsia="宋体"/>
          <w:sz w:val="24"/>
        </w:rPr>
        <w:t>/</w:t>
      </w:r>
    </w:p>
    <w:p w14:paraId="6B7E2D40">
      <w:pPr>
        <w:spacing w:before="0" w:after="0" w:line="420" w:lineRule="exact"/>
        <w:ind w:firstLine="567"/>
        <w:jc w:val="both"/>
      </w:pPr>
      <w:r>
        <w:rPr>
          <w:rFonts w:ascii="Times New Roman" w:hAnsi="Times New Roman" w:eastAsia="宋体"/>
          <w:sz w:val="24"/>
        </w:rPr>
        <w:t>* 锁定库存</w:t>
      </w:r>
    </w:p>
    <w:p w14:paraId="0F15B8B6">
      <w:pPr>
        <w:spacing w:before="0" w:after="0" w:line="420" w:lineRule="exact"/>
        <w:ind w:firstLine="567"/>
        <w:jc w:val="both"/>
      </w:pPr>
      <w:r>
        <w:rPr>
          <w:rFonts w:ascii="Times New Roman" w:hAnsi="Times New Roman" w:eastAsia="宋体"/>
          <w:sz w:val="24"/>
        </w:rPr>
        <w:t>*/</w:t>
      </w:r>
    </w:p>
    <w:p w14:paraId="560B3B3A">
      <w:pPr>
        <w:spacing w:before="0" w:after="0" w:line="420" w:lineRule="exact"/>
        <w:ind w:firstLine="567"/>
        <w:jc w:val="both"/>
      </w:pPr>
      <w:r>
        <w:rPr>
          <w:rFonts w:ascii="Times New Roman" w:hAnsi="Times New Roman" w:eastAsia="宋体"/>
          <w:sz w:val="24"/>
        </w:rPr>
        <w:t>@Transactional(rollbackFor = Exception.class)</w:t>
      </w:r>
    </w:p>
    <w:p w14:paraId="0AF4020D">
      <w:pPr>
        <w:spacing w:before="0" w:after="0" w:line="420" w:lineRule="exact"/>
        <w:ind w:firstLine="567"/>
        <w:jc w:val="both"/>
      </w:pPr>
      <w:r>
        <w:rPr>
          <w:rFonts w:ascii="Times New Roman" w:hAnsi="Times New Roman" w:eastAsia="宋体"/>
          <w:sz w:val="24"/>
        </w:rPr>
        <w:t>public boolean lockStock(Long skuId, Integer quantity) {</w:t>
      </w:r>
    </w:p>
    <w:p w14:paraId="714D5CDB">
      <w:pPr>
        <w:spacing w:before="0" w:after="0" w:line="420" w:lineRule="exact"/>
        <w:ind w:firstLine="567"/>
        <w:jc w:val="both"/>
      </w:pPr>
      <w:r>
        <w:rPr>
          <w:rFonts w:ascii="Times New Roman" w:hAnsi="Times New Roman" w:eastAsia="宋体"/>
          <w:sz w:val="24"/>
        </w:rPr>
        <w:t>String lockKey = "stock:lock:" + skuId;</w:t>
      </w:r>
    </w:p>
    <w:p w14:paraId="22710E85">
      <w:pPr>
        <w:spacing w:before="0" w:after="0" w:line="420" w:lineRule="exact"/>
        <w:ind w:firstLine="567"/>
        <w:jc w:val="both"/>
      </w:pPr>
      <w:r>
        <w:rPr>
          <w:rFonts w:ascii="Times New Roman" w:hAnsi="Times New Roman" w:eastAsia="宋体"/>
          <w:sz w:val="24"/>
        </w:rPr>
        <w:t>try {</w:t>
      </w:r>
    </w:p>
    <w:p w14:paraId="144AAC8C">
      <w:pPr>
        <w:spacing w:before="0" w:after="0" w:line="420" w:lineRule="exact"/>
        <w:ind w:firstLine="567"/>
        <w:jc w:val="both"/>
      </w:pPr>
      <w:r>
        <w:rPr>
          <w:rFonts w:ascii="Times New Roman" w:hAnsi="Times New Roman" w:eastAsia="宋体"/>
          <w:sz w:val="24"/>
        </w:rPr>
        <w:t>// 使用Redis分布式锁</w:t>
      </w:r>
    </w:p>
    <w:p w14:paraId="1285DC21">
      <w:pPr>
        <w:spacing w:before="0" w:after="0" w:line="420" w:lineRule="exact"/>
        <w:ind w:firstLine="567"/>
        <w:jc w:val="both"/>
      </w:pPr>
      <w:r>
        <w:rPr>
          <w:rFonts w:ascii="Times New Roman" w:hAnsi="Times New Roman" w:eastAsia="宋体"/>
          <w:sz w:val="24"/>
        </w:rPr>
        <w:t>Boolean locked = redisTemplate.opsForValue()</w:t>
      </w:r>
    </w:p>
    <w:p w14:paraId="5BEC74FD">
      <w:pPr>
        <w:spacing w:before="0" w:after="0" w:line="420" w:lineRule="exact"/>
        <w:ind w:firstLine="567"/>
        <w:jc w:val="both"/>
      </w:pPr>
      <w:r>
        <w:rPr>
          <w:rFonts w:ascii="Times New Roman" w:hAnsi="Times New Roman" w:eastAsia="宋体"/>
          <w:sz w:val="24"/>
        </w:rPr>
        <w:t>.setIfAbsent(lockKey, "1", Duration.ofSeconds(30));</w:t>
      </w:r>
    </w:p>
    <w:p w14:paraId="6CB5F7AE">
      <w:pPr>
        <w:spacing w:before="0" w:after="0" w:line="420" w:lineRule="exact"/>
        <w:ind w:firstLine="567"/>
        <w:jc w:val="both"/>
      </w:pPr>
      <w:r>
        <w:rPr>
          <w:rFonts w:ascii="Times New Roman" w:hAnsi="Times New Roman" w:eastAsia="宋体"/>
          <w:sz w:val="24"/>
        </w:rPr>
        <w:t>if (!Boolean.TRUE.equals(locked)) {</w:t>
      </w:r>
    </w:p>
    <w:p w14:paraId="059A2F92">
      <w:pPr>
        <w:spacing w:before="0" w:after="0" w:line="420" w:lineRule="exact"/>
        <w:ind w:firstLine="567"/>
        <w:jc w:val="both"/>
      </w:pPr>
      <w:r>
        <w:rPr>
          <w:rFonts w:ascii="Times New Roman" w:hAnsi="Times New Roman" w:eastAsia="宋体"/>
          <w:sz w:val="24"/>
        </w:rPr>
        <w:t>log.warn("获取库存锁失败, skuId: {}", skuId);</w:t>
      </w:r>
    </w:p>
    <w:p w14:paraId="0166B296">
      <w:pPr>
        <w:spacing w:before="0" w:after="0" w:line="420" w:lineRule="exact"/>
        <w:ind w:firstLine="567"/>
        <w:jc w:val="both"/>
      </w:pPr>
      <w:r>
        <w:rPr>
          <w:rFonts w:ascii="Times New Roman" w:hAnsi="Times New Roman" w:eastAsia="宋体"/>
          <w:sz w:val="24"/>
        </w:rPr>
        <w:t>return false;</w:t>
      </w:r>
    </w:p>
    <w:p w14:paraId="1D43C9EF">
      <w:pPr>
        <w:spacing w:before="0" w:after="0" w:line="420" w:lineRule="exact"/>
        <w:ind w:firstLine="567"/>
        <w:jc w:val="both"/>
      </w:pPr>
      <w:r>
        <w:rPr>
          <w:rFonts w:ascii="Times New Roman" w:hAnsi="Times New Roman" w:eastAsia="宋体"/>
          <w:sz w:val="24"/>
        </w:rPr>
        <w:t>}</w:t>
      </w:r>
    </w:p>
    <w:p w14:paraId="4A57E84D">
      <w:pPr>
        <w:spacing w:before="0" w:after="0" w:line="420" w:lineRule="exact"/>
        <w:ind w:firstLine="567"/>
        <w:jc w:val="both"/>
      </w:pPr>
      <w:r>
        <w:rPr>
          <w:rFonts w:ascii="Times New Roman" w:hAnsi="Times New Roman" w:eastAsia="宋体"/>
          <w:sz w:val="24"/>
        </w:rPr>
        <w:t>// 查询当前库存</w:t>
      </w:r>
    </w:p>
    <w:p w14:paraId="7F305651">
      <w:pPr>
        <w:spacing w:before="0" w:after="0" w:line="420" w:lineRule="exact"/>
        <w:ind w:firstLine="567"/>
        <w:jc w:val="both"/>
      </w:pPr>
      <w:r>
        <w:rPr>
          <w:rFonts w:ascii="Times New Roman" w:hAnsi="Times New Roman" w:eastAsia="宋体"/>
          <w:sz w:val="24"/>
        </w:rPr>
        <w:t>GoodsStock stock = stockMapper.selectBySkuId(skuId);</w:t>
      </w:r>
    </w:p>
    <w:p w14:paraId="3B234090">
      <w:pPr>
        <w:spacing w:before="0" w:after="0" w:line="420" w:lineRule="exact"/>
        <w:ind w:firstLine="567"/>
        <w:jc w:val="both"/>
      </w:pPr>
      <w:r>
        <w:rPr>
          <w:rFonts w:ascii="Times New Roman" w:hAnsi="Times New Roman" w:eastAsia="宋体"/>
          <w:sz w:val="24"/>
        </w:rPr>
        <w:t>if (stock == null || stock.getAvailableStock() &lt; quantity) {</w:t>
      </w:r>
    </w:p>
    <w:p w14:paraId="1C72863D">
      <w:pPr>
        <w:spacing w:before="0" w:after="0" w:line="420" w:lineRule="exact"/>
        <w:ind w:firstLine="567"/>
        <w:jc w:val="both"/>
      </w:pPr>
      <w:r>
        <w:rPr>
          <w:rFonts w:ascii="Times New Roman" w:hAnsi="Times New Roman" w:eastAsia="宋体"/>
          <w:sz w:val="24"/>
        </w:rPr>
        <w:t>log.warn("库存不足, skuId: {}, available: {}, required: {}",</w:t>
      </w:r>
    </w:p>
    <w:p w14:paraId="1AE501D2">
      <w:pPr>
        <w:spacing w:before="0" w:after="0" w:line="420" w:lineRule="exact"/>
        <w:ind w:firstLine="567"/>
        <w:jc w:val="both"/>
      </w:pPr>
      <w:r>
        <w:rPr>
          <w:rFonts w:ascii="Times New Roman" w:hAnsi="Times New Roman" w:eastAsia="宋体"/>
          <w:sz w:val="24"/>
        </w:rPr>
        <w:t>skuId, stock != null ? stock.getAvailableStock() : 0, quantity);</w:t>
      </w:r>
    </w:p>
    <w:p w14:paraId="6F75DF1A">
      <w:pPr>
        <w:spacing w:before="0" w:after="0" w:line="420" w:lineRule="exact"/>
        <w:ind w:firstLine="567"/>
        <w:jc w:val="both"/>
      </w:pPr>
      <w:r>
        <w:rPr>
          <w:rFonts w:ascii="Times New Roman" w:hAnsi="Times New Roman" w:eastAsia="宋体"/>
          <w:sz w:val="24"/>
        </w:rPr>
        <w:t>return false;</w:t>
      </w:r>
    </w:p>
    <w:p w14:paraId="5C4AC10D">
      <w:pPr>
        <w:spacing w:before="0" w:after="0" w:line="420" w:lineRule="exact"/>
        <w:ind w:firstLine="567"/>
        <w:jc w:val="both"/>
      </w:pPr>
      <w:r>
        <w:rPr>
          <w:rFonts w:ascii="Times New Roman" w:hAnsi="Times New Roman" w:eastAsia="宋体"/>
          <w:sz w:val="24"/>
        </w:rPr>
        <w:t>}</w:t>
      </w:r>
    </w:p>
    <w:p w14:paraId="5C820691">
      <w:pPr>
        <w:spacing w:before="0" w:after="0" w:line="420" w:lineRule="exact"/>
        <w:ind w:firstLine="567"/>
        <w:jc w:val="both"/>
      </w:pPr>
      <w:r>
        <w:rPr>
          <w:rFonts w:ascii="Times New Roman" w:hAnsi="Times New Roman" w:eastAsia="宋体"/>
          <w:sz w:val="24"/>
        </w:rPr>
        <w:t>// 扣减可用库存，增加锁定库存</w:t>
      </w:r>
    </w:p>
    <w:p w14:paraId="6452A155">
      <w:pPr>
        <w:spacing w:before="0" w:after="0" w:line="420" w:lineRule="exact"/>
        <w:ind w:firstLine="567"/>
        <w:jc w:val="both"/>
      </w:pPr>
      <w:r>
        <w:rPr>
          <w:rFonts w:ascii="Times New Roman" w:hAnsi="Times New Roman" w:eastAsia="宋体"/>
          <w:sz w:val="24"/>
        </w:rPr>
        <w:t>int updated = stockMapper.lockStock(skuId, quantity);</w:t>
      </w:r>
    </w:p>
    <w:p w14:paraId="5BE87663">
      <w:pPr>
        <w:spacing w:before="0" w:after="0" w:line="420" w:lineRule="exact"/>
        <w:ind w:firstLine="567"/>
        <w:jc w:val="both"/>
      </w:pPr>
      <w:r>
        <w:rPr>
          <w:rFonts w:ascii="Times New Roman" w:hAnsi="Times New Roman" w:eastAsia="宋体"/>
          <w:sz w:val="24"/>
        </w:rPr>
        <w:t>if (updated &gt; 0) {</w:t>
      </w:r>
    </w:p>
    <w:p w14:paraId="34C90DC9">
      <w:pPr>
        <w:spacing w:before="0" w:after="0" w:line="420" w:lineRule="exact"/>
        <w:ind w:firstLine="567"/>
        <w:jc w:val="both"/>
      </w:pPr>
      <w:r>
        <w:rPr>
          <w:rFonts w:ascii="Times New Roman" w:hAnsi="Times New Roman" w:eastAsia="宋体"/>
          <w:sz w:val="24"/>
        </w:rPr>
        <w:t>log.info("锁定库存成功, skuId: {}, quantity: {}", skuId, quantity);</w:t>
      </w:r>
    </w:p>
    <w:p w14:paraId="680D89EE">
      <w:pPr>
        <w:spacing w:before="0" w:after="0" w:line="420" w:lineRule="exact"/>
        <w:ind w:firstLine="567"/>
        <w:jc w:val="both"/>
      </w:pPr>
      <w:r>
        <w:rPr>
          <w:rFonts w:ascii="Times New Roman" w:hAnsi="Times New Roman" w:eastAsia="宋体"/>
          <w:sz w:val="24"/>
        </w:rPr>
        <w:t>return true;</w:t>
      </w:r>
    </w:p>
    <w:p w14:paraId="356A30D0">
      <w:pPr>
        <w:spacing w:before="0" w:after="0" w:line="420" w:lineRule="exact"/>
        <w:ind w:firstLine="567"/>
        <w:jc w:val="both"/>
      </w:pPr>
      <w:r>
        <w:rPr>
          <w:rFonts w:ascii="Times New Roman" w:hAnsi="Times New Roman" w:eastAsia="宋体"/>
          <w:sz w:val="24"/>
        </w:rPr>
        <w:t>} else {</w:t>
      </w:r>
    </w:p>
    <w:p w14:paraId="72DBBAB8">
      <w:pPr>
        <w:spacing w:before="0" w:after="0" w:line="420" w:lineRule="exact"/>
        <w:ind w:firstLine="567"/>
        <w:jc w:val="both"/>
      </w:pPr>
      <w:r>
        <w:rPr>
          <w:rFonts w:ascii="Times New Roman" w:hAnsi="Times New Roman" w:eastAsia="宋体"/>
          <w:sz w:val="24"/>
        </w:rPr>
        <w:t>log.warn("锁定库存失败, skuId: {}, quantity: {}", skuId, quantity);</w:t>
      </w:r>
    </w:p>
    <w:p w14:paraId="559E08FA">
      <w:pPr>
        <w:spacing w:before="0" w:after="0" w:line="420" w:lineRule="exact"/>
        <w:ind w:firstLine="567"/>
        <w:jc w:val="both"/>
      </w:pPr>
      <w:r>
        <w:rPr>
          <w:rFonts w:ascii="Times New Roman" w:hAnsi="Times New Roman" w:eastAsia="宋体"/>
          <w:sz w:val="24"/>
        </w:rPr>
        <w:t>return false;</w:t>
      </w:r>
    </w:p>
    <w:p w14:paraId="6D0756C1">
      <w:pPr>
        <w:spacing w:before="0" w:after="0" w:line="420" w:lineRule="exact"/>
        <w:ind w:firstLine="567"/>
        <w:jc w:val="both"/>
      </w:pPr>
      <w:r>
        <w:rPr>
          <w:rFonts w:ascii="Times New Roman" w:hAnsi="Times New Roman" w:eastAsia="宋体"/>
          <w:sz w:val="24"/>
        </w:rPr>
        <w:t>}</w:t>
      </w:r>
    </w:p>
    <w:p w14:paraId="3375AC11">
      <w:pPr>
        <w:spacing w:before="0" w:after="0" w:line="420" w:lineRule="exact"/>
        <w:ind w:firstLine="567"/>
        <w:jc w:val="both"/>
      </w:pPr>
      <w:r>
        <w:rPr>
          <w:rFonts w:ascii="Times New Roman" w:hAnsi="Times New Roman" w:eastAsia="宋体"/>
          <w:sz w:val="24"/>
        </w:rPr>
        <w:t>} finally {</w:t>
      </w:r>
    </w:p>
    <w:p w14:paraId="7C960303">
      <w:pPr>
        <w:spacing w:before="0" w:after="0" w:line="420" w:lineRule="exact"/>
        <w:ind w:firstLine="567"/>
        <w:jc w:val="both"/>
      </w:pPr>
      <w:r>
        <w:rPr>
          <w:rFonts w:ascii="Times New Roman" w:hAnsi="Times New Roman" w:eastAsia="宋体"/>
          <w:sz w:val="24"/>
        </w:rPr>
        <w:t>// 释放分布式锁</w:t>
      </w:r>
    </w:p>
    <w:p w14:paraId="3D91C5FD">
      <w:pPr>
        <w:spacing w:before="0" w:after="0" w:line="420" w:lineRule="exact"/>
        <w:ind w:firstLine="567"/>
        <w:jc w:val="both"/>
      </w:pPr>
      <w:r>
        <w:rPr>
          <w:rFonts w:ascii="Times New Roman" w:hAnsi="Times New Roman" w:eastAsia="宋体"/>
          <w:sz w:val="24"/>
        </w:rPr>
        <w:t>redisTemplate.delete(lockKey);</w:t>
      </w:r>
    </w:p>
    <w:p w14:paraId="211E384A">
      <w:pPr>
        <w:spacing w:before="0" w:after="0" w:line="420" w:lineRule="exact"/>
        <w:ind w:firstLine="567"/>
        <w:jc w:val="both"/>
      </w:pPr>
      <w:r>
        <w:rPr>
          <w:rFonts w:ascii="Times New Roman" w:hAnsi="Times New Roman" w:eastAsia="宋体"/>
          <w:sz w:val="24"/>
        </w:rPr>
        <w:t>}</w:t>
      </w:r>
    </w:p>
    <w:p w14:paraId="40553F49">
      <w:pPr>
        <w:spacing w:before="0" w:after="0" w:line="420" w:lineRule="exact"/>
        <w:ind w:firstLine="567"/>
        <w:jc w:val="both"/>
      </w:pPr>
      <w:r>
        <w:rPr>
          <w:rFonts w:ascii="Times New Roman" w:hAnsi="Times New Roman" w:eastAsia="宋体"/>
          <w:sz w:val="24"/>
        </w:rPr>
        <w:t>}</w:t>
      </w:r>
    </w:p>
    <w:p w14:paraId="75ACDBA2">
      <w:pPr>
        <w:spacing w:before="0" w:after="0" w:line="420" w:lineRule="exact"/>
        <w:ind w:firstLine="567"/>
        <w:jc w:val="both"/>
        <w:rPr>
          <w:rFonts w:hint="eastAsia" w:eastAsia="宋体"/>
          <w:lang w:eastAsia="zh-CN"/>
        </w:rPr>
      </w:pPr>
      <w:r>
        <w:rPr>
          <w:rFonts w:ascii="Times New Roman" w:hAnsi="Times New Roman" w:eastAsia="宋体"/>
          <w:sz w:val="24"/>
        </w:rPr>
        <w:t>/</w:t>
      </w:r>
    </w:p>
    <w:p w14:paraId="4C2C37BA">
      <w:pPr>
        <w:spacing w:before="0" w:after="0" w:line="420" w:lineRule="exact"/>
        <w:ind w:firstLine="567"/>
        <w:jc w:val="both"/>
      </w:pPr>
      <w:r>
        <w:rPr>
          <w:rFonts w:ascii="Times New Roman" w:hAnsi="Times New Roman" w:eastAsia="宋体"/>
          <w:sz w:val="24"/>
        </w:rPr>
        <w:t>* 释放库存锁定</w:t>
      </w:r>
    </w:p>
    <w:p w14:paraId="5B0824D6">
      <w:pPr>
        <w:spacing w:before="0" w:after="0" w:line="420" w:lineRule="exact"/>
        <w:ind w:firstLine="567"/>
        <w:jc w:val="both"/>
      </w:pPr>
      <w:r>
        <w:rPr>
          <w:rFonts w:ascii="Times New Roman" w:hAnsi="Times New Roman" w:eastAsia="宋体"/>
          <w:sz w:val="24"/>
        </w:rPr>
        <w:t>*/</w:t>
      </w:r>
    </w:p>
    <w:p w14:paraId="625D0D79">
      <w:pPr>
        <w:spacing w:before="0" w:after="0" w:line="420" w:lineRule="exact"/>
        <w:ind w:firstLine="567"/>
        <w:jc w:val="both"/>
      </w:pPr>
      <w:r>
        <w:rPr>
          <w:rFonts w:ascii="Times New Roman" w:hAnsi="Times New Roman" w:eastAsia="宋体"/>
          <w:sz w:val="24"/>
        </w:rPr>
        <w:t>@Transactional(rollbackFor = Exception.class)</w:t>
      </w:r>
    </w:p>
    <w:p w14:paraId="1029B10F">
      <w:pPr>
        <w:spacing w:before="0" w:after="0" w:line="420" w:lineRule="exact"/>
        <w:ind w:firstLine="567"/>
        <w:jc w:val="both"/>
      </w:pPr>
      <w:r>
        <w:rPr>
          <w:rFonts w:ascii="Times New Roman" w:hAnsi="Times New Roman" w:eastAsia="宋体"/>
          <w:sz w:val="24"/>
        </w:rPr>
        <w:t>public boolean unlockStock(Long skuId, Integer quantity) {</w:t>
      </w:r>
    </w:p>
    <w:p w14:paraId="651883E1">
      <w:pPr>
        <w:spacing w:before="0" w:after="0" w:line="420" w:lineRule="exact"/>
        <w:ind w:firstLine="567"/>
        <w:jc w:val="both"/>
      </w:pPr>
      <w:r>
        <w:rPr>
          <w:rFonts w:ascii="Times New Roman" w:hAnsi="Times New Roman" w:eastAsia="宋体"/>
          <w:sz w:val="24"/>
        </w:rPr>
        <w:t>int updated = stockMapper.unlockStock(skuId, quantity);</w:t>
      </w:r>
    </w:p>
    <w:p w14:paraId="4A6CF3A9">
      <w:pPr>
        <w:spacing w:before="0" w:after="0" w:line="420" w:lineRule="exact"/>
        <w:ind w:firstLine="567"/>
        <w:jc w:val="both"/>
      </w:pPr>
      <w:r>
        <w:rPr>
          <w:rFonts w:ascii="Times New Roman" w:hAnsi="Times New Roman" w:eastAsia="宋体"/>
          <w:sz w:val="24"/>
        </w:rPr>
        <w:t>log.info("释放库存锁定, skuId: {}, quantity: {}, result: {}",</w:t>
      </w:r>
    </w:p>
    <w:p w14:paraId="109CB29F">
      <w:pPr>
        <w:spacing w:before="0" w:after="0" w:line="420" w:lineRule="exact"/>
        <w:ind w:firstLine="567"/>
        <w:jc w:val="both"/>
      </w:pPr>
      <w:r>
        <w:rPr>
          <w:rFonts w:ascii="Times New Roman" w:hAnsi="Times New Roman" w:eastAsia="宋体"/>
          <w:sz w:val="24"/>
        </w:rPr>
        <w:t>skuId, quantity, updated &gt; 0);</w:t>
      </w:r>
    </w:p>
    <w:p w14:paraId="6A94A333">
      <w:pPr>
        <w:spacing w:before="0" w:after="0" w:line="420" w:lineRule="exact"/>
        <w:ind w:firstLine="567"/>
        <w:jc w:val="both"/>
      </w:pPr>
      <w:r>
        <w:rPr>
          <w:rFonts w:ascii="Times New Roman" w:hAnsi="Times New Roman" w:eastAsia="宋体"/>
          <w:sz w:val="24"/>
        </w:rPr>
        <w:t>return updated &gt; 0;</w:t>
      </w:r>
    </w:p>
    <w:p w14:paraId="3ADD6092">
      <w:pPr>
        <w:spacing w:before="0" w:after="0" w:line="420" w:lineRule="exact"/>
        <w:ind w:firstLine="567"/>
        <w:jc w:val="both"/>
      </w:pPr>
      <w:r>
        <w:rPr>
          <w:rFonts w:ascii="Times New Roman" w:hAnsi="Times New Roman" w:eastAsia="宋体"/>
          <w:sz w:val="24"/>
        </w:rPr>
        <w:t>}</w:t>
      </w:r>
    </w:p>
    <w:p w14:paraId="065F2FD3">
      <w:pPr>
        <w:spacing w:before="0" w:after="0" w:line="420" w:lineRule="exact"/>
        <w:ind w:firstLine="567"/>
        <w:jc w:val="both"/>
        <w:rPr>
          <w:rFonts w:hint="eastAsia" w:eastAsia="宋体"/>
          <w:lang w:eastAsia="zh-CN"/>
        </w:rPr>
      </w:pPr>
      <w:r>
        <w:rPr>
          <w:rFonts w:ascii="Times New Roman" w:hAnsi="Times New Roman" w:eastAsia="宋体"/>
          <w:sz w:val="24"/>
        </w:rPr>
        <w:t>/</w:t>
      </w:r>
    </w:p>
    <w:p w14:paraId="5D3A128D">
      <w:pPr>
        <w:spacing w:before="0" w:after="0" w:line="420" w:lineRule="exact"/>
        <w:ind w:firstLine="567"/>
        <w:jc w:val="both"/>
      </w:pPr>
      <w:r>
        <w:rPr>
          <w:rFonts w:ascii="Times New Roman" w:hAnsi="Times New Roman" w:eastAsia="宋体"/>
          <w:sz w:val="24"/>
        </w:rPr>
        <w:t>* 扣减库存</w:t>
      </w:r>
    </w:p>
    <w:p w14:paraId="72BC2F0B">
      <w:pPr>
        <w:spacing w:before="0" w:after="0" w:line="420" w:lineRule="exact"/>
        <w:ind w:firstLine="567"/>
        <w:jc w:val="both"/>
      </w:pPr>
      <w:r>
        <w:rPr>
          <w:rFonts w:ascii="Times New Roman" w:hAnsi="Times New Roman" w:eastAsia="宋体"/>
          <w:sz w:val="24"/>
        </w:rPr>
        <w:t>*/</w:t>
      </w:r>
    </w:p>
    <w:p w14:paraId="6CE77A3F">
      <w:pPr>
        <w:spacing w:before="0" w:after="0" w:line="420" w:lineRule="exact"/>
        <w:ind w:firstLine="567"/>
        <w:jc w:val="both"/>
      </w:pPr>
      <w:r>
        <w:rPr>
          <w:rFonts w:ascii="Times New Roman" w:hAnsi="Times New Roman" w:eastAsia="宋体"/>
          <w:sz w:val="24"/>
        </w:rPr>
        <w:t>@Transactional(rollbackFor = Exception.class)</w:t>
      </w:r>
    </w:p>
    <w:p w14:paraId="367DCD9A">
      <w:pPr>
        <w:spacing w:before="0" w:after="0" w:line="420" w:lineRule="exact"/>
        <w:ind w:firstLine="567"/>
        <w:jc w:val="both"/>
      </w:pPr>
      <w:r>
        <w:rPr>
          <w:rFonts w:ascii="Times New Roman" w:hAnsi="Times New Roman" w:eastAsia="宋体"/>
          <w:sz w:val="24"/>
        </w:rPr>
        <w:t>public boolean deductStock(Long skuId, Integer quantity) {</w:t>
      </w:r>
    </w:p>
    <w:p w14:paraId="0F2B5335">
      <w:pPr>
        <w:spacing w:before="0" w:after="0" w:line="420" w:lineRule="exact"/>
        <w:ind w:firstLine="567"/>
        <w:jc w:val="both"/>
      </w:pPr>
      <w:r>
        <w:rPr>
          <w:rFonts w:ascii="Times New Roman" w:hAnsi="Times New Roman" w:eastAsia="宋体"/>
          <w:sz w:val="24"/>
        </w:rPr>
        <w:t>int updated = stockMapper.deductStock(skuId, quantity);</w:t>
      </w:r>
    </w:p>
    <w:p w14:paraId="347C8FDD">
      <w:pPr>
        <w:spacing w:before="0" w:after="0" w:line="420" w:lineRule="exact"/>
        <w:ind w:firstLine="567"/>
        <w:jc w:val="both"/>
      </w:pPr>
      <w:r>
        <w:rPr>
          <w:rFonts w:ascii="Times New Roman" w:hAnsi="Times New Roman" w:eastAsia="宋体"/>
          <w:sz w:val="24"/>
        </w:rPr>
        <w:t>log.info("扣减库存, skuId: {}, quantity: {}, result: {}",</w:t>
      </w:r>
    </w:p>
    <w:p w14:paraId="3DBD0F7A">
      <w:pPr>
        <w:spacing w:before="0" w:after="0" w:line="420" w:lineRule="exact"/>
        <w:ind w:firstLine="567"/>
        <w:jc w:val="both"/>
      </w:pPr>
      <w:r>
        <w:rPr>
          <w:rFonts w:ascii="Times New Roman" w:hAnsi="Times New Roman" w:eastAsia="宋体"/>
          <w:sz w:val="24"/>
        </w:rPr>
        <w:t>skuId, quantity, updated &gt; 0);</w:t>
      </w:r>
    </w:p>
    <w:p w14:paraId="73A94D5B">
      <w:pPr>
        <w:spacing w:before="0" w:after="0" w:line="420" w:lineRule="exact"/>
        <w:ind w:firstLine="567"/>
        <w:jc w:val="both"/>
      </w:pPr>
      <w:r>
        <w:rPr>
          <w:rFonts w:ascii="Times New Roman" w:hAnsi="Times New Roman" w:eastAsia="宋体"/>
          <w:sz w:val="24"/>
        </w:rPr>
        <w:t>return updated &gt; 0;</w:t>
      </w:r>
    </w:p>
    <w:p w14:paraId="213921AB">
      <w:pPr>
        <w:spacing w:before="0" w:after="0" w:line="420" w:lineRule="exact"/>
        <w:ind w:firstLine="567"/>
        <w:jc w:val="both"/>
      </w:pPr>
      <w:r>
        <w:rPr>
          <w:rFonts w:ascii="Times New Roman" w:hAnsi="Times New Roman" w:eastAsia="宋体"/>
          <w:sz w:val="24"/>
        </w:rPr>
        <w:t>}</w:t>
      </w:r>
    </w:p>
    <w:p w14:paraId="0685F129">
      <w:pPr>
        <w:spacing w:before="0" w:after="0" w:line="420" w:lineRule="exact"/>
        <w:ind w:firstLine="567"/>
        <w:jc w:val="both"/>
      </w:pPr>
      <w:r>
        <w:rPr>
          <w:rFonts w:ascii="Times New Roman" w:hAnsi="Times New Roman" w:eastAsia="宋体"/>
          <w:sz w:val="24"/>
        </w:rPr>
        <w:t>}</w:t>
      </w:r>
    </w:p>
    <w:p w14:paraId="05E0E3FA">
      <w:pPr>
        <w:spacing w:before="0" w:after="0" w:line="420" w:lineRule="exact"/>
        <w:ind w:firstLine="567"/>
        <w:jc w:val="both"/>
      </w:pPr>
      <w:r>
        <w:rPr>
          <w:rFonts w:ascii="Times New Roman" w:hAnsi="Times New Roman" w:eastAsia="宋体"/>
          <w:sz w:val="24"/>
        </w:rPr>
        <w:t>```</w:t>
      </w:r>
    </w:p>
    <w:p w14:paraId="36E8F3C9">
      <w:pPr>
        <w:spacing w:before="120" w:after="120" w:line="420" w:lineRule="exact"/>
        <w:jc w:val="left"/>
      </w:pPr>
      <w:r>
        <w:rPr>
          <w:rFonts w:ascii="黑体" w:hAnsi="黑体" w:eastAsia="黑体"/>
          <w:b/>
          <w:sz w:val="24"/>
        </w:rPr>
        <w:t>4.2.3 订单服务设计</w:t>
      </w:r>
    </w:p>
    <w:p w14:paraId="70F6F876">
      <w:pPr>
        <w:spacing w:before="0" w:after="0" w:line="420" w:lineRule="exact"/>
        <w:ind w:firstLine="567"/>
        <w:jc w:val="both"/>
      </w:pPr>
      <w:r>
        <w:rPr>
          <w:rFonts w:ascii="Times New Roman" w:hAnsi="Times New Roman" w:eastAsia="宋体"/>
          <w:b/>
          <w:sz w:val="24"/>
        </w:rPr>
        <w:t>订单服务职责</w:t>
      </w:r>
    </w:p>
    <w:p w14:paraId="59BD8E47">
      <w:pPr>
        <w:spacing w:before="0" w:after="0" w:line="420" w:lineRule="exact"/>
        <w:ind w:firstLine="567"/>
        <w:jc w:val="both"/>
      </w:pPr>
      <w:r>
        <w:rPr>
          <w:rFonts w:ascii="Times New Roman" w:hAnsi="Times New Roman" w:eastAsia="宋体"/>
          <w:sz w:val="24"/>
        </w:rPr>
        <w:t>- 订单创建和管理</w:t>
      </w:r>
    </w:p>
    <w:p w14:paraId="3D965666">
      <w:pPr>
        <w:spacing w:before="0" w:after="0" w:line="420" w:lineRule="exact"/>
        <w:ind w:firstLine="567"/>
        <w:jc w:val="both"/>
      </w:pPr>
      <w:r>
        <w:rPr>
          <w:rFonts w:ascii="Times New Roman" w:hAnsi="Times New Roman" w:eastAsia="宋体"/>
          <w:sz w:val="24"/>
        </w:rPr>
        <w:t>- 订单状态流转</w:t>
      </w:r>
    </w:p>
    <w:p w14:paraId="692F4AD8">
      <w:pPr>
        <w:spacing w:before="0" w:after="0" w:line="420" w:lineRule="exact"/>
        <w:ind w:firstLine="567"/>
        <w:jc w:val="both"/>
      </w:pPr>
      <w:r>
        <w:rPr>
          <w:rFonts w:ascii="Times New Roman" w:hAnsi="Times New Roman" w:eastAsia="宋体"/>
          <w:sz w:val="24"/>
        </w:rPr>
        <w:t>- 订单支付集成</w:t>
      </w:r>
    </w:p>
    <w:p w14:paraId="25BDA80D">
      <w:pPr>
        <w:spacing w:before="0" w:after="0" w:line="420" w:lineRule="exact"/>
        <w:ind w:firstLine="567"/>
        <w:jc w:val="both"/>
      </w:pPr>
      <w:r>
        <w:rPr>
          <w:rFonts w:ascii="Times New Roman" w:hAnsi="Times New Roman" w:eastAsia="宋体"/>
          <w:sz w:val="24"/>
        </w:rPr>
        <w:t>- 订单查询统计</w:t>
      </w:r>
    </w:p>
    <w:p w14:paraId="79BE081E">
      <w:pPr>
        <w:spacing w:before="0" w:after="0" w:line="420" w:lineRule="exact"/>
        <w:ind w:firstLine="567"/>
        <w:jc w:val="both"/>
      </w:pPr>
      <w:r>
        <w:rPr>
          <w:rFonts w:ascii="Times New Roman" w:hAnsi="Times New Roman" w:eastAsia="宋体"/>
          <w:b/>
          <w:sz w:val="24"/>
        </w:rPr>
        <w:t>订单状态机设计</w:t>
      </w:r>
    </w:p>
    <w:p w14:paraId="2EABD940">
      <w:pPr>
        <w:spacing w:before="0" w:after="0" w:line="420" w:lineRule="exact"/>
        <w:ind w:firstLine="567"/>
        <w:jc w:val="both"/>
      </w:pPr>
      <w:r>
        <w:rPr>
          <w:rFonts w:ascii="Times New Roman" w:hAnsi="Times New Roman" w:eastAsia="宋体"/>
          <w:sz w:val="24"/>
        </w:rPr>
        <w:t>```java</w:t>
      </w:r>
    </w:p>
    <w:p w14:paraId="219A9517">
      <w:pPr>
        <w:spacing w:before="0" w:after="0" w:line="420" w:lineRule="exact"/>
        <w:ind w:firstLine="567"/>
        <w:jc w:val="both"/>
      </w:pPr>
      <w:r>
        <w:rPr>
          <w:rFonts w:ascii="Times New Roman" w:hAnsi="Times New Roman" w:eastAsia="宋体"/>
          <w:sz w:val="24"/>
        </w:rPr>
        <w:t>public enum OrderStatus {</w:t>
      </w:r>
    </w:p>
    <w:p w14:paraId="008A4B63">
      <w:pPr>
        <w:spacing w:before="0" w:after="0" w:line="420" w:lineRule="exact"/>
        <w:ind w:firstLine="567"/>
        <w:jc w:val="both"/>
      </w:pPr>
      <w:r>
        <w:rPr>
          <w:rFonts w:ascii="Times New Roman" w:hAnsi="Times New Roman" w:eastAsia="宋体"/>
          <w:sz w:val="24"/>
        </w:rPr>
        <w:t>PENDING_PAYMENT(1, "待支付"),</w:t>
      </w:r>
    </w:p>
    <w:p w14:paraId="20CD2AB1">
      <w:pPr>
        <w:spacing w:before="0" w:after="0" w:line="420" w:lineRule="exact"/>
        <w:ind w:firstLine="567"/>
        <w:jc w:val="both"/>
      </w:pPr>
      <w:r>
        <w:rPr>
          <w:rFonts w:ascii="Times New Roman" w:hAnsi="Times New Roman" w:eastAsia="宋体"/>
          <w:sz w:val="24"/>
        </w:rPr>
        <w:t>PAID(2, "已支付"),</w:t>
      </w:r>
    </w:p>
    <w:p w14:paraId="6C93DDB6">
      <w:pPr>
        <w:spacing w:before="0" w:after="0" w:line="420" w:lineRule="exact"/>
        <w:ind w:firstLine="567"/>
        <w:jc w:val="both"/>
      </w:pPr>
      <w:r>
        <w:rPr>
          <w:rFonts w:ascii="Times New Roman" w:hAnsi="Times New Roman" w:eastAsia="宋体"/>
          <w:sz w:val="24"/>
        </w:rPr>
        <w:t>PROCESSING(3, "处理中"),</w:t>
      </w:r>
    </w:p>
    <w:p w14:paraId="50047B99">
      <w:pPr>
        <w:spacing w:before="0" w:after="0" w:line="420" w:lineRule="exact"/>
        <w:ind w:firstLine="567"/>
        <w:jc w:val="both"/>
      </w:pPr>
      <w:r>
        <w:rPr>
          <w:rFonts w:ascii="Times New Roman" w:hAnsi="Times New Roman" w:eastAsia="宋体"/>
          <w:sz w:val="24"/>
        </w:rPr>
        <w:t>SHIPPED(4, "已发货"),</w:t>
      </w:r>
    </w:p>
    <w:p w14:paraId="744410BF">
      <w:pPr>
        <w:spacing w:before="0" w:after="0" w:line="420" w:lineRule="exact"/>
        <w:ind w:firstLine="567"/>
        <w:jc w:val="both"/>
      </w:pPr>
      <w:r>
        <w:rPr>
          <w:rFonts w:ascii="Times New Roman" w:hAnsi="Times New Roman" w:eastAsia="宋体"/>
          <w:sz w:val="24"/>
        </w:rPr>
        <w:t>DELIVERED(5, "已送达"),</w:t>
      </w:r>
    </w:p>
    <w:p w14:paraId="16BF1B53">
      <w:pPr>
        <w:spacing w:before="0" w:after="0" w:line="420" w:lineRule="exact"/>
        <w:ind w:firstLine="567"/>
        <w:jc w:val="both"/>
      </w:pPr>
      <w:r>
        <w:rPr>
          <w:rFonts w:ascii="Times New Roman" w:hAnsi="Times New Roman" w:eastAsia="宋体"/>
          <w:sz w:val="24"/>
        </w:rPr>
        <w:t>COMPLETED(6, "已完成"),</w:t>
      </w:r>
    </w:p>
    <w:p w14:paraId="100FE4CD">
      <w:pPr>
        <w:spacing w:before="0" w:after="0" w:line="420" w:lineRule="exact"/>
        <w:ind w:firstLine="567"/>
        <w:jc w:val="both"/>
      </w:pPr>
      <w:r>
        <w:rPr>
          <w:rFonts w:ascii="Times New Roman" w:hAnsi="Times New Roman" w:eastAsia="宋体"/>
          <w:sz w:val="24"/>
        </w:rPr>
        <w:t>CANCELLED(7, "已取消"),</w:t>
      </w:r>
    </w:p>
    <w:p w14:paraId="3E765C62">
      <w:pPr>
        <w:spacing w:before="0" w:after="0" w:line="420" w:lineRule="exact"/>
        <w:ind w:firstLine="567"/>
        <w:jc w:val="both"/>
      </w:pPr>
      <w:r>
        <w:rPr>
          <w:rFonts w:ascii="Times New Roman" w:hAnsi="Times New Roman" w:eastAsia="宋体"/>
          <w:sz w:val="24"/>
        </w:rPr>
        <w:t>REFUNDED(8, "已退款");</w:t>
      </w:r>
    </w:p>
    <w:p w14:paraId="6FEE59F3">
      <w:pPr>
        <w:spacing w:before="0" w:after="0" w:line="420" w:lineRule="exact"/>
        <w:ind w:firstLine="567"/>
        <w:jc w:val="both"/>
      </w:pPr>
      <w:r>
        <w:rPr>
          <w:rFonts w:ascii="Times New Roman" w:hAnsi="Times New Roman" w:eastAsia="宋体"/>
          <w:sz w:val="24"/>
        </w:rPr>
        <w:t>private final int code;</w:t>
      </w:r>
    </w:p>
    <w:p w14:paraId="5597C6CC">
      <w:pPr>
        <w:spacing w:before="0" w:after="0" w:line="420" w:lineRule="exact"/>
        <w:ind w:firstLine="567"/>
        <w:jc w:val="both"/>
      </w:pPr>
      <w:r>
        <w:rPr>
          <w:rFonts w:ascii="Times New Roman" w:hAnsi="Times New Roman" w:eastAsia="宋体"/>
          <w:sz w:val="24"/>
        </w:rPr>
        <w:t>private final String desc;</w:t>
      </w:r>
    </w:p>
    <w:p w14:paraId="290CCA66">
      <w:pPr>
        <w:spacing w:before="0" w:after="0" w:line="420" w:lineRule="exact"/>
        <w:ind w:firstLine="567"/>
        <w:jc w:val="both"/>
      </w:pPr>
      <w:r>
        <w:rPr>
          <w:rFonts w:ascii="Times New Roman" w:hAnsi="Times New Roman" w:eastAsia="宋体"/>
          <w:sz w:val="24"/>
        </w:rPr>
        <w:t>// 状态转换规则</w:t>
      </w:r>
    </w:p>
    <w:p w14:paraId="428F31E0">
      <w:pPr>
        <w:spacing w:before="0" w:after="0" w:line="420" w:lineRule="exact"/>
        <w:ind w:firstLine="567"/>
        <w:jc w:val="both"/>
      </w:pPr>
      <w:r>
        <w:rPr>
          <w:rFonts w:ascii="Times New Roman" w:hAnsi="Times New Roman" w:eastAsia="宋体"/>
          <w:sz w:val="24"/>
        </w:rPr>
        <w:t>private static final Map&lt;OrderStatus, Set&lt;OrderStatus&gt;&gt; TRANSITION_RULES =</w:t>
      </w:r>
    </w:p>
    <w:p w14:paraId="0B823922">
      <w:pPr>
        <w:spacing w:before="0" w:after="0" w:line="420" w:lineRule="exact"/>
        <w:ind w:firstLine="567"/>
        <w:jc w:val="both"/>
      </w:pPr>
      <w:r>
        <w:rPr>
          <w:rFonts w:ascii="Times New Roman" w:hAnsi="Times New Roman" w:eastAsia="宋体"/>
          <w:sz w:val="24"/>
        </w:rPr>
        <w:t>Map.of(</w:t>
      </w:r>
    </w:p>
    <w:p w14:paraId="72358ED3">
      <w:pPr>
        <w:spacing w:before="0" w:after="0" w:line="420" w:lineRule="exact"/>
        <w:ind w:firstLine="567"/>
        <w:jc w:val="both"/>
      </w:pPr>
      <w:r>
        <w:rPr>
          <w:rFonts w:ascii="Times New Roman" w:hAnsi="Times New Roman" w:eastAsia="宋体"/>
          <w:sz w:val="24"/>
        </w:rPr>
        <w:t>PENDING_PAYMENT, Set.of(PAID, CANCELLED),</w:t>
      </w:r>
    </w:p>
    <w:p w14:paraId="363159EA">
      <w:pPr>
        <w:spacing w:before="0" w:after="0" w:line="420" w:lineRule="exact"/>
        <w:ind w:firstLine="567"/>
        <w:jc w:val="both"/>
      </w:pPr>
      <w:r>
        <w:rPr>
          <w:rFonts w:ascii="Times New Roman" w:hAnsi="Times New Roman" w:eastAsia="宋体"/>
          <w:sz w:val="24"/>
        </w:rPr>
        <w:t>PAID, Set.of(PROCESSING, CANCELLED, REFUNDED),</w:t>
      </w:r>
    </w:p>
    <w:p w14:paraId="07B656FF">
      <w:pPr>
        <w:spacing w:before="0" w:after="0" w:line="420" w:lineRule="exact"/>
        <w:ind w:firstLine="567"/>
        <w:jc w:val="both"/>
      </w:pPr>
      <w:r>
        <w:rPr>
          <w:rFonts w:ascii="Times New Roman" w:hAnsi="Times New Roman" w:eastAsia="宋体"/>
          <w:sz w:val="24"/>
        </w:rPr>
        <w:t>PROCESSING, Set.of(SHIPPED, CANCELLED),</w:t>
      </w:r>
    </w:p>
    <w:p w14:paraId="0FB3A6F4">
      <w:pPr>
        <w:spacing w:before="0" w:after="0" w:line="420" w:lineRule="exact"/>
        <w:ind w:firstLine="567"/>
        <w:jc w:val="both"/>
      </w:pPr>
      <w:r>
        <w:rPr>
          <w:rFonts w:ascii="Times New Roman" w:hAnsi="Times New Roman" w:eastAsia="宋体"/>
          <w:sz w:val="24"/>
        </w:rPr>
        <w:t>SHIPPED, Set.of(DELIVERED, CANCELLED),</w:t>
      </w:r>
    </w:p>
    <w:p w14:paraId="7BEDA5C8">
      <w:pPr>
        <w:spacing w:before="0" w:after="0" w:line="420" w:lineRule="exact"/>
        <w:ind w:firstLine="567"/>
        <w:jc w:val="both"/>
      </w:pPr>
      <w:r>
        <w:rPr>
          <w:rFonts w:ascii="Times New Roman" w:hAnsi="Times New Roman" w:eastAsia="宋体"/>
          <w:sz w:val="24"/>
        </w:rPr>
        <w:t>DELIVERED, Set.of(COMPLETED),</w:t>
      </w:r>
    </w:p>
    <w:p w14:paraId="273A4CEA">
      <w:pPr>
        <w:spacing w:before="0" w:after="0" w:line="420" w:lineRule="exact"/>
        <w:ind w:firstLine="567"/>
        <w:jc w:val="both"/>
      </w:pPr>
      <w:r>
        <w:rPr>
          <w:rFonts w:ascii="Times New Roman" w:hAnsi="Times New Roman" w:eastAsia="宋体"/>
          <w:sz w:val="24"/>
        </w:rPr>
        <w:t>COMPLETED, Set.of(),</w:t>
      </w:r>
    </w:p>
    <w:p w14:paraId="1D4BD9F2">
      <w:pPr>
        <w:spacing w:before="0" w:after="0" w:line="420" w:lineRule="exact"/>
        <w:ind w:firstLine="567"/>
        <w:jc w:val="both"/>
      </w:pPr>
      <w:r>
        <w:rPr>
          <w:rFonts w:ascii="Times New Roman" w:hAnsi="Times New Roman" w:eastAsia="宋体"/>
          <w:sz w:val="24"/>
        </w:rPr>
        <w:t>CANCELLED, Set.of(),</w:t>
      </w:r>
    </w:p>
    <w:p w14:paraId="24A1E143">
      <w:pPr>
        <w:spacing w:before="0" w:after="0" w:line="420" w:lineRule="exact"/>
        <w:ind w:firstLine="567"/>
        <w:jc w:val="both"/>
      </w:pPr>
      <w:r>
        <w:rPr>
          <w:rFonts w:ascii="Times New Roman" w:hAnsi="Times New Roman" w:eastAsia="宋体"/>
          <w:sz w:val="24"/>
        </w:rPr>
        <w:t>REFUNDED, Set.of()</w:t>
      </w:r>
    </w:p>
    <w:p w14:paraId="37DFE5E7">
      <w:pPr>
        <w:spacing w:before="0" w:after="0" w:line="420" w:lineRule="exact"/>
        <w:ind w:firstLine="567"/>
        <w:jc w:val="both"/>
      </w:pPr>
      <w:r>
        <w:rPr>
          <w:rFonts w:ascii="Times New Roman" w:hAnsi="Times New Roman" w:eastAsia="宋体"/>
          <w:sz w:val="24"/>
        </w:rPr>
        <w:t>);</w:t>
      </w:r>
    </w:p>
    <w:p w14:paraId="4E716970">
      <w:pPr>
        <w:spacing w:before="0" w:after="0" w:line="420" w:lineRule="exact"/>
        <w:ind w:firstLine="567"/>
        <w:jc w:val="both"/>
      </w:pPr>
      <w:r>
        <w:rPr>
          <w:rFonts w:ascii="Times New Roman" w:hAnsi="Times New Roman" w:eastAsia="宋体"/>
          <w:sz w:val="24"/>
        </w:rPr>
        <w:t>public boolean canTransitionTo(OrderStatus targetStatus) {</w:t>
      </w:r>
    </w:p>
    <w:p w14:paraId="6A2DB7CD">
      <w:pPr>
        <w:spacing w:before="0" w:after="0" w:line="420" w:lineRule="exact"/>
        <w:ind w:firstLine="567"/>
        <w:jc w:val="both"/>
      </w:pPr>
      <w:r>
        <w:rPr>
          <w:rFonts w:ascii="Times New Roman" w:hAnsi="Times New Roman" w:eastAsia="宋体"/>
          <w:sz w:val="24"/>
        </w:rPr>
        <w:t>return TRANSITION_RULES.get(this).contains(targetStatus);</w:t>
      </w:r>
    </w:p>
    <w:p w14:paraId="341CAA2D">
      <w:pPr>
        <w:spacing w:before="0" w:after="0" w:line="420" w:lineRule="exact"/>
        <w:ind w:firstLine="567"/>
        <w:jc w:val="both"/>
      </w:pPr>
      <w:r>
        <w:rPr>
          <w:rFonts w:ascii="Times New Roman" w:hAnsi="Times New Roman" w:eastAsia="宋体"/>
          <w:sz w:val="24"/>
        </w:rPr>
        <w:t>}</w:t>
      </w:r>
    </w:p>
    <w:p w14:paraId="184D0675">
      <w:pPr>
        <w:spacing w:before="0" w:after="0" w:line="420" w:lineRule="exact"/>
        <w:ind w:firstLine="567"/>
        <w:jc w:val="both"/>
      </w:pPr>
      <w:r>
        <w:rPr>
          <w:rFonts w:ascii="Times New Roman" w:hAnsi="Times New Roman" w:eastAsia="宋体"/>
          <w:sz w:val="24"/>
        </w:rPr>
        <w:t>}</w:t>
      </w:r>
    </w:p>
    <w:p w14:paraId="532D6677">
      <w:pPr>
        <w:spacing w:before="0" w:after="0" w:line="420" w:lineRule="exact"/>
        <w:ind w:firstLine="567"/>
        <w:jc w:val="both"/>
      </w:pPr>
      <w:r>
        <w:rPr>
          <w:rFonts w:ascii="Times New Roman" w:hAnsi="Times New Roman" w:eastAsia="宋体"/>
          <w:sz w:val="24"/>
        </w:rPr>
        <w:t>```</w:t>
      </w:r>
    </w:p>
    <w:p w14:paraId="1522205A">
      <w:pPr>
        <w:spacing w:before="0" w:after="0" w:line="420" w:lineRule="exact"/>
        <w:ind w:firstLine="567"/>
        <w:jc w:val="both"/>
      </w:pPr>
      <w:r>
        <w:rPr>
          <w:rFonts w:ascii="Times New Roman" w:hAnsi="Times New Roman" w:eastAsia="宋体"/>
          <w:b/>
          <w:sz w:val="24"/>
        </w:rPr>
        <w:t>订单数据模型</w:t>
      </w:r>
    </w:p>
    <w:p w14:paraId="22FC6536">
      <w:pPr>
        <w:spacing w:before="0" w:after="0" w:line="420" w:lineRule="exact"/>
        <w:ind w:firstLine="567"/>
        <w:jc w:val="both"/>
      </w:pPr>
      <w:r>
        <w:rPr>
          <w:rFonts w:ascii="Times New Roman" w:hAnsi="Times New Roman" w:eastAsia="宋体"/>
          <w:sz w:val="24"/>
        </w:rPr>
        <w:t>```sql</w:t>
      </w:r>
    </w:p>
    <w:p w14:paraId="2208584F">
      <w:pPr>
        <w:spacing w:before="0" w:after="0" w:line="420" w:lineRule="exact"/>
        <w:ind w:firstLine="567"/>
        <w:jc w:val="both"/>
      </w:pPr>
      <w:r>
        <w:rPr>
          <w:rFonts w:ascii="Times New Roman" w:hAnsi="Times New Roman" w:eastAsia="宋体"/>
          <w:sz w:val="24"/>
        </w:rPr>
        <w:t>-- 订单主表</w:t>
      </w:r>
    </w:p>
    <w:p w14:paraId="12A9693B">
      <w:pPr>
        <w:spacing w:before="0" w:after="0" w:line="420" w:lineRule="exact"/>
        <w:ind w:firstLine="567"/>
        <w:jc w:val="both"/>
      </w:pPr>
      <w:r>
        <w:rPr>
          <w:rFonts w:ascii="Times New Roman" w:hAnsi="Times New Roman" w:eastAsia="宋体"/>
          <w:sz w:val="24"/>
        </w:rPr>
        <w:t>CREATE TABLE `order_info` (</w:t>
      </w:r>
    </w:p>
    <w:p w14:paraId="283B4850">
      <w:pPr>
        <w:spacing w:before="0" w:after="0" w:line="420" w:lineRule="exact"/>
        <w:ind w:firstLine="567"/>
        <w:jc w:val="both"/>
      </w:pPr>
      <w:r>
        <w:rPr>
          <w:rFonts w:ascii="Times New Roman" w:hAnsi="Times New Roman" w:eastAsia="宋体"/>
          <w:sz w:val="24"/>
        </w:rPr>
        <w:t>`id` bigint(20) NOT NULL AUTO_INCREMENT COMMENT '订单ID',</w:t>
      </w:r>
    </w:p>
    <w:p w14:paraId="5877DA2A">
      <w:pPr>
        <w:spacing w:before="0" w:after="0" w:line="420" w:lineRule="exact"/>
        <w:ind w:firstLine="567"/>
        <w:jc w:val="both"/>
      </w:pPr>
      <w:r>
        <w:rPr>
          <w:rFonts w:ascii="Times New Roman" w:hAnsi="Times New Roman" w:eastAsia="宋体"/>
          <w:sz w:val="24"/>
        </w:rPr>
        <w:t>`order_no` varchar(32) NOT NULL COMMENT '订单编号',</w:t>
      </w:r>
    </w:p>
    <w:p w14:paraId="15883A40">
      <w:pPr>
        <w:spacing w:before="0" w:after="0" w:line="420" w:lineRule="exact"/>
        <w:ind w:firstLine="567"/>
        <w:jc w:val="both"/>
      </w:pPr>
      <w:r>
        <w:rPr>
          <w:rFonts w:ascii="Times New Roman" w:hAnsi="Times New Roman" w:eastAsia="宋体"/>
          <w:sz w:val="24"/>
        </w:rPr>
        <w:t>`user_id` bigint(20) NOT NULL COMMENT '用户ID',</w:t>
      </w:r>
    </w:p>
    <w:p w14:paraId="31DE74E1">
      <w:pPr>
        <w:spacing w:before="0" w:after="0" w:line="420" w:lineRule="exact"/>
        <w:ind w:firstLine="567"/>
        <w:jc w:val="both"/>
      </w:pPr>
      <w:r>
        <w:rPr>
          <w:rFonts w:ascii="Times New Roman" w:hAnsi="Times New Roman" w:eastAsia="宋体"/>
          <w:sz w:val="24"/>
        </w:rPr>
        <w:t>`order_status` tinyint(4) NOT NULL COMMENT '订单状态',</w:t>
      </w:r>
    </w:p>
    <w:p w14:paraId="7EA1CA03">
      <w:pPr>
        <w:spacing w:before="0" w:after="0" w:line="420" w:lineRule="exact"/>
        <w:ind w:firstLine="567"/>
        <w:jc w:val="both"/>
      </w:pPr>
      <w:r>
        <w:rPr>
          <w:rFonts w:ascii="Times New Roman" w:hAnsi="Times New Roman" w:eastAsia="宋体"/>
          <w:sz w:val="24"/>
        </w:rPr>
        <w:t>`order_type` tinyint(4) NOT NULL DEFAULT '1' COMMENT '订单类型',</w:t>
      </w:r>
    </w:p>
    <w:p w14:paraId="1855BBD6">
      <w:pPr>
        <w:spacing w:before="0" w:after="0" w:line="420" w:lineRule="exact"/>
        <w:ind w:firstLine="567"/>
        <w:jc w:val="both"/>
      </w:pPr>
      <w:r>
        <w:rPr>
          <w:rFonts w:ascii="Times New Roman" w:hAnsi="Times New Roman" w:eastAsia="宋体"/>
          <w:sz w:val="24"/>
        </w:rPr>
        <w:t>`total_amount` decimal(12,2) NOT NULL COMMENT '订单总金额',</w:t>
      </w:r>
    </w:p>
    <w:p w14:paraId="400C69E4">
      <w:pPr>
        <w:spacing w:before="0" w:after="0" w:line="420" w:lineRule="exact"/>
        <w:ind w:firstLine="567"/>
        <w:jc w:val="both"/>
      </w:pPr>
      <w:r>
        <w:rPr>
          <w:rFonts w:ascii="Times New Roman" w:hAnsi="Times New Roman" w:eastAsia="宋体"/>
          <w:sz w:val="24"/>
        </w:rPr>
        <w:t>`discount_amount` decimal(12,2) NOT NULL DEFAULT '0.00' COMMENT '优惠金额',</w:t>
      </w:r>
    </w:p>
    <w:p w14:paraId="2C4D90BE">
      <w:pPr>
        <w:spacing w:before="0" w:after="0" w:line="420" w:lineRule="exact"/>
        <w:ind w:firstLine="567"/>
        <w:jc w:val="both"/>
      </w:pPr>
      <w:r>
        <w:rPr>
          <w:rFonts w:ascii="Times New Roman" w:hAnsi="Times New Roman" w:eastAsia="宋体"/>
          <w:sz w:val="24"/>
        </w:rPr>
        <w:t>`freight_amount` decimal(12,2) NOT NULL DEFAULT '0.00' COMMENT '运费',</w:t>
      </w:r>
    </w:p>
    <w:p w14:paraId="45D368FE">
      <w:pPr>
        <w:spacing w:before="0" w:after="0" w:line="420" w:lineRule="exact"/>
        <w:ind w:firstLine="567"/>
        <w:jc w:val="both"/>
      </w:pPr>
      <w:r>
        <w:rPr>
          <w:rFonts w:ascii="Times New Roman" w:hAnsi="Times New Roman" w:eastAsia="宋体"/>
          <w:sz w:val="24"/>
        </w:rPr>
        <w:t>`pay_amount` decimal(12,2) NOT NULL COMMENT '实付金额',</w:t>
      </w:r>
    </w:p>
    <w:p w14:paraId="4553FF55">
      <w:pPr>
        <w:spacing w:before="0" w:after="0" w:line="420" w:lineRule="exact"/>
        <w:ind w:firstLine="567"/>
        <w:jc w:val="both"/>
      </w:pPr>
      <w:r>
        <w:rPr>
          <w:rFonts w:ascii="Times New Roman" w:hAnsi="Times New Roman" w:eastAsia="宋体"/>
          <w:sz w:val="24"/>
        </w:rPr>
        <w:t>`pay_method` tinyint(4) DEFAULT NULL COMMENT '支付方式',</w:t>
      </w:r>
    </w:p>
    <w:p w14:paraId="7287F8DF">
      <w:pPr>
        <w:spacing w:before="0" w:after="0" w:line="420" w:lineRule="exact"/>
        <w:ind w:firstLine="567"/>
        <w:jc w:val="both"/>
      </w:pPr>
      <w:r>
        <w:rPr>
          <w:rFonts w:ascii="Times New Roman" w:hAnsi="Times New Roman" w:eastAsia="宋体"/>
          <w:sz w:val="24"/>
        </w:rPr>
        <w:t>`pay_time` datetime DEFAULT NULL COMMENT '支付时间',</w:t>
      </w:r>
    </w:p>
    <w:p w14:paraId="335C7090">
      <w:pPr>
        <w:spacing w:before="0" w:after="0" w:line="420" w:lineRule="exact"/>
        <w:ind w:firstLine="567"/>
        <w:jc w:val="both"/>
      </w:pPr>
      <w:r>
        <w:rPr>
          <w:rFonts w:ascii="Times New Roman" w:hAnsi="Times New Roman" w:eastAsia="宋体"/>
          <w:sz w:val="24"/>
        </w:rPr>
        <w:t>`delivery_time` datetime DEFAULT NULL COMMENT '发货时间',</w:t>
      </w:r>
    </w:p>
    <w:p w14:paraId="44007E6B">
      <w:pPr>
        <w:spacing w:before="0" w:after="0" w:line="420" w:lineRule="exact"/>
        <w:ind w:firstLine="567"/>
        <w:jc w:val="both"/>
      </w:pPr>
      <w:r>
        <w:rPr>
          <w:rFonts w:ascii="Times New Roman" w:hAnsi="Times New Roman" w:eastAsia="宋体"/>
          <w:sz w:val="24"/>
        </w:rPr>
        <w:t>`receive_time` datetime DEFAULT NULL COMMENT '收货时间',</w:t>
      </w:r>
    </w:p>
    <w:p w14:paraId="58F49A77">
      <w:pPr>
        <w:spacing w:before="0" w:after="0" w:line="420" w:lineRule="exact"/>
        <w:ind w:firstLine="567"/>
        <w:jc w:val="both"/>
      </w:pPr>
      <w:r>
        <w:rPr>
          <w:rFonts w:ascii="Times New Roman" w:hAnsi="Times New Roman" w:eastAsia="宋体"/>
          <w:sz w:val="24"/>
        </w:rPr>
        <w:t>`receiver_info` json NOT NULL COMMENT '收货人信息',</w:t>
      </w:r>
    </w:p>
    <w:p w14:paraId="3D59EE6D">
      <w:pPr>
        <w:spacing w:before="0" w:after="0" w:line="420" w:lineRule="exact"/>
        <w:ind w:firstLine="567"/>
        <w:jc w:val="both"/>
      </w:pPr>
      <w:r>
        <w:rPr>
          <w:rFonts w:ascii="Times New Roman" w:hAnsi="Times New Roman" w:eastAsia="宋体"/>
          <w:sz w:val="24"/>
        </w:rPr>
        <w:t>`remark` varchar(500) DEFAULT NULL COMMENT '订单备注',</w:t>
      </w:r>
    </w:p>
    <w:p w14:paraId="2189125F">
      <w:pPr>
        <w:spacing w:before="0" w:after="0" w:line="420" w:lineRule="exact"/>
        <w:ind w:firstLine="567"/>
        <w:jc w:val="both"/>
      </w:pPr>
      <w:r>
        <w:rPr>
          <w:rFonts w:ascii="Times New Roman" w:hAnsi="Times New Roman" w:eastAsia="宋体"/>
          <w:sz w:val="24"/>
        </w:rPr>
        <w:t>`create_time` datetime NOT NULL DEFAULT CURRENT_TIMESTAMP,</w:t>
      </w:r>
    </w:p>
    <w:p w14:paraId="10A86141">
      <w:pPr>
        <w:spacing w:before="0" w:after="0" w:line="420" w:lineRule="exact"/>
        <w:ind w:firstLine="567"/>
        <w:jc w:val="both"/>
      </w:pPr>
      <w:r>
        <w:rPr>
          <w:rFonts w:ascii="Times New Roman" w:hAnsi="Times New Roman" w:eastAsia="宋体"/>
          <w:sz w:val="24"/>
        </w:rPr>
        <w:t>`update_time` datetime NOT NULL DEFAULT CURRENT_TIMESTAMP ON UPDATE CURRENT_TIMESTAMP,</w:t>
      </w:r>
    </w:p>
    <w:p w14:paraId="3DEC1E3E">
      <w:pPr>
        <w:spacing w:before="0" w:after="0" w:line="420" w:lineRule="exact"/>
        <w:ind w:firstLine="567"/>
        <w:jc w:val="both"/>
      </w:pPr>
      <w:r>
        <w:rPr>
          <w:rFonts w:ascii="Times New Roman" w:hAnsi="Times New Roman" w:eastAsia="宋体"/>
          <w:sz w:val="24"/>
        </w:rPr>
        <w:t>PRIMARY KEY (`id`),</w:t>
      </w:r>
    </w:p>
    <w:p w14:paraId="7905DC8D">
      <w:pPr>
        <w:spacing w:before="0" w:after="0" w:line="420" w:lineRule="exact"/>
        <w:ind w:firstLine="567"/>
        <w:jc w:val="both"/>
      </w:pPr>
      <w:r>
        <w:rPr>
          <w:rFonts w:ascii="Times New Roman" w:hAnsi="Times New Roman" w:eastAsia="宋体"/>
          <w:sz w:val="24"/>
        </w:rPr>
        <w:t>UNIQUE KEY `uk_order_no` (`order_no`),</w:t>
      </w:r>
    </w:p>
    <w:p w14:paraId="64FF84ED">
      <w:pPr>
        <w:spacing w:before="0" w:after="0" w:line="420" w:lineRule="exact"/>
        <w:ind w:firstLine="567"/>
        <w:jc w:val="both"/>
      </w:pPr>
      <w:r>
        <w:rPr>
          <w:rFonts w:ascii="Times New Roman" w:hAnsi="Times New Roman" w:eastAsia="宋体"/>
          <w:sz w:val="24"/>
        </w:rPr>
        <w:t>KEY `idx_user_id` (`user_id`),</w:t>
      </w:r>
    </w:p>
    <w:p w14:paraId="2AF2DA5A">
      <w:pPr>
        <w:spacing w:before="0" w:after="0" w:line="420" w:lineRule="exact"/>
        <w:ind w:firstLine="567"/>
        <w:jc w:val="both"/>
      </w:pPr>
      <w:r>
        <w:rPr>
          <w:rFonts w:ascii="Times New Roman" w:hAnsi="Times New Roman" w:eastAsia="宋体"/>
          <w:sz w:val="24"/>
        </w:rPr>
        <w:t>KEY `idx_order_status` (`order_status`),</w:t>
      </w:r>
    </w:p>
    <w:p w14:paraId="4FF06606">
      <w:pPr>
        <w:spacing w:before="0" w:after="0" w:line="420" w:lineRule="exact"/>
        <w:ind w:firstLine="567"/>
        <w:jc w:val="both"/>
      </w:pPr>
      <w:r>
        <w:rPr>
          <w:rFonts w:ascii="Times New Roman" w:hAnsi="Times New Roman" w:eastAsia="宋体"/>
          <w:sz w:val="24"/>
        </w:rPr>
        <w:t>KEY `idx_create_time` (`create_time`)</w:t>
      </w:r>
    </w:p>
    <w:p w14:paraId="44E1F263">
      <w:pPr>
        <w:spacing w:before="0" w:after="0" w:line="420" w:lineRule="exact"/>
        <w:ind w:firstLine="567"/>
        <w:jc w:val="both"/>
      </w:pPr>
      <w:r>
        <w:rPr>
          <w:rFonts w:ascii="Times New Roman" w:hAnsi="Times New Roman" w:eastAsia="宋体"/>
          <w:sz w:val="24"/>
        </w:rPr>
        <w:t>) ENGINE=InnoDB DEFAULT CHARSET=utf8mb4 COMMENT='订单信息表';</w:t>
      </w:r>
    </w:p>
    <w:p w14:paraId="1BDDD89B">
      <w:pPr>
        <w:spacing w:before="0" w:after="0" w:line="420" w:lineRule="exact"/>
        <w:ind w:firstLine="567"/>
        <w:jc w:val="both"/>
      </w:pPr>
      <w:r>
        <w:rPr>
          <w:rFonts w:ascii="Times New Roman" w:hAnsi="Times New Roman" w:eastAsia="宋体"/>
          <w:sz w:val="24"/>
        </w:rPr>
        <w:t>-- 订单商品表</w:t>
      </w:r>
    </w:p>
    <w:p w14:paraId="579FEEC5">
      <w:pPr>
        <w:spacing w:before="0" w:after="0" w:line="420" w:lineRule="exact"/>
        <w:ind w:firstLine="567"/>
        <w:jc w:val="both"/>
      </w:pPr>
      <w:r>
        <w:rPr>
          <w:rFonts w:ascii="Times New Roman" w:hAnsi="Times New Roman" w:eastAsia="宋体"/>
          <w:sz w:val="24"/>
        </w:rPr>
        <w:t>CREATE TABLE `order_item` (</w:t>
      </w:r>
    </w:p>
    <w:p w14:paraId="00F5C0FB">
      <w:pPr>
        <w:spacing w:before="0" w:after="0" w:line="420" w:lineRule="exact"/>
        <w:ind w:firstLine="567"/>
        <w:jc w:val="both"/>
      </w:pPr>
      <w:r>
        <w:rPr>
          <w:rFonts w:ascii="Times New Roman" w:hAnsi="Times New Roman" w:eastAsia="宋体"/>
          <w:sz w:val="24"/>
        </w:rPr>
        <w:t>`id` bigint(20) NOT NULL AUTO_INCREMENT COMMENT '订单项ID',</w:t>
      </w:r>
    </w:p>
    <w:p w14:paraId="3AFA41C4">
      <w:pPr>
        <w:spacing w:before="0" w:after="0" w:line="420" w:lineRule="exact"/>
        <w:ind w:firstLine="567"/>
        <w:jc w:val="both"/>
      </w:pPr>
      <w:r>
        <w:rPr>
          <w:rFonts w:ascii="Times New Roman" w:hAnsi="Times New Roman" w:eastAsia="宋体"/>
          <w:sz w:val="24"/>
        </w:rPr>
        <w:t>`order_id` bigint(20) NOT NULL COMMENT '订单ID',</w:t>
      </w:r>
    </w:p>
    <w:p w14:paraId="7A93B971">
      <w:pPr>
        <w:spacing w:before="0" w:after="0" w:line="420" w:lineRule="exact"/>
        <w:ind w:firstLine="567"/>
        <w:jc w:val="both"/>
      </w:pPr>
      <w:r>
        <w:rPr>
          <w:rFonts w:ascii="Times New Roman" w:hAnsi="Times New Roman" w:eastAsia="宋体"/>
          <w:sz w:val="24"/>
        </w:rPr>
        <w:t>`sku_id` bigint(20) NOT NULL COMMENT 'SKU ID',</w:t>
      </w:r>
    </w:p>
    <w:p w14:paraId="267F3DCB">
      <w:pPr>
        <w:spacing w:before="0" w:after="0" w:line="420" w:lineRule="exact"/>
        <w:ind w:firstLine="567"/>
        <w:jc w:val="both"/>
      </w:pPr>
      <w:r>
        <w:rPr>
          <w:rFonts w:ascii="Times New Roman" w:hAnsi="Times New Roman" w:eastAsia="宋体"/>
          <w:sz w:val="24"/>
        </w:rPr>
        <w:t>`goods_name` varchar(200) NOT NULL COMMENT '商品名称',</w:t>
      </w:r>
    </w:p>
    <w:p w14:paraId="7589B86E">
      <w:pPr>
        <w:spacing w:before="0" w:after="0" w:line="420" w:lineRule="exact"/>
        <w:ind w:firstLine="567"/>
        <w:jc w:val="both"/>
      </w:pPr>
      <w:r>
        <w:rPr>
          <w:rFonts w:ascii="Times New Roman" w:hAnsi="Times New Roman" w:eastAsia="宋体"/>
          <w:sz w:val="24"/>
        </w:rPr>
        <w:t>`sku_name` varchar(200) NOT NULL COMMENT 'SKU名称',</w:t>
      </w:r>
    </w:p>
    <w:p w14:paraId="4E4139A9">
      <w:pPr>
        <w:spacing w:before="0" w:after="0" w:line="420" w:lineRule="exact"/>
        <w:ind w:firstLine="567"/>
        <w:jc w:val="both"/>
      </w:pPr>
      <w:r>
        <w:rPr>
          <w:rFonts w:ascii="Times New Roman" w:hAnsi="Times New Roman" w:eastAsia="宋体"/>
          <w:sz w:val="24"/>
        </w:rPr>
        <w:t>`goods_image` varchar(300) DEFAULT NULL COMMENT '商品图片',</w:t>
      </w:r>
    </w:p>
    <w:p w14:paraId="469E9259">
      <w:pPr>
        <w:spacing w:before="0" w:after="0" w:line="420" w:lineRule="exact"/>
        <w:ind w:firstLine="567"/>
        <w:jc w:val="both"/>
      </w:pPr>
      <w:r>
        <w:rPr>
          <w:rFonts w:ascii="Times New Roman" w:hAnsi="Times New Roman" w:eastAsia="宋体"/>
          <w:sz w:val="24"/>
        </w:rPr>
        <w:t>`price` decimal(10,2) NOT NULL COMMENT '单价',</w:t>
      </w:r>
    </w:p>
    <w:p w14:paraId="6E553ADC">
      <w:pPr>
        <w:spacing w:before="0" w:after="0" w:line="420" w:lineRule="exact"/>
        <w:ind w:firstLine="567"/>
        <w:jc w:val="both"/>
      </w:pPr>
      <w:r>
        <w:rPr>
          <w:rFonts w:ascii="Times New Roman" w:hAnsi="Times New Roman" w:eastAsia="宋体"/>
          <w:sz w:val="24"/>
        </w:rPr>
        <w:t>`quantity` int(11) NOT NULL COMMENT '数量',</w:t>
      </w:r>
    </w:p>
    <w:p w14:paraId="10E2D983">
      <w:pPr>
        <w:spacing w:before="0" w:after="0" w:line="420" w:lineRule="exact"/>
        <w:ind w:firstLine="567"/>
        <w:jc w:val="both"/>
      </w:pPr>
      <w:r>
        <w:rPr>
          <w:rFonts w:ascii="Times New Roman" w:hAnsi="Times New Roman" w:eastAsia="宋体"/>
          <w:sz w:val="24"/>
        </w:rPr>
        <w:t>`total_amount` decimal(12,2) NOT NULL COMMENT '小计金额',</w:t>
      </w:r>
    </w:p>
    <w:p w14:paraId="7FE70716">
      <w:pPr>
        <w:spacing w:before="0" w:after="0" w:line="420" w:lineRule="exact"/>
        <w:ind w:firstLine="567"/>
        <w:jc w:val="both"/>
      </w:pPr>
      <w:r>
        <w:rPr>
          <w:rFonts w:ascii="Times New Roman" w:hAnsi="Times New Roman" w:eastAsia="宋体"/>
          <w:sz w:val="24"/>
        </w:rPr>
        <w:t>`create_time` datetime NOT NULL DEFAULT CURRENT_TIMESTAMP,</w:t>
      </w:r>
    </w:p>
    <w:p w14:paraId="4259009B">
      <w:pPr>
        <w:spacing w:before="0" w:after="0" w:line="420" w:lineRule="exact"/>
        <w:ind w:firstLine="567"/>
        <w:jc w:val="both"/>
      </w:pPr>
      <w:r>
        <w:rPr>
          <w:rFonts w:ascii="Times New Roman" w:hAnsi="Times New Roman" w:eastAsia="宋体"/>
          <w:sz w:val="24"/>
        </w:rPr>
        <w:t>PRIMARY KEY (`id`),</w:t>
      </w:r>
    </w:p>
    <w:p w14:paraId="1A5CBA1C">
      <w:pPr>
        <w:spacing w:before="0" w:after="0" w:line="420" w:lineRule="exact"/>
        <w:ind w:firstLine="567"/>
        <w:jc w:val="both"/>
      </w:pPr>
      <w:r>
        <w:rPr>
          <w:rFonts w:ascii="Times New Roman" w:hAnsi="Times New Roman" w:eastAsia="宋体"/>
          <w:sz w:val="24"/>
        </w:rPr>
        <w:t>KEY `idx_order_id` (`order_id`),</w:t>
      </w:r>
    </w:p>
    <w:p w14:paraId="7240D36B">
      <w:pPr>
        <w:spacing w:before="0" w:after="0" w:line="420" w:lineRule="exact"/>
        <w:ind w:firstLine="567"/>
        <w:jc w:val="both"/>
      </w:pPr>
      <w:r>
        <w:rPr>
          <w:rFonts w:ascii="Times New Roman" w:hAnsi="Times New Roman" w:eastAsia="宋体"/>
          <w:sz w:val="24"/>
        </w:rPr>
        <w:t>KEY `idx_sku_id` (`sku_id`)</w:t>
      </w:r>
    </w:p>
    <w:p w14:paraId="44CDB5E1">
      <w:pPr>
        <w:spacing w:before="0" w:after="0" w:line="420" w:lineRule="exact"/>
        <w:ind w:firstLine="567"/>
        <w:jc w:val="both"/>
      </w:pPr>
      <w:r>
        <w:rPr>
          <w:rFonts w:ascii="Times New Roman" w:hAnsi="Times New Roman" w:eastAsia="宋体"/>
          <w:sz w:val="24"/>
        </w:rPr>
        <w:t>) ENGINE=InnoDB DEFAULT CHARSET=utf8mb4 COMMENT='订单商品表';</w:t>
      </w:r>
    </w:p>
    <w:p w14:paraId="5C74914B">
      <w:pPr>
        <w:spacing w:before="0" w:after="0" w:line="420" w:lineRule="exact"/>
        <w:ind w:firstLine="567"/>
        <w:jc w:val="both"/>
      </w:pPr>
      <w:r>
        <w:rPr>
          <w:rFonts w:ascii="Times New Roman" w:hAnsi="Times New Roman" w:eastAsia="宋体"/>
          <w:sz w:val="24"/>
        </w:rPr>
        <w:t>```</w:t>
      </w:r>
    </w:p>
    <w:p w14:paraId="5C4B7036">
      <w:pPr>
        <w:spacing w:before="0" w:after="0" w:line="420" w:lineRule="exact"/>
        <w:ind w:firstLine="567"/>
        <w:jc w:val="both"/>
      </w:pPr>
      <w:r>
        <w:rPr>
          <w:rFonts w:ascii="Times New Roman" w:hAnsi="Times New Roman" w:eastAsia="宋体"/>
          <w:b/>
          <w:sz w:val="24"/>
        </w:rPr>
        <w:t>订单服务实现</w:t>
      </w:r>
    </w:p>
    <w:p w14:paraId="5953EF2B">
      <w:pPr>
        <w:spacing w:before="0" w:after="0" w:line="420" w:lineRule="exact"/>
        <w:ind w:firstLine="567"/>
        <w:jc w:val="both"/>
      </w:pPr>
      <w:r>
        <w:rPr>
          <w:rFonts w:ascii="Times New Roman" w:hAnsi="Times New Roman" w:eastAsia="宋体"/>
          <w:sz w:val="24"/>
        </w:rPr>
        <w:t>```java</w:t>
      </w:r>
    </w:p>
    <w:p w14:paraId="073C4C5D">
      <w:pPr>
        <w:spacing w:before="0" w:after="0" w:line="420" w:lineRule="exact"/>
        <w:ind w:firstLine="567"/>
        <w:jc w:val="both"/>
      </w:pPr>
      <w:r>
        <w:rPr>
          <w:rFonts w:ascii="Times New Roman" w:hAnsi="Times New Roman" w:eastAsia="宋体"/>
          <w:sz w:val="24"/>
        </w:rPr>
        <w:t>@Service</w:t>
      </w:r>
    </w:p>
    <w:p w14:paraId="3B5DD246">
      <w:pPr>
        <w:spacing w:before="0" w:after="0" w:line="420" w:lineRule="exact"/>
        <w:ind w:firstLine="567"/>
        <w:jc w:val="both"/>
      </w:pPr>
      <w:r>
        <w:rPr>
          <w:rFonts w:ascii="Times New Roman" w:hAnsi="Times New Roman" w:eastAsia="宋体"/>
          <w:sz w:val="24"/>
        </w:rPr>
        <w:t>@Slf4j</w:t>
      </w:r>
    </w:p>
    <w:p w14:paraId="3F359C54">
      <w:pPr>
        <w:spacing w:before="0" w:after="0" w:line="420" w:lineRule="exact"/>
        <w:ind w:firstLine="567"/>
        <w:jc w:val="both"/>
      </w:pPr>
      <w:r>
        <w:rPr>
          <w:rFonts w:ascii="Times New Roman" w:hAnsi="Times New Roman" w:eastAsia="宋体"/>
          <w:sz w:val="24"/>
        </w:rPr>
        <w:t>public class OrderService {</w:t>
      </w:r>
    </w:p>
    <w:p w14:paraId="7E316EC5">
      <w:pPr>
        <w:spacing w:before="0" w:after="0" w:line="420" w:lineRule="exact"/>
        <w:ind w:firstLine="567"/>
        <w:jc w:val="both"/>
      </w:pPr>
      <w:r>
        <w:rPr>
          <w:rFonts w:ascii="Times New Roman" w:hAnsi="Times New Roman" w:eastAsia="宋体"/>
          <w:sz w:val="24"/>
        </w:rPr>
        <w:t>@Autowired</w:t>
      </w:r>
    </w:p>
    <w:p w14:paraId="36B84E4C">
      <w:pPr>
        <w:spacing w:before="0" w:after="0" w:line="420" w:lineRule="exact"/>
        <w:ind w:firstLine="567"/>
        <w:jc w:val="both"/>
      </w:pPr>
      <w:r>
        <w:rPr>
          <w:rFonts w:ascii="Times New Roman" w:hAnsi="Times New Roman" w:eastAsia="宋体"/>
          <w:sz w:val="24"/>
        </w:rPr>
        <w:t>private OrderInfoMapper orderMapper;</w:t>
      </w:r>
    </w:p>
    <w:p w14:paraId="335C79D8">
      <w:pPr>
        <w:spacing w:before="0" w:after="0" w:line="420" w:lineRule="exact"/>
        <w:ind w:firstLine="567"/>
        <w:jc w:val="both"/>
      </w:pPr>
      <w:r>
        <w:rPr>
          <w:rFonts w:ascii="Times New Roman" w:hAnsi="Times New Roman" w:eastAsia="宋体"/>
          <w:sz w:val="24"/>
        </w:rPr>
        <w:t>@Autowired</w:t>
      </w:r>
    </w:p>
    <w:p w14:paraId="39DEE109">
      <w:pPr>
        <w:spacing w:before="0" w:after="0" w:line="420" w:lineRule="exact"/>
        <w:ind w:firstLine="567"/>
        <w:jc w:val="both"/>
      </w:pPr>
      <w:r>
        <w:rPr>
          <w:rFonts w:ascii="Times New Roman" w:hAnsi="Times New Roman" w:eastAsia="宋体"/>
          <w:sz w:val="24"/>
        </w:rPr>
        <w:t>private OrderItemMapper orderItemMapper;</w:t>
      </w:r>
    </w:p>
    <w:p w14:paraId="2552073D">
      <w:pPr>
        <w:spacing w:before="0" w:after="0" w:line="420" w:lineRule="exact"/>
        <w:ind w:firstLine="567"/>
        <w:jc w:val="both"/>
      </w:pPr>
      <w:r>
        <w:rPr>
          <w:rFonts w:ascii="Times New Roman" w:hAnsi="Times New Roman" w:eastAsia="宋体"/>
          <w:sz w:val="24"/>
        </w:rPr>
        <w:t>@Autowired</w:t>
      </w:r>
    </w:p>
    <w:p w14:paraId="4A06CFC7">
      <w:pPr>
        <w:spacing w:before="0" w:after="0" w:line="420" w:lineRule="exact"/>
        <w:ind w:firstLine="567"/>
        <w:jc w:val="both"/>
      </w:pPr>
      <w:r>
        <w:rPr>
          <w:rFonts w:ascii="Times New Roman" w:hAnsi="Times New Roman" w:eastAsia="宋体"/>
          <w:sz w:val="24"/>
        </w:rPr>
        <w:t>private StockService stockService;</w:t>
      </w:r>
    </w:p>
    <w:p w14:paraId="736393EF">
      <w:pPr>
        <w:spacing w:before="0" w:after="0" w:line="420" w:lineRule="exact"/>
        <w:ind w:firstLine="567"/>
        <w:jc w:val="both"/>
      </w:pPr>
      <w:r>
        <w:rPr>
          <w:rFonts w:ascii="Times New Roman" w:hAnsi="Times New Roman" w:eastAsia="宋体"/>
          <w:sz w:val="24"/>
        </w:rPr>
        <w:t>@Autowired</w:t>
      </w:r>
    </w:p>
    <w:p w14:paraId="7396D040">
      <w:pPr>
        <w:spacing w:before="0" w:after="0" w:line="420" w:lineRule="exact"/>
        <w:ind w:firstLine="567"/>
        <w:jc w:val="both"/>
      </w:pPr>
      <w:r>
        <w:rPr>
          <w:rFonts w:ascii="Times New Roman" w:hAnsi="Times New Roman" w:eastAsia="宋体"/>
          <w:sz w:val="24"/>
        </w:rPr>
        <w:t>private PaymentClient paymentClient;</w:t>
      </w:r>
    </w:p>
    <w:p w14:paraId="2C66F5C8">
      <w:pPr>
        <w:spacing w:before="0" w:after="0" w:line="420" w:lineRule="exact"/>
        <w:ind w:firstLine="567"/>
        <w:jc w:val="both"/>
        <w:rPr>
          <w:rFonts w:hint="eastAsia" w:eastAsia="宋体"/>
          <w:lang w:eastAsia="zh-CN"/>
        </w:rPr>
      </w:pPr>
      <w:r>
        <w:rPr>
          <w:rFonts w:ascii="Times New Roman" w:hAnsi="Times New Roman" w:eastAsia="宋体"/>
          <w:sz w:val="24"/>
        </w:rPr>
        <w:t>/</w:t>
      </w:r>
    </w:p>
    <w:p w14:paraId="32E00037">
      <w:pPr>
        <w:spacing w:before="0" w:after="0" w:line="420" w:lineRule="exact"/>
        <w:ind w:firstLine="567"/>
        <w:jc w:val="both"/>
      </w:pPr>
      <w:r>
        <w:rPr>
          <w:rFonts w:ascii="Times New Roman" w:hAnsi="Times New Roman" w:eastAsia="宋体"/>
          <w:sz w:val="24"/>
        </w:rPr>
        <w:t>* 创建订单</w:t>
      </w:r>
    </w:p>
    <w:p w14:paraId="1C811312">
      <w:pPr>
        <w:spacing w:before="0" w:after="0" w:line="420" w:lineRule="exact"/>
        <w:ind w:firstLine="567"/>
        <w:jc w:val="both"/>
      </w:pPr>
      <w:r>
        <w:rPr>
          <w:rFonts w:ascii="Times New Roman" w:hAnsi="Times New Roman" w:eastAsia="宋体"/>
          <w:sz w:val="24"/>
        </w:rPr>
        <w:t>*/</w:t>
      </w:r>
    </w:p>
    <w:p w14:paraId="74C7A9AF">
      <w:pPr>
        <w:spacing w:before="0" w:after="0" w:line="420" w:lineRule="exact"/>
        <w:ind w:firstLine="567"/>
        <w:jc w:val="both"/>
      </w:pPr>
      <w:r>
        <w:rPr>
          <w:rFonts w:ascii="Times New Roman" w:hAnsi="Times New Roman" w:eastAsia="宋体"/>
          <w:sz w:val="24"/>
        </w:rPr>
        <w:t>@GlobalTransactional(rollbackFor = Exception.class)</w:t>
      </w:r>
    </w:p>
    <w:p w14:paraId="2DF9F6AA">
      <w:pPr>
        <w:spacing w:before="0" w:after="0" w:line="420" w:lineRule="exact"/>
        <w:ind w:firstLine="567"/>
        <w:jc w:val="both"/>
      </w:pPr>
      <w:r>
        <w:rPr>
          <w:rFonts w:ascii="Times New Roman" w:hAnsi="Times New Roman" w:eastAsia="宋体"/>
          <w:sz w:val="24"/>
        </w:rPr>
        <w:t>public Long createOrder(CreateOrderRequest request) {</w:t>
      </w:r>
    </w:p>
    <w:p w14:paraId="2075149E">
      <w:pPr>
        <w:spacing w:before="0" w:after="0" w:line="420" w:lineRule="exact"/>
        <w:ind w:firstLine="567"/>
        <w:jc w:val="both"/>
      </w:pPr>
      <w:r>
        <w:rPr>
          <w:rFonts w:ascii="Times New Roman" w:hAnsi="Times New Roman" w:eastAsia="宋体"/>
          <w:sz w:val="24"/>
        </w:rPr>
        <w:t>log.info("开始创建订单, userId: {}", request.getUserId());</w:t>
      </w:r>
    </w:p>
    <w:p w14:paraId="1A636DB9">
      <w:pPr>
        <w:spacing w:before="0" w:after="0" w:line="420" w:lineRule="exact"/>
        <w:ind w:firstLine="567"/>
        <w:jc w:val="both"/>
      </w:pPr>
      <w:r>
        <w:rPr>
          <w:rFonts w:ascii="Times New Roman" w:hAnsi="Times New Roman" w:eastAsia="宋体"/>
          <w:sz w:val="24"/>
        </w:rPr>
        <w:t>// 1. 参数验证</w:t>
      </w:r>
    </w:p>
    <w:p w14:paraId="66F4491E">
      <w:pPr>
        <w:spacing w:before="0" w:after="0" w:line="420" w:lineRule="exact"/>
        <w:ind w:firstLine="567"/>
        <w:jc w:val="both"/>
      </w:pPr>
      <w:r>
        <w:rPr>
          <w:rFonts w:ascii="Times New Roman" w:hAnsi="Times New Roman" w:eastAsia="宋体"/>
          <w:sz w:val="24"/>
        </w:rPr>
        <w:t>validateCreateOrderRequest(request);</w:t>
      </w:r>
    </w:p>
    <w:p w14:paraId="40C54726">
      <w:pPr>
        <w:spacing w:before="0" w:after="0" w:line="420" w:lineRule="exact"/>
        <w:ind w:firstLine="567"/>
        <w:jc w:val="both"/>
      </w:pPr>
      <w:r>
        <w:rPr>
          <w:rFonts w:ascii="Times New Roman" w:hAnsi="Times New Roman" w:eastAsia="宋体"/>
          <w:sz w:val="24"/>
        </w:rPr>
        <w:t>// 2. 计算订单金额</w:t>
      </w:r>
    </w:p>
    <w:p w14:paraId="3E61BF96">
      <w:pPr>
        <w:spacing w:before="0" w:after="0" w:line="420" w:lineRule="exact"/>
        <w:ind w:firstLine="567"/>
        <w:jc w:val="both"/>
      </w:pPr>
      <w:r>
        <w:rPr>
          <w:rFonts w:ascii="Times New Roman" w:hAnsi="Times New Roman" w:eastAsia="宋体"/>
          <w:sz w:val="24"/>
        </w:rPr>
        <w:t>OrderAmountInfo amountInfo = calculateOrderAmount(request);</w:t>
      </w:r>
    </w:p>
    <w:p w14:paraId="5A188218">
      <w:pPr>
        <w:spacing w:before="0" w:after="0" w:line="420" w:lineRule="exact"/>
        <w:ind w:firstLine="567"/>
        <w:jc w:val="both"/>
      </w:pPr>
      <w:r>
        <w:rPr>
          <w:rFonts w:ascii="Times New Roman" w:hAnsi="Times New Roman" w:eastAsia="宋体"/>
          <w:sz w:val="24"/>
        </w:rPr>
        <w:t>// 3. 锁定库存</w:t>
      </w:r>
    </w:p>
    <w:p w14:paraId="1FA6E673">
      <w:pPr>
        <w:spacing w:before="0" w:after="0" w:line="420" w:lineRule="exact"/>
        <w:ind w:firstLine="567"/>
        <w:jc w:val="both"/>
      </w:pPr>
      <w:r>
        <w:rPr>
          <w:rFonts w:ascii="Times New Roman" w:hAnsi="Times New Roman" w:eastAsia="宋体"/>
          <w:sz w:val="24"/>
        </w:rPr>
        <w:t>for (OrderItemRequest item : request.getItems()) {</w:t>
      </w:r>
    </w:p>
    <w:p w14:paraId="3AFC0354">
      <w:pPr>
        <w:spacing w:before="0" w:after="0" w:line="420" w:lineRule="exact"/>
        <w:ind w:firstLine="567"/>
        <w:jc w:val="both"/>
      </w:pPr>
      <w:r>
        <w:rPr>
          <w:rFonts w:ascii="Times New Roman" w:hAnsi="Times New Roman" w:eastAsia="宋体"/>
          <w:sz w:val="24"/>
        </w:rPr>
        <w:t>boolean lockResult = stockService.lockStock(item.getSkuId(), item.getQuantity());</w:t>
      </w:r>
    </w:p>
    <w:p w14:paraId="3DCEADEB">
      <w:pPr>
        <w:spacing w:before="0" w:after="0" w:line="420" w:lineRule="exact"/>
        <w:ind w:firstLine="567"/>
        <w:jc w:val="both"/>
      </w:pPr>
      <w:r>
        <w:rPr>
          <w:rFonts w:ascii="Times New Roman" w:hAnsi="Times New Roman" w:eastAsia="宋体"/>
          <w:sz w:val="24"/>
        </w:rPr>
        <w:t>if (!lockResult) {</w:t>
      </w:r>
    </w:p>
    <w:p w14:paraId="3A795728">
      <w:pPr>
        <w:spacing w:before="0" w:after="0" w:line="420" w:lineRule="exact"/>
        <w:ind w:firstLine="567"/>
        <w:jc w:val="both"/>
      </w:pPr>
      <w:r>
        <w:rPr>
          <w:rFonts w:ascii="Times New Roman" w:hAnsi="Times New Roman" w:eastAsia="宋体"/>
          <w:sz w:val="24"/>
        </w:rPr>
        <w:t>throw new BusinessException("商品库存不足: " + item.getSkuName());</w:t>
      </w:r>
    </w:p>
    <w:p w14:paraId="7CB92BA2">
      <w:pPr>
        <w:spacing w:before="0" w:after="0" w:line="420" w:lineRule="exact"/>
        <w:ind w:firstLine="567"/>
        <w:jc w:val="both"/>
      </w:pPr>
      <w:r>
        <w:rPr>
          <w:rFonts w:ascii="Times New Roman" w:hAnsi="Times New Roman" w:eastAsia="宋体"/>
          <w:sz w:val="24"/>
        </w:rPr>
        <w:t>}</w:t>
      </w:r>
    </w:p>
    <w:p w14:paraId="3CA8DBAA">
      <w:pPr>
        <w:spacing w:before="0" w:after="0" w:line="420" w:lineRule="exact"/>
        <w:ind w:firstLine="567"/>
        <w:jc w:val="both"/>
      </w:pPr>
      <w:r>
        <w:rPr>
          <w:rFonts w:ascii="Times New Roman" w:hAnsi="Times New Roman" w:eastAsia="宋体"/>
          <w:sz w:val="24"/>
        </w:rPr>
        <w:t>}</w:t>
      </w:r>
    </w:p>
    <w:p w14:paraId="25E0046C">
      <w:pPr>
        <w:spacing w:before="0" w:after="0" w:line="420" w:lineRule="exact"/>
        <w:ind w:firstLine="567"/>
        <w:jc w:val="both"/>
      </w:pPr>
      <w:r>
        <w:rPr>
          <w:rFonts w:ascii="Times New Roman" w:hAnsi="Times New Roman" w:eastAsia="宋体"/>
          <w:sz w:val="24"/>
        </w:rPr>
        <w:t>try {</w:t>
      </w:r>
    </w:p>
    <w:p w14:paraId="34ED174D">
      <w:pPr>
        <w:spacing w:before="0" w:after="0" w:line="420" w:lineRule="exact"/>
        <w:ind w:firstLine="567"/>
        <w:jc w:val="both"/>
      </w:pPr>
      <w:r>
        <w:rPr>
          <w:rFonts w:ascii="Times New Roman" w:hAnsi="Times New Roman" w:eastAsia="宋体"/>
          <w:sz w:val="24"/>
        </w:rPr>
        <w:t>// 4. 创建订单主记录</w:t>
      </w:r>
    </w:p>
    <w:p w14:paraId="5B189B21">
      <w:pPr>
        <w:spacing w:before="0" w:after="0" w:line="420" w:lineRule="exact"/>
        <w:ind w:firstLine="567"/>
        <w:jc w:val="both"/>
      </w:pPr>
      <w:r>
        <w:rPr>
          <w:rFonts w:ascii="Times New Roman" w:hAnsi="Times New Roman" w:eastAsia="宋体"/>
          <w:sz w:val="24"/>
        </w:rPr>
        <w:t>OrderInfo order = buildOrderInfo(request, amountInfo);</w:t>
      </w:r>
    </w:p>
    <w:p w14:paraId="7261F1AD">
      <w:pPr>
        <w:spacing w:before="0" w:after="0" w:line="420" w:lineRule="exact"/>
        <w:ind w:firstLine="567"/>
        <w:jc w:val="both"/>
      </w:pPr>
      <w:r>
        <w:rPr>
          <w:rFonts w:ascii="Times New Roman" w:hAnsi="Times New Roman" w:eastAsia="宋体"/>
          <w:sz w:val="24"/>
        </w:rPr>
        <w:t>orderMapper.insert(order);</w:t>
      </w:r>
    </w:p>
    <w:p w14:paraId="03211352">
      <w:pPr>
        <w:spacing w:before="0" w:after="0" w:line="420" w:lineRule="exact"/>
        <w:ind w:firstLine="567"/>
        <w:jc w:val="both"/>
      </w:pPr>
      <w:r>
        <w:rPr>
          <w:rFonts w:ascii="Times New Roman" w:hAnsi="Times New Roman" w:eastAsia="宋体"/>
          <w:sz w:val="24"/>
        </w:rPr>
        <w:t>// 5. 创建订单商品记录</w:t>
      </w:r>
    </w:p>
    <w:p w14:paraId="32560F13">
      <w:pPr>
        <w:spacing w:before="0" w:after="0" w:line="420" w:lineRule="exact"/>
        <w:ind w:firstLine="567"/>
        <w:jc w:val="both"/>
      </w:pPr>
      <w:r>
        <w:rPr>
          <w:rFonts w:ascii="Times New Roman" w:hAnsi="Times New Roman" w:eastAsia="宋体"/>
          <w:sz w:val="24"/>
        </w:rPr>
        <w:t>List&lt;OrderItem&gt; orderItems = buildOrderItems(order.getId(), request.getItems());</w:t>
      </w:r>
    </w:p>
    <w:p w14:paraId="28F8D00C">
      <w:pPr>
        <w:spacing w:before="0" w:after="0" w:line="420" w:lineRule="exact"/>
        <w:ind w:firstLine="567"/>
        <w:jc w:val="both"/>
      </w:pPr>
      <w:r>
        <w:rPr>
          <w:rFonts w:ascii="Times New Roman" w:hAnsi="Times New Roman" w:eastAsia="宋体"/>
          <w:sz w:val="24"/>
        </w:rPr>
        <w:t>orderItemMapper.batchInsert(orderItems);</w:t>
      </w:r>
    </w:p>
    <w:p w14:paraId="1234467E">
      <w:pPr>
        <w:spacing w:before="0" w:after="0" w:line="420" w:lineRule="exact"/>
        <w:ind w:firstLine="567"/>
        <w:jc w:val="both"/>
      </w:pPr>
      <w:r>
        <w:rPr>
          <w:rFonts w:ascii="Times New Roman" w:hAnsi="Times New Roman" w:eastAsia="宋体"/>
          <w:sz w:val="24"/>
        </w:rPr>
        <w:t>// 6. 发送订单创建事件</w:t>
      </w:r>
    </w:p>
    <w:p w14:paraId="600EDA73">
      <w:pPr>
        <w:spacing w:before="0" w:after="0" w:line="420" w:lineRule="exact"/>
        <w:ind w:firstLine="567"/>
        <w:jc w:val="both"/>
      </w:pPr>
      <w:r>
        <w:rPr>
          <w:rFonts w:ascii="Times New Roman" w:hAnsi="Times New Roman" w:eastAsia="宋体"/>
          <w:sz w:val="24"/>
        </w:rPr>
        <w:t>publishOrderCreatedEvent(order);</w:t>
      </w:r>
    </w:p>
    <w:p w14:paraId="08093720">
      <w:pPr>
        <w:spacing w:before="0" w:after="0" w:line="420" w:lineRule="exact"/>
        <w:ind w:firstLine="567"/>
        <w:jc w:val="both"/>
      </w:pPr>
      <w:r>
        <w:rPr>
          <w:rFonts w:ascii="Times New Roman" w:hAnsi="Times New Roman" w:eastAsia="宋体"/>
          <w:sz w:val="24"/>
        </w:rPr>
        <w:t>log.info("订单创建成功, orderId: {}", order.getId());</w:t>
      </w:r>
    </w:p>
    <w:p w14:paraId="5734F419">
      <w:pPr>
        <w:spacing w:before="0" w:after="0" w:line="420" w:lineRule="exact"/>
        <w:ind w:firstLine="567"/>
        <w:jc w:val="both"/>
      </w:pPr>
      <w:r>
        <w:rPr>
          <w:rFonts w:ascii="Times New Roman" w:hAnsi="Times New Roman" w:eastAsia="宋体"/>
          <w:sz w:val="24"/>
        </w:rPr>
        <w:t>return order.getId();</w:t>
      </w:r>
    </w:p>
    <w:p w14:paraId="31DC80DA">
      <w:pPr>
        <w:spacing w:before="0" w:after="0" w:line="420" w:lineRule="exact"/>
        <w:ind w:firstLine="567"/>
        <w:jc w:val="both"/>
      </w:pPr>
      <w:r>
        <w:rPr>
          <w:rFonts w:ascii="Times New Roman" w:hAnsi="Times New Roman" w:eastAsia="宋体"/>
          <w:sz w:val="24"/>
        </w:rPr>
        <w:t>} catch (Exception e) {</w:t>
      </w:r>
    </w:p>
    <w:p w14:paraId="2BED825F">
      <w:pPr>
        <w:spacing w:before="0" w:after="0" w:line="420" w:lineRule="exact"/>
        <w:ind w:firstLine="567"/>
        <w:jc w:val="both"/>
      </w:pPr>
      <w:r>
        <w:rPr>
          <w:rFonts w:ascii="Times New Roman" w:hAnsi="Times New Roman" w:eastAsia="宋体"/>
          <w:sz w:val="24"/>
        </w:rPr>
        <w:t>log.error("创建订单失败", e);</w:t>
      </w:r>
    </w:p>
    <w:p w14:paraId="6A47B2FC">
      <w:pPr>
        <w:spacing w:before="0" w:after="0" w:line="420" w:lineRule="exact"/>
        <w:ind w:firstLine="567"/>
        <w:jc w:val="both"/>
      </w:pPr>
      <w:r>
        <w:rPr>
          <w:rFonts w:ascii="Times New Roman" w:hAnsi="Times New Roman" w:eastAsia="宋体"/>
          <w:sz w:val="24"/>
        </w:rPr>
        <w:t>throw e;</w:t>
      </w:r>
    </w:p>
    <w:p w14:paraId="5B3C7BBC">
      <w:pPr>
        <w:spacing w:before="0" w:after="0" w:line="420" w:lineRule="exact"/>
        <w:ind w:firstLine="567"/>
        <w:jc w:val="both"/>
      </w:pPr>
      <w:r>
        <w:rPr>
          <w:rFonts w:ascii="Times New Roman" w:hAnsi="Times New Roman" w:eastAsia="宋体"/>
          <w:sz w:val="24"/>
        </w:rPr>
        <w:t>}</w:t>
      </w:r>
    </w:p>
    <w:p w14:paraId="30948169">
      <w:pPr>
        <w:spacing w:before="0" w:after="0" w:line="420" w:lineRule="exact"/>
        <w:ind w:firstLine="567"/>
        <w:jc w:val="both"/>
      </w:pPr>
      <w:r>
        <w:rPr>
          <w:rFonts w:ascii="Times New Roman" w:hAnsi="Times New Roman" w:eastAsia="宋体"/>
          <w:sz w:val="24"/>
        </w:rPr>
        <w:t>}</w:t>
      </w:r>
    </w:p>
    <w:p w14:paraId="56415D47">
      <w:pPr>
        <w:spacing w:before="0" w:after="0" w:line="420" w:lineRule="exact"/>
        <w:ind w:firstLine="567"/>
        <w:jc w:val="both"/>
        <w:rPr>
          <w:rFonts w:hint="eastAsia" w:eastAsia="宋体"/>
          <w:lang w:eastAsia="zh-CN"/>
        </w:rPr>
      </w:pPr>
      <w:r>
        <w:rPr>
          <w:rFonts w:ascii="Times New Roman" w:hAnsi="Times New Roman" w:eastAsia="宋体"/>
          <w:sz w:val="24"/>
        </w:rPr>
        <w:t>/</w:t>
      </w:r>
    </w:p>
    <w:p w14:paraId="36C1DAC8">
      <w:pPr>
        <w:spacing w:before="0" w:after="0" w:line="420" w:lineRule="exact"/>
        <w:ind w:firstLine="567"/>
        <w:jc w:val="both"/>
      </w:pPr>
      <w:r>
        <w:rPr>
          <w:rFonts w:ascii="Times New Roman" w:hAnsi="Times New Roman" w:eastAsia="宋体"/>
          <w:sz w:val="24"/>
        </w:rPr>
        <w:t>* 订单状态更新</w:t>
      </w:r>
    </w:p>
    <w:p w14:paraId="1A4CBC84">
      <w:pPr>
        <w:spacing w:before="0" w:after="0" w:line="420" w:lineRule="exact"/>
        <w:ind w:firstLine="567"/>
        <w:jc w:val="both"/>
      </w:pPr>
      <w:r>
        <w:rPr>
          <w:rFonts w:ascii="Times New Roman" w:hAnsi="Times New Roman" w:eastAsia="宋体"/>
          <w:sz w:val="24"/>
        </w:rPr>
        <w:t>*/</w:t>
      </w:r>
    </w:p>
    <w:p w14:paraId="20366BA5">
      <w:pPr>
        <w:spacing w:before="0" w:after="0" w:line="420" w:lineRule="exact"/>
        <w:ind w:firstLine="567"/>
        <w:jc w:val="both"/>
      </w:pPr>
      <w:r>
        <w:rPr>
          <w:rFonts w:ascii="Times New Roman" w:hAnsi="Times New Roman" w:eastAsia="宋体"/>
          <w:sz w:val="24"/>
        </w:rPr>
        <w:t>@Transactional(rollbackFor = Exception.class)</w:t>
      </w:r>
    </w:p>
    <w:p w14:paraId="0C109F56">
      <w:pPr>
        <w:spacing w:before="0" w:after="0" w:line="420" w:lineRule="exact"/>
        <w:ind w:firstLine="567"/>
        <w:jc w:val="both"/>
      </w:pPr>
      <w:r>
        <w:rPr>
          <w:rFonts w:ascii="Times New Roman" w:hAnsi="Times New Roman" w:eastAsia="宋体"/>
          <w:sz w:val="24"/>
        </w:rPr>
        <w:t>public boolean updateOrderStatus(Long orderId, OrderStatus targetStatus, String remark) {</w:t>
      </w:r>
    </w:p>
    <w:p w14:paraId="7577AB0B">
      <w:pPr>
        <w:spacing w:before="0" w:after="0" w:line="420" w:lineRule="exact"/>
        <w:ind w:firstLine="567"/>
        <w:jc w:val="both"/>
      </w:pPr>
      <w:r>
        <w:rPr>
          <w:rFonts w:ascii="Times New Roman" w:hAnsi="Times New Roman" w:eastAsia="宋体"/>
          <w:sz w:val="24"/>
        </w:rPr>
        <w:t>OrderInfo order = orderMapper.selectById(orderId);</w:t>
      </w:r>
    </w:p>
    <w:p w14:paraId="0797955A">
      <w:pPr>
        <w:spacing w:before="0" w:after="0" w:line="420" w:lineRule="exact"/>
        <w:ind w:firstLine="567"/>
        <w:jc w:val="both"/>
      </w:pPr>
      <w:r>
        <w:rPr>
          <w:rFonts w:ascii="Times New Roman" w:hAnsi="Times New Roman" w:eastAsia="宋体"/>
          <w:sz w:val="24"/>
        </w:rPr>
        <w:t>if (order == null) {</w:t>
      </w:r>
    </w:p>
    <w:p w14:paraId="567131B5">
      <w:pPr>
        <w:spacing w:before="0" w:after="0" w:line="420" w:lineRule="exact"/>
        <w:ind w:firstLine="567"/>
        <w:jc w:val="both"/>
      </w:pPr>
      <w:r>
        <w:rPr>
          <w:rFonts w:ascii="Times New Roman" w:hAnsi="Times New Roman" w:eastAsia="宋体"/>
          <w:sz w:val="24"/>
        </w:rPr>
        <w:t>throw new BusinessException("订单不存在");</w:t>
      </w:r>
    </w:p>
    <w:p w14:paraId="6D680EB8">
      <w:pPr>
        <w:spacing w:before="0" w:after="0" w:line="420" w:lineRule="exact"/>
        <w:ind w:firstLine="567"/>
        <w:jc w:val="both"/>
      </w:pPr>
      <w:r>
        <w:rPr>
          <w:rFonts w:ascii="Times New Roman" w:hAnsi="Times New Roman" w:eastAsia="宋体"/>
          <w:sz w:val="24"/>
        </w:rPr>
        <w:t>}</w:t>
      </w:r>
    </w:p>
    <w:p w14:paraId="113316B5">
      <w:pPr>
        <w:spacing w:before="0" w:after="0" w:line="420" w:lineRule="exact"/>
        <w:ind w:firstLine="567"/>
        <w:jc w:val="both"/>
      </w:pPr>
      <w:r>
        <w:rPr>
          <w:rFonts w:ascii="Times New Roman" w:hAnsi="Times New Roman" w:eastAsia="宋体"/>
          <w:sz w:val="24"/>
        </w:rPr>
        <w:t>OrderStatus currentStatus = OrderStatus.fromCode(order.getOrderStatus());</w:t>
      </w:r>
    </w:p>
    <w:p w14:paraId="06A6B712">
      <w:pPr>
        <w:spacing w:before="0" w:after="0" w:line="420" w:lineRule="exact"/>
        <w:ind w:firstLine="567"/>
        <w:jc w:val="both"/>
      </w:pPr>
      <w:r>
        <w:rPr>
          <w:rFonts w:ascii="Times New Roman" w:hAnsi="Times New Roman" w:eastAsia="宋体"/>
          <w:sz w:val="24"/>
        </w:rPr>
        <w:t>if (!currentStatus.canTransitionTo(targetStatus)) {</w:t>
      </w:r>
    </w:p>
    <w:p w14:paraId="4EAA8173">
      <w:pPr>
        <w:spacing w:before="0" w:after="0" w:line="420" w:lineRule="exact"/>
        <w:ind w:firstLine="567"/>
        <w:jc w:val="both"/>
      </w:pPr>
      <w:r>
        <w:rPr>
          <w:rFonts w:ascii="Times New Roman" w:hAnsi="Times New Roman" w:eastAsia="宋体"/>
          <w:sz w:val="24"/>
        </w:rPr>
        <w:t>throw new BusinessException(</w:t>
      </w:r>
    </w:p>
    <w:p w14:paraId="56FC773A">
      <w:pPr>
        <w:spacing w:before="0" w:after="0" w:line="420" w:lineRule="exact"/>
        <w:ind w:firstLine="567"/>
        <w:jc w:val="both"/>
      </w:pPr>
      <w:r>
        <w:rPr>
          <w:rFonts w:ascii="Times New Roman" w:hAnsi="Times New Roman" w:eastAsia="宋体"/>
          <w:sz w:val="24"/>
        </w:rPr>
        <w:t>String.format("订单状态不能从%s转换到%s", currentStatus.getDesc(), targetStatus.getDesc()));</w:t>
      </w:r>
    </w:p>
    <w:p w14:paraId="1559F3E6">
      <w:pPr>
        <w:spacing w:before="0" w:after="0" w:line="420" w:lineRule="exact"/>
        <w:ind w:firstLine="567"/>
        <w:jc w:val="both"/>
      </w:pPr>
      <w:r>
        <w:rPr>
          <w:rFonts w:ascii="Times New Roman" w:hAnsi="Times New Roman" w:eastAsia="宋体"/>
          <w:sz w:val="24"/>
        </w:rPr>
        <w:t>}</w:t>
      </w:r>
    </w:p>
    <w:p w14:paraId="1E00F957">
      <w:pPr>
        <w:spacing w:before="0" w:after="0" w:line="420" w:lineRule="exact"/>
        <w:ind w:firstLine="567"/>
        <w:jc w:val="both"/>
      </w:pPr>
      <w:r>
        <w:rPr>
          <w:rFonts w:ascii="Times New Roman" w:hAnsi="Times New Roman" w:eastAsia="宋体"/>
          <w:sz w:val="24"/>
        </w:rPr>
        <w:t>// 更新订单状态</w:t>
      </w:r>
    </w:p>
    <w:p w14:paraId="1CF056D1">
      <w:pPr>
        <w:spacing w:before="0" w:after="0" w:line="420" w:lineRule="exact"/>
        <w:ind w:firstLine="567"/>
        <w:jc w:val="both"/>
      </w:pPr>
      <w:r>
        <w:rPr>
          <w:rFonts w:ascii="Times New Roman" w:hAnsi="Times New Roman" w:eastAsia="宋体"/>
          <w:sz w:val="24"/>
        </w:rPr>
        <w:t>OrderInfo updateOrder = new OrderInfo();</w:t>
      </w:r>
    </w:p>
    <w:p w14:paraId="32BFE0E1">
      <w:pPr>
        <w:spacing w:before="0" w:after="0" w:line="420" w:lineRule="exact"/>
        <w:ind w:firstLine="567"/>
        <w:jc w:val="both"/>
      </w:pPr>
      <w:r>
        <w:rPr>
          <w:rFonts w:ascii="Times New Roman" w:hAnsi="Times New Roman" w:eastAsia="宋体"/>
          <w:sz w:val="24"/>
        </w:rPr>
        <w:t>updateOrder.setId(orderId);</w:t>
      </w:r>
    </w:p>
    <w:p w14:paraId="0D7D811F">
      <w:pPr>
        <w:spacing w:before="0" w:after="0" w:line="420" w:lineRule="exact"/>
        <w:ind w:firstLine="567"/>
        <w:jc w:val="both"/>
      </w:pPr>
      <w:r>
        <w:rPr>
          <w:rFonts w:ascii="Times New Roman" w:hAnsi="Times New Roman" w:eastAsia="宋体"/>
          <w:sz w:val="24"/>
        </w:rPr>
        <w:t>updateOrder.setOrderStatus(targetStatus.getCode());</w:t>
      </w:r>
    </w:p>
    <w:p w14:paraId="70A91E6C">
      <w:pPr>
        <w:spacing w:before="0" w:after="0" w:line="420" w:lineRule="exact"/>
        <w:ind w:firstLine="567"/>
        <w:jc w:val="both"/>
      </w:pPr>
      <w:r>
        <w:rPr>
          <w:rFonts w:ascii="Times New Roman" w:hAnsi="Times New Roman" w:eastAsia="宋体"/>
          <w:sz w:val="24"/>
        </w:rPr>
        <w:t>updateOrder.setUpdateTime(new Date());</w:t>
      </w:r>
    </w:p>
    <w:p w14:paraId="27F2D979">
      <w:pPr>
        <w:spacing w:before="0" w:after="0" w:line="420" w:lineRule="exact"/>
        <w:ind w:firstLine="567"/>
        <w:jc w:val="both"/>
      </w:pPr>
      <w:r>
        <w:rPr>
          <w:rFonts w:ascii="Times New Roman" w:hAnsi="Times New Roman" w:eastAsia="宋体"/>
          <w:sz w:val="24"/>
        </w:rPr>
        <w:t>// 根据状态设置相应的时间字段</w:t>
      </w:r>
    </w:p>
    <w:p w14:paraId="7134160E">
      <w:pPr>
        <w:spacing w:before="0" w:after="0" w:line="420" w:lineRule="exact"/>
        <w:ind w:firstLine="567"/>
        <w:jc w:val="both"/>
      </w:pPr>
      <w:r>
        <w:rPr>
          <w:rFonts w:ascii="Times New Roman" w:hAnsi="Times New Roman" w:eastAsia="宋体"/>
          <w:sz w:val="24"/>
        </w:rPr>
        <w:t>switch (targetStatus) {</w:t>
      </w:r>
    </w:p>
    <w:p w14:paraId="39A3D479">
      <w:pPr>
        <w:spacing w:before="0" w:after="0" w:line="420" w:lineRule="exact"/>
        <w:ind w:firstLine="567"/>
        <w:jc w:val="both"/>
      </w:pPr>
      <w:r>
        <w:rPr>
          <w:rFonts w:ascii="Times New Roman" w:hAnsi="Times New Roman" w:eastAsia="宋体"/>
          <w:sz w:val="24"/>
        </w:rPr>
        <w:t>case PAID:</w:t>
      </w:r>
    </w:p>
    <w:p w14:paraId="5CCB8C17">
      <w:pPr>
        <w:spacing w:before="0" w:after="0" w:line="420" w:lineRule="exact"/>
        <w:ind w:firstLine="567"/>
        <w:jc w:val="both"/>
      </w:pPr>
      <w:r>
        <w:rPr>
          <w:rFonts w:ascii="Times New Roman" w:hAnsi="Times New Roman" w:eastAsia="宋体"/>
          <w:sz w:val="24"/>
        </w:rPr>
        <w:t>updateOrder.setPayTime(new Date());</w:t>
      </w:r>
    </w:p>
    <w:p w14:paraId="3B7C93FA">
      <w:pPr>
        <w:spacing w:before="0" w:after="0" w:line="420" w:lineRule="exact"/>
        <w:ind w:firstLine="567"/>
        <w:jc w:val="both"/>
      </w:pPr>
      <w:r>
        <w:rPr>
          <w:rFonts w:ascii="Times New Roman" w:hAnsi="Times New Roman" w:eastAsia="宋体"/>
          <w:sz w:val="24"/>
        </w:rPr>
        <w:t>break;</w:t>
      </w:r>
    </w:p>
    <w:p w14:paraId="001EFBA1">
      <w:pPr>
        <w:spacing w:before="0" w:after="0" w:line="420" w:lineRule="exact"/>
        <w:ind w:firstLine="567"/>
        <w:jc w:val="both"/>
      </w:pPr>
      <w:r>
        <w:rPr>
          <w:rFonts w:ascii="Times New Roman" w:hAnsi="Times New Roman" w:eastAsia="宋体"/>
          <w:sz w:val="24"/>
        </w:rPr>
        <w:t>case SHIPPED:</w:t>
      </w:r>
    </w:p>
    <w:p w14:paraId="172BDF16">
      <w:pPr>
        <w:spacing w:before="0" w:after="0" w:line="420" w:lineRule="exact"/>
        <w:ind w:firstLine="567"/>
        <w:jc w:val="both"/>
      </w:pPr>
      <w:r>
        <w:rPr>
          <w:rFonts w:ascii="Times New Roman" w:hAnsi="Times New Roman" w:eastAsia="宋体"/>
          <w:sz w:val="24"/>
        </w:rPr>
        <w:t>updateOrder.setDeliveryTime(new Date());</w:t>
      </w:r>
    </w:p>
    <w:p w14:paraId="47861DA3">
      <w:pPr>
        <w:spacing w:before="0" w:after="0" w:line="420" w:lineRule="exact"/>
        <w:ind w:firstLine="567"/>
        <w:jc w:val="both"/>
      </w:pPr>
      <w:r>
        <w:rPr>
          <w:rFonts w:ascii="Times New Roman" w:hAnsi="Times New Roman" w:eastAsia="宋体"/>
          <w:sz w:val="24"/>
        </w:rPr>
        <w:t>break;</w:t>
      </w:r>
    </w:p>
    <w:p w14:paraId="58DAB9E3">
      <w:pPr>
        <w:spacing w:before="0" w:after="0" w:line="420" w:lineRule="exact"/>
        <w:ind w:firstLine="567"/>
        <w:jc w:val="both"/>
      </w:pPr>
      <w:r>
        <w:rPr>
          <w:rFonts w:ascii="Times New Roman" w:hAnsi="Times New Roman" w:eastAsia="宋体"/>
          <w:sz w:val="24"/>
        </w:rPr>
        <w:t>case DELIVERED:</w:t>
      </w:r>
    </w:p>
    <w:p w14:paraId="66B77EB7">
      <w:pPr>
        <w:spacing w:before="0" w:after="0" w:line="420" w:lineRule="exact"/>
        <w:ind w:firstLine="567"/>
        <w:jc w:val="both"/>
      </w:pPr>
      <w:r>
        <w:rPr>
          <w:rFonts w:ascii="Times New Roman" w:hAnsi="Times New Roman" w:eastAsia="宋体"/>
          <w:sz w:val="24"/>
        </w:rPr>
        <w:t>updateOrder.setReceiveTime(new Date());</w:t>
      </w:r>
    </w:p>
    <w:p w14:paraId="54732870">
      <w:pPr>
        <w:spacing w:before="0" w:after="0" w:line="420" w:lineRule="exact"/>
        <w:ind w:firstLine="567"/>
        <w:jc w:val="both"/>
      </w:pPr>
      <w:r>
        <w:rPr>
          <w:rFonts w:ascii="Times New Roman" w:hAnsi="Times New Roman" w:eastAsia="宋体"/>
          <w:sz w:val="24"/>
        </w:rPr>
        <w:t>break;</w:t>
      </w:r>
    </w:p>
    <w:p w14:paraId="5E5DA846">
      <w:pPr>
        <w:spacing w:before="0" w:after="0" w:line="420" w:lineRule="exact"/>
        <w:ind w:firstLine="567"/>
        <w:jc w:val="both"/>
      </w:pPr>
      <w:r>
        <w:rPr>
          <w:rFonts w:ascii="Times New Roman" w:hAnsi="Times New Roman" w:eastAsia="宋体"/>
          <w:sz w:val="24"/>
        </w:rPr>
        <w:t>}</w:t>
      </w:r>
    </w:p>
    <w:p w14:paraId="0B8F72A0">
      <w:pPr>
        <w:spacing w:before="0" w:after="0" w:line="420" w:lineRule="exact"/>
        <w:ind w:firstLine="567"/>
        <w:jc w:val="both"/>
      </w:pPr>
      <w:r>
        <w:rPr>
          <w:rFonts w:ascii="Times New Roman" w:hAnsi="Times New Roman" w:eastAsia="宋体"/>
          <w:sz w:val="24"/>
        </w:rPr>
        <w:t>int updated = orderMapper.updateById(updateOrder);</w:t>
      </w:r>
    </w:p>
    <w:p w14:paraId="234875B8">
      <w:pPr>
        <w:spacing w:before="0" w:after="0" w:line="420" w:lineRule="exact"/>
        <w:ind w:firstLine="567"/>
        <w:jc w:val="both"/>
      </w:pPr>
      <w:r>
        <w:rPr>
          <w:rFonts w:ascii="Times New Roman" w:hAnsi="Times New Roman" w:eastAsia="宋体"/>
          <w:sz w:val="24"/>
        </w:rPr>
        <w:t>if (updated &gt; 0) {</w:t>
      </w:r>
    </w:p>
    <w:p w14:paraId="61771BA3">
      <w:pPr>
        <w:spacing w:before="0" w:after="0" w:line="420" w:lineRule="exact"/>
        <w:ind w:firstLine="567"/>
        <w:jc w:val="both"/>
      </w:pPr>
      <w:r>
        <w:rPr>
          <w:rFonts w:ascii="Times New Roman" w:hAnsi="Times New Roman" w:eastAsia="宋体"/>
          <w:sz w:val="24"/>
        </w:rPr>
        <w:t>// 发送状态变更事件</w:t>
      </w:r>
    </w:p>
    <w:p w14:paraId="34163390">
      <w:pPr>
        <w:spacing w:before="0" w:after="0" w:line="420" w:lineRule="exact"/>
        <w:ind w:firstLine="567"/>
        <w:jc w:val="both"/>
      </w:pPr>
      <w:r>
        <w:rPr>
          <w:rFonts w:ascii="Times New Roman" w:hAnsi="Times New Roman" w:eastAsia="宋体"/>
          <w:sz w:val="24"/>
        </w:rPr>
        <w:t>publishOrderStatusChangedEvent(orderId, currentStatus, targetStatus);</w:t>
      </w:r>
    </w:p>
    <w:p w14:paraId="5A723821">
      <w:pPr>
        <w:spacing w:before="0" w:after="0" w:line="420" w:lineRule="exact"/>
        <w:ind w:firstLine="567"/>
        <w:jc w:val="both"/>
      </w:pPr>
      <w:r>
        <w:rPr>
          <w:rFonts w:ascii="Times New Roman" w:hAnsi="Times New Roman" w:eastAsia="宋体"/>
          <w:sz w:val="24"/>
        </w:rPr>
        <w:t>log.info("订单状态更新成功, orderId: {}, {} -&gt; {}",</w:t>
      </w:r>
    </w:p>
    <w:p w14:paraId="7391AF10">
      <w:pPr>
        <w:spacing w:before="0" w:after="0" w:line="420" w:lineRule="exact"/>
        <w:ind w:firstLine="567"/>
        <w:jc w:val="both"/>
      </w:pPr>
      <w:r>
        <w:rPr>
          <w:rFonts w:ascii="Times New Roman" w:hAnsi="Times New Roman" w:eastAsia="宋体"/>
          <w:sz w:val="24"/>
        </w:rPr>
        <w:t>orderId, currentStatus.getDesc(), targetStatus.getDesc());</w:t>
      </w:r>
    </w:p>
    <w:p w14:paraId="3B73AF26">
      <w:pPr>
        <w:spacing w:before="0" w:after="0" w:line="420" w:lineRule="exact"/>
        <w:ind w:firstLine="567"/>
        <w:jc w:val="both"/>
      </w:pPr>
      <w:r>
        <w:rPr>
          <w:rFonts w:ascii="Times New Roman" w:hAnsi="Times New Roman" w:eastAsia="宋体"/>
          <w:sz w:val="24"/>
        </w:rPr>
        <w:t>}</w:t>
      </w:r>
    </w:p>
    <w:p w14:paraId="3638B4BB">
      <w:pPr>
        <w:spacing w:before="0" w:after="0" w:line="420" w:lineRule="exact"/>
        <w:ind w:firstLine="567"/>
        <w:jc w:val="both"/>
      </w:pPr>
      <w:r>
        <w:rPr>
          <w:rFonts w:ascii="Times New Roman" w:hAnsi="Times New Roman" w:eastAsia="宋体"/>
          <w:sz w:val="24"/>
        </w:rPr>
        <w:t>return updated &gt; 0;</w:t>
      </w:r>
    </w:p>
    <w:p w14:paraId="08B81641">
      <w:pPr>
        <w:spacing w:before="0" w:after="0" w:line="420" w:lineRule="exact"/>
        <w:ind w:firstLine="567"/>
        <w:jc w:val="both"/>
      </w:pPr>
      <w:r>
        <w:rPr>
          <w:rFonts w:ascii="Times New Roman" w:hAnsi="Times New Roman" w:eastAsia="宋体"/>
          <w:sz w:val="24"/>
        </w:rPr>
        <w:t>}</w:t>
      </w:r>
    </w:p>
    <w:p w14:paraId="5D6702C7">
      <w:pPr>
        <w:spacing w:before="0" w:after="0" w:line="420" w:lineRule="exact"/>
        <w:ind w:firstLine="567"/>
        <w:jc w:val="both"/>
      </w:pPr>
      <w:r>
        <w:rPr>
          <w:rFonts w:ascii="Times New Roman" w:hAnsi="Times New Roman" w:eastAsia="宋体"/>
          <w:sz w:val="24"/>
        </w:rPr>
        <w:t>}</w:t>
      </w:r>
    </w:p>
    <w:p w14:paraId="52242BA0">
      <w:pPr>
        <w:spacing w:before="0" w:after="0" w:line="420" w:lineRule="exact"/>
        <w:ind w:firstLine="567"/>
        <w:jc w:val="both"/>
      </w:pPr>
      <w:r>
        <w:rPr>
          <w:rFonts w:ascii="Times New Roman" w:hAnsi="Times New Roman" w:eastAsia="宋体"/>
          <w:sz w:val="24"/>
        </w:rPr>
        <w:t>```</w:t>
      </w:r>
    </w:p>
    <w:p w14:paraId="5F836715">
      <w:pPr>
        <w:spacing w:before="120" w:after="120" w:line="420" w:lineRule="exact"/>
        <w:jc w:val="left"/>
      </w:pPr>
      <w:r>
        <w:rPr>
          <w:rFonts w:ascii="黑体" w:hAnsi="黑体" w:eastAsia="黑体"/>
          <w:b/>
          <w:sz w:val="24"/>
        </w:rPr>
        <w:t>4.3 微服务治理与基础设施设计</w:t>
      </w:r>
    </w:p>
    <w:p w14:paraId="370286B9">
      <w:pPr>
        <w:spacing w:before="120" w:after="120" w:line="420" w:lineRule="exact"/>
        <w:jc w:val="left"/>
      </w:pPr>
      <w:r>
        <w:rPr>
          <w:rFonts w:ascii="黑体" w:hAnsi="黑体" w:eastAsia="黑体"/>
          <w:b/>
          <w:sz w:val="24"/>
        </w:rPr>
        <w:t>4.3.1 服务注册与发现设计</w:t>
      </w:r>
    </w:p>
    <w:p w14:paraId="60E8237C">
      <w:pPr>
        <w:spacing w:before="0" w:after="0" w:line="420" w:lineRule="exact"/>
        <w:ind w:firstLine="567"/>
        <w:jc w:val="both"/>
      </w:pPr>
      <w:r>
        <w:rPr>
          <w:rFonts w:ascii="Times New Roman" w:hAnsi="Times New Roman" w:eastAsia="宋体"/>
          <w:sz w:val="24"/>
        </w:rPr>
        <w:t>本系统采用 Nacos 作为服务注册与发现中心，提供完整的服务治理能力。</w:t>
      </w:r>
    </w:p>
    <w:p w14:paraId="64FAFBB8">
      <w:pPr>
        <w:spacing w:before="0" w:after="0" w:line="420" w:lineRule="exact"/>
        <w:ind w:firstLine="567"/>
        <w:jc w:val="both"/>
      </w:pPr>
      <w:r>
        <w:rPr>
          <w:rFonts w:ascii="Times New Roman" w:hAnsi="Times New Roman" w:eastAsia="宋体"/>
          <w:sz w:val="24"/>
        </w:rPr>
        <w:t>服务注册机制：</w:t>
      </w:r>
    </w:p>
    <w:p w14:paraId="50F877B0">
      <w:pPr>
        <w:spacing w:before="0" w:after="0" w:line="420" w:lineRule="exact"/>
        <w:ind w:firstLine="567"/>
        <w:jc w:val="both"/>
      </w:pPr>
      <w:r>
        <w:rPr>
          <w:rFonts w:ascii="Times New Roman" w:hAnsi="Times New Roman" w:eastAsia="宋体"/>
          <w:sz w:val="24"/>
        </w:rPr>
        <w:t>微服务启动时自动向 Nacos 注册中心注册自身信息，包括服务名称、IP地址、端口号、健康检查URL等元数据。注册中心维护所有服务实例的注册表，并通过心跳机制监控服务健康状态。</w:t>
      </w:r>
    </w:p>
    <w:p w14:paraId="6FFAD2C3">
      <w:pPr>
        <w:spacing w:before="0" w:after="0" w:line="420" w:lineRule="exact"/>
        <w:ind w:firstLine="567"/>
        <w:jc w:val="both"/>
      </w:pPr>
      <w:r>
        <w:rPr>
          <w:rFonts w:ascii="Times New Roman" w:hAnsi="Times New Roman" w:eastAsia="宋体"/>
          <w:sz w:val="24"/>
        </w:rPr>
        <w:t>服务发现机制：</w:t>
      </w:r>
    </w:p>
    <w:p w14:paraId="751E7D68">
      <w:pPr>
        <w:spacing w:before="0" w:after="0" w:line="420" w:lineRule="exact"/>
        <w:ind w:firstLine="567"/>
        <w:jc w:val="both"/>
      </w:pPr>
      <w:r>
        <w:rPr>
          <w:rFonts w:ascii="Times New Roman" w:hAnsi="Times New Roman" w:eastAsia="宋体"/>
          <w:sz w:val="24"/>
        </w:rPr>
        <w:t>服务消费者从 Nacos 注册中心获取目标服务的实例列表，支持多种负载均衡策略。当服务实例发生变化时，注册中心会主动推送更新通知，确保服务列表的实时性。</w:t>
      </w:r>
    </w:p>
    <w:p w14:paraId="5A2E22A7">
      <w:pPr>
        <w:spacing w:before="120" w:after="120" w:line="420" w:lineRule="exact"/>
        <w:jc w:val="left"/>
      </w:pPr>
      <w:r>
        <w:rPr>
          <w:rFonts w:ascii="黑体" w:hAnsi="黑体" w:eastAsia="黑体"/>
          <w:b/>
          <w:sz w:val="24"/>
        </w:rPr>
        <w:t>4.3.2 配置中心设计</w:t>
      </w:r>
    </w:p>
    <w:p w14:paraId="4D6F3649">
      <w:pPr>
        <w:spacing w:before="0" w:after="0" w:line="420" w:lineRule="exact"/>
        <w:ind w:firstLine="567"/>
        <w:jc w:val="both"/>
      </w:pPr>
      <w:r>
        <w:rPr>
          <w:rFonts w:ascii="Times New Roman" w:hAnsi="Times New Roman" w:eastAsia="宋体"/>
          <w:sz w:val="24"/>
        </w:rPr>
        <w:t>统一配置管理：</w:t>
      </w:r>
    </w:p>
    <w:p w14:paraId="1196D3FB">
      <w:pPr>
        <w:spacing w:before="0" w:after="0" w:line="420" w:lineRule="exact"/>
        <w:ind w:firstLine="567"/>
        <w:jc w:val="both"/>
      </w:pPr>
      <w:r>
        <w:rPr>
          <w:rFonts w:ascii="Times New Roman" w:hAnsi="Times New Roman" w:eastAsia="宋体"/>
          <w:sz w:val="24"/>
        </w:rPr>
        <w:t>通过 Nacos Config 实现配置的集中管理，支持不同环境（开发、测试、生产）的配置隔离。配置项支持多种数据格式（Properties、YAML、JSON），满足不同组件的配置需求。</w:t>
      </w:r>
    </w:p>
    <w:p w14:paraId="6E3A4966">
      <w:pPr>
        <w:spacing w:before="0" w:after="0" w:line="420" w:lineRule="exact"/>
        <w:ind w:firstLine="567"/>
        <w:jc w:val="both"/>
      </w:pPr>
      <w:r>
        <w:rPr>
          <w:rFonts w:ascii="Times New Roman" w:hAnsi="Times New Roman" w:eastAsia="宋体"/>
          <w:sz w:val="24"/>
        </w:rPr>
        <w:t>动态配置更新：</w:t>
      </w:r>
    </w:p>
    <w:p w14:paraId="553372D9">
      <w:pPr>
        <w:spacing w:before="0" w:after="0" w:line="420" w:lineRule="exact"/>
        <w:ind w:firstLine="567"/>
        <w:jc w:val="both"/>
      </w:pPr>
      <w:r>
        <w:rPr>
          <w:rFonts w:ascii="Times New Roman" w:hAnsi="Times New Roman" w:eastAsia="宋体"/>
          <w:sz w:val="24"/>
        </w:rPr>
        <w:t>配置变更后无需重启应用即可生效，通过配置监听机制实现配置的热更新。同时提供配置版本管理和回滚功能，确保配置变更的安全性。</w:t>
      </w:r>
    </w:p>
    <w:p w14:paraId="5BE7236B">
      <w:pPr>
        <w:spacing w:before="120" w:after="120" w:line="420" w:lineRule="exact"/>
        <w:jc w:val="left"/>
      </w:pPr>
      <w:r>
        <w:rPr>
          <w:rFonts w:ascii="黑体" w:hAnsi="黑体" w:eastAsia="黑体"/>
          <w:b/>
          <w:sz w:val="24"/>
        </w:rPr>
        <w:t>4.3.3 服务网关设计</w:t>
      </w:r>
    </w:p>
    <w:p w14:paraId="799C606F">
      <w:pPr>
        <w:spacing w:before="0" w:after="0" w:line="420" w:lineRule="exact"/>
        <w:ind w:firstLine="567"/>
        <w:jc w:val="both"/>
      </w:pPr>
      <w:r>
        <w:rPr>
          <w:rFonts w:ascii="Times New Roman" w:hAnsi="Times New Roman" w:eastAsia="宋体"/>
          <w:sz w:val="24"/>
        </w:rPr>
        <w:t>统一入口管理：</w:t>
      </w:r>
    </w:p>
    <w:p w14:paraId="43D0FC9B">
      <w:pPr>
        <w:spacing w:before="0" w:after="0" w:line="420" w:lineRule="exact"/>
        <w:ind w:firstLine="567"/>
        <w:jc w:val="both"/>
      </w:pPr>
      <w:r>
        <w:rPr>
          <w:rFonts w:ascii="Times New Roman" w:hAnsi="Times New Roman" w:eastAsia="宋体"/>
          <w:sz w:val="24"/>
        </w:rPr>
        <w:t>采用 Spring Cloud Gateway 作为 API 网关，提供统一的服务入口。网关负责请求路由、负载均衡、认证鉴权、限流熔断等功能。</w:t>
      </w:r>
    </w:p>
    <w:p w14:paraId="6BB9B73C">
      <w:pPr>
        <w:spacing w:before="0" w:after="0" w:line="420" w:lineRule="exact"/>
        <w:ind w:firstLine="567"/>
        <w:jc w:val="both"/>
      </w:pPr>
      <w:r>
        <w:rPr>
          <w:rFonts w:ascii="Times New Roman" w:hAnsi="Times New Roman" w:eastAsia="宋体"/>
          <w:sz w:val="24"/>
        </w:rPr>
        <w:t>路由配置：</w:t>
      </w:r>
    </w:p>
    <w:p w14:paraId="34EBD84E">
      <w:pPr>
        <w:spacing w:before="0" w:after="0" w:line="420" w:lineRule="exact"/>
        <w:ind w:firstLine="567"/>
        <w:jc w:val="both"/>
      </w:pPr>
      <w:r>
        <w:rPr>
          <w:rFonts w:ascii="Times New Roman" w:hAnsi="Times New Roman" w:eastAsia="宋体"/>
          <w:sz w:val="24"/>
        </w:rPr>
        <w:t>支持基于路径、请求头、请求参数等多种条件的路由规则配置。动态路由功能允许在运行时修改路由配置，无需重启网关。</w:t>
      </w:r>
    </w:p>
    <w:p w14:paraId="5CA1973E">
      <w:pPr>
        <w:spacing w:before="120" w:after="120" w:line="420" w:lineRule="exact"/>
        <w:jc w:val="left"/>
      </w:pPr>
      <w:r>
        <w:rPr>
          <w:rFonts w:ascii="黑体" w:hAnsi="黑体" w:eastAsia="黑体"/>
          <w:b/>
          <w:sz w:val="24"/>
        </w:rPr>
        <w:t>4.3.4 分布式事务设计</w:t>
      </w:r>
    </w:p>
    <w:p w14:paraId="32EA3089">
      <w:pPr>
        <w:spacing w:before="120" w:after="120" w:line="420" w:lineRule="exact"/>
        <w:jc w:val="left"/>
      </w:pPr>
      <w:r>
        <w:rPr>
          <w:rFonts w:ascii="黑体" w:hAnsi="黑体" w:eastAsia="黑体"/>
          <w:b/>
          <w:sz w:val="24"/>
        </w:rPr>
        <w:t>4.3.4 分布式事务设计</w:t>
      </w:r>
    </w:p>
    <w:p w14:paraId="7397E52C">
      <w:pPr>
        <w:spacing w:before="0" w:after="0" w:line="420" w:lineRule="exact"/>
        <w:ind w:firstLine="567"/>
        <w:jc w:val="both"/>
      </w:pPr>
      <w:r>
        <w:rPr>
          <w:rFonts w:ascii="Times New Roman" w:hAnsi="Times New Roman" w:eastAsia="宋体"/>
          <w:sz w:val="24"/>
        </w:rPr>
        <w:t>Seata AT 模式：</w:t>
      </w:r>
    </w:p>
    <w:p w14:paraId="724026F3">
      <w:pPr>
        <w:spacing w:before="0" w:after="0" w:line="420" w:lineRule="exact"/>
        <w:ind w:firstLine="567"/>
        <w:jc w:val="both"/>
      </w:pPr>
      <w:r>
        <w:rPr>
          <w:rFonts w:ascii="Times New Roman" w:hAnsi="Times New Roman" w:eastAsia="宋体"/>
          <w:sz w:val="24"/>
        </w:rPr>
        <w:t>采用 Seata AT 模式实现分布式事务管理，通过自动生成回滚日志保证事务的原子性。AT 模式对业务代码无侵入，降低了分布式事务的使用复杂度。</w:t>
      </w:r>
    </w:p>
    <w:p w14:paraId="16D3BA5F">
      <w:pPr>
        <w:spacing w:before="0" w:after="0" w:line="420" w:lineRule="exact"/>
        <w:ind w:firstLine="567"/>
        <w:jc w:val="both"/>
      </w:pPr>
      <w:r>
        <w:rPr>
          <w:rFonts w:ascii="Times New Roman" w:hAnsi="Times New Roman" w:eastAsia="宋体"/>
          <w:sz w:val="24"/>
        </w:rPr>
        <w:t>全局事务管理：</w:t>
      </w:r>
    </w:p>
    <w:p w14:paraId="5E22AD92">
      <w:pPr>
        <w:spacing w:before="0" w:after="0" w:line="420" w:lineRule="exact"/>
        <w:ind w:firstLine="567"/>
        <w:jc w:val="both"/>
      </w:pPr>
      <w:r>
        <w:rPr>
          <w:rFonts w:ascii="Times New Roman" w:hAnsi="Times New Roman" w:eastAsia="宋体"/>
          <w:sz w:val="24"/>
        </w:rPr>
        <w:t>订单创建等关键业务操作通过全局事务协调器保证跨服务操作的一致性。事务协调器负责管理全局事务状态，协调各分支事务的提交和回滚。</w:t>
      </w:r>
    </w:p>
    <w:p w14:paraId="440DDE99">
      <w:pPr>
        <w:spacing w:before="120" w:after="120" w:line="420" w:lineRule="exact"/>
        <w:jc w:val="left"/>
      </w:pPr>
      <w:r>
        <w:rPr>
          <w:rFonts w:ascii="黑体" w:hAnsi="黑体" w:eastAsia="黑体"/>
          <w:b/>
          <w:sz w:val="24"/>
        </w:rPr>
        <w:t>4.3.5 服务熔断与降级设计</w:t>
      </w:r>
    </w:p>
    <w:p w14:paraId="7992134B">
      <w:pPr>
        <w:spacing w:before="0" w:after="0" w:line="420" w:lineRule="exact"/>
        <w:ind w:firstLine="567"/>
        <w:jc w:val="both"/>
      </w:pPr>
      <w:r>
        <w:rPr>
          <w:rFonts w:ascii="Times New Roman" w:hAnsi="Times New Roman" w:eastAsia="宋体"/>
          <w:sz w:val="24"/>
        </w:rPr>
        <w:t>Sentinel 流量控制：</w:t>
      </w:r>
    </w:p>
    <w:p w14:paraId="1C78D461">
      <w:pPr>
        <w:spacing w:before="0" w:after="0" w:line="420" w:lineRule="exact"/>
        <w:ind w:firstLine="567"/>
        <w:jc w:val="both"/>
      </w:pPr>
      <w:r>
        <w:rPr>
          <w:rFonts w:ascii="Times New Roman" w:hAnsi="Times New Roman" w:eastAsia="宋体"/>
          <w:sz w:val="24"/>
        </w:rPr>
        <w:t>采用 Sentinel 实现服务的流量控制和熔断降级。通过 QPS 限流、并发线程数限流、系统负载保护等多维度保护服务稳定性。</w:t>
      </w:r>
    </w:p>
    <w:p w14:paraId="10EC3201">
      <w:pPr>
        <w:spacing w:before="0" w:after="0" w:line="420" w:lineRule="exact"/>
        <w:ind w:firstLine="567"/>
        <w:jc w:val="both"/>
      </w:pPr>
      <w:r>
        <w:rPr>
          <w:rFonts w:ascii="Times New Roman" w:hAnsi="Times New Roman" w:eastAsia="宋体"/>
          <w:sz w:val="24"/>
        </w:rPr>
        <w:t>降级策略：</w:t>
      </w:r>
    </w:p>
    <w:p w14:paraId="1C9FBB2F">
      <w:pPr>
        <w:spacing w:before="0" w:after="0" w:line="420" w:lineRule="exact"/>
        <w:ind w:firstLine="567"/>
        <w:jc w:val="both"/>
      </w:pPr>
      <w:r>
        <w:rPr>
          <w:rFonts w:ascii="Times New Roman" w:hAnsi="Times New Roman" w:eastAsia="宋体"/>
          <w:sz w:val="24"/>
        </w:rPr>
        <w:t>当下游服务出现故障时，自动触发服务降级，返回默认值或缓存数据，确保核心业务流程不受影响。</w:t>
      </w:r>
    </w:p>
    <w:p w14:paraId="23A7A2F3">
      <w:pPr>
        <w:spacing w:before="120" w:after="120" w:line="420" w:lineRule="exact"/>
        <w:jc w:val="left"/>
      </w:pPr>
      <w:r>
        <w:rPr>
          <w:rFonts w:ascii="黑体" w:hAnsi="黑体" w:eastAsia="黑体"/>
          <w:b/>
          <w:sz w:val="24"/>
        </w:rPr>
        <w:t>4.3.6 数据架构设计</w:t>
      </w:r>
    </w:p>
    <w:p w14:paraId="5A4F0D59">
      <w:pPr>
        <w:spacing w:before="0" w:after="0" w:line="420" w:lineRule="exact"/>
        <w:ind w:firstLine="567"/>
        <w:jc w:val="both"/>
      </w:pPr>
      <w:r>
        <w:rPr>
          <w:rFonts w:ascii="Times New Roman" w:hAnsi="Times New Roman" w:eastAsia="宋体"/>
          <w:sz w:val="24"/>
        </w:rPr>
        <w:t>数据库架构：</w:t>
      </w:r>
    </w:p>
    <w:p w14:paraId="1C9C46C0">
      <w:pPr>
        <w:spacing w:before="0" w:after="0" w:line="420" w:lineRule="exact"/>
        <w:ind w:firstLine="567"/>
        <w:jc w:val="both"/>
      </w:pPr>
      <w:r>
        <w:rPr>
          <w:rFonts w:ascii="Times New Roman" w:hAnsi="Times New Roman" w:eastAsia="宋体"/>
          <w:b/>
          <w:sz w:val="24"/>
        </w:rPr>
        <w:t>分库分表策略</w:t>
      </w:r>
    </w:p>
    <w:p w14:paraId="5ACBB85A">
      <w:pPr>
        <w:spacing w:before="0" w:after="0" w:line="420" w:lineRule="exact"/>
        <w:ind w:firstLine="567"/>
        <w:jc w:val="both"/>
      </w:pPr>
      <w:r>
        <w:rPr>
          <w:rFonts w:ascii="Times New Roman" w:hAnsi="Times New Roman" w:eastAsia="宋体"/>
          <w:sz w:val="24"/>
        </w:rPr>
        <w:t>根据项目实际配置和业务特点，采用以下数据库架构：</w:t>
      </w:r>
    </w:p>
    <w:p w14:paraId="668C9534">
      <w:pPr>
        <w:spacing w:before="0" w:after="0" w:line="420" w:lineRule="exact"/>
        <w:ind w:firstLine="567"/>
        <w:jc w:val="both"/>
      </w:pPr>
      <w:r>
        <w:rPr>
          <w:rFonts w:ascii="Times New Roman" w:hAnsi="Times New Roman" w:eastAsia="宋体"/>
          <w:sz w:val="24"/>
        </w:rPr>
        <w:t>数据库分布（基于项目实际配置）：</w:t>
      </w:r>
    </w:p>
    <w:p w14:paraId="53B72FD0">
      <w:pPr>
        <w:spacing w:before="0" w:after="0" w:line="420" w:lineRule="exact"/>
        <w:ind w:firstLine="567"/>
        <w:jc w:val="both"/>
      </w:pPr>
      <w:r>
        <w:rPr>
          <w:rFonts w:ascii="Times New Roman" w:hAnsi="Times New Roman" w:eastAsia="宋体"/>
          <w:sz w:val="24"/>
        </w:rPr>
        <w:t>1. nacos：Nacos配置中心数据库</w:t>
      </w:r>
    </w:p>
    <w:p w14:paraId="3A810FB4">
      <w:pPr>
        <w:spacing w:before="0" w:after="0" w:line="420" w:lineRule="exact"/>
        <w:ind w:firstLine="567"/>
        <w:jc w:val="both"/>
      </w:pPr>
      <w:r>
        <w:rPr>
          <w:rFonts w:ascii="Times New Roman" w:hAnsi="Times New Roman" w:eastAsia="宋体"/>
          <w:sz w:val="24"/>
        </w:rPr>
        <w:t>2. seata：Seata分布式事务管理数据库</w:t>
      </w:r>
    </w:p>
    <w:p w14:paraId="3217897D">
      <w:pPr>
        <w:spacing w:before="0" w:after="0" w:line="420" w:lineRule="exact"/>
        <w:ind w:firstLine="567"/>
        <w:jc w:val="both"/>
      </w:pPr>
      <w:r>
        <w:rPr>
          <w:rFonts w:ascii="Times New Roman" w:hAnsi="Times New Roman" w:eastAsia="宋体"/>
          <w:sz w:val="24"/>
        </w:rPr>
        <w:t>3. pager_auth：授权中心数据库（用户认证、角色权限）</w:t>
      </w:r>
    </w:p>
    <w:p w14:paraId="74BEEC30">
      <w:pPr>
        <w:spacing w:before="0" w:after="0" w:line="420" w:lineRule="exact"/>
        <w:ind w:firstLine="567"/>
        <w:jc w:val="both"/>
      </w:pPr>
      <w:r>
        <w:rPr>
          <w:rFonts w:ascii="Times New Roman" w:hAnsi="Times New Roman" w:eastAsia="宋体"/>
          <w:sz w:val="24"/>
        </w:rPr>
        <w:t>4. pager_goods：商品中心数据库（商品、分类、库存）</w:t>
      </w:r>
    </w:p>
    <w:p w14:paraId="6689144E">
      <w:pPr>
        <w:spacing w:before="0" w:after="0" w:line="420" w:lineRule="exact"/>
        <w:ind w:firstLine="567"/>
        <w:jc w:val="both"/>
      </w:pPr>
      <w:r>
        <w:rPr>
          <w:rFonts w:ascii="Times New Roman" w:hAnsi="Times New Roman" w:eastAsia="宋体"/>
          <w:sz w:val="24"/>
        </w:rPr>
        <w:t>5. pager_order：订单中心数据库（订单、购物车）</w:t>
      </w:r>
    </w:p>
    <w:p w14:paraId="587768F9">
      <w:pPr>
        <w:spacing w:before="0" w:after="0" w:line="420" w:lineRule="exact"/>
        <w:ind w:firstLine="567"/>
        <w:jc w:val="both"/>
      </w:pPr>
      <w:r>
        <w:rPr>
          <w:rFonts w:ascii="Times New Roman" w:hAnsi="Times New Roman" w:eastAsia="宋体"/>
          <w:sz w:val="24"/>
        </w:rPr>
        <w:t>6. pager_activity：营销活动中心数据库（优惠券、活动）</w:t>
      </w:r>
    </w:p>
    <w:p w14:paraId="4AFB4E16">
      <w:pPr>
        <w:spacing w:before="0" w:after="0" w:line="420" w:lineRule="exact"/>
        <w:ind w:firstLine="567"/>
        <w:jc w:val="both"/>
      </w:pPr>
      <w:r>
        <w:rPr>
          <w:rFonts w:ascii="Times New Roman" w:hAnsi="Times New Roman" w:eastAsia="宋体"/>
          <w:sz w:val="24"/>
        </w:rPr>
        <w:t>7. pager_risk：风控中心数据库（风控规则、黑白名单）</w:t>
      </w:r>
    </w:p>
    <w:p w14:paraId="1821C87A">
      <w:pPr>
        <w:spacing w:before="0" w:after="0" w:line="420" w:lineRule="exact"/>
        <w:ind w:firstLine="567"/>
        <w:jc w:val="both"/>
      </w:pPr>
      <w:r>
        <w:rPr>
          <w:rFonts w:ascii="Times New Roman" w:hAnsi="Times New Roman" w:eastAsia="宋体"/>
          <w:sz w:val="24"/>
        </w:rPr>
        <w:t>8. pager_shop：数据中心数据库（用户信息、系统配置）</w:t>
      </w:r>
    </w:p>
    <w:p w14:paraId="1E504F99">
      <w:pPr>
        <w:spacing w:before="0" w:after="0" w:line="420" w:lineRule="exact"/>
        <w:ind w:firstLine="567"/>
        <w:jc w:val="both"/>
      </w:pPr>
      <w:r>
        <w:rPr>
          <w:rFonts w:ascii="Times New Roman" w:hAnsi="Times New Roman" w:eastAsia="宋体"/>
          <w:sz w:val="24"/>
        </w:rPr>
        <w:t>分库策略：</w:t>
      </w:r>
    </w:p>
    <w:p w14:paraId="5BD69C94">
      <w:pPr>
        <w:spacing w:before="0" w:after="0" w:line="420" w:lineRule="exact"/>
        <w:ind w:firstLine="567"/>
        <w:jc w:val="both"/>
      </w:pPr>
      <w:r>
        <w:rPr>
          <w:rFonts w:ascii="Times New Roman" w:hAnsi="Times New Roman" w:eastAsia="宋体"/>
          <w:sz w:val="24"/>
        </w:rPr>
        <w:t>- 按业务领域垂直分库，每个微服务使用独立数据库</w:t>
      </w:r>
    </w:p>
    <w:p w14:paraId="7ACFA2F7">
      <w:pPr>
        <w:spacing w:before="0" w:after="0" w:line="420" w:lineRule="exact"/>
        <w:ind w:firstLine="567"/>
        <w:jc w:val="both"/>
      </w:pPr>
      <w:r>
        <w:rPr>
          <w:rFonts w:ascii="Times New Roman" w:hAnsi="Times New Roman" w:eastAsia="宋体"/>
          <w:sz w:val="24"/>
        </w:rPr>
        <w:t>- 订单表支持分库分表，按用户ID进行水平分片</w:t>
      </w:r>
    </w:p>
    <w:p w14:paraId="67F48C8E">
      <w:pPr>
        <w:spacing w:before="0" w:after="0" w:line="420" w:lineRule="exact"/>
        <w:ind w:firstLine="567"/>
        <w:jc w:val="both"/>
      </w:pPr>
      <w:r>
        <w:rPr>
          <w:rFonts w:ascii="Times New Roman" w:hAnsi="Times New Roman" w:eastAsia="宋体"/>
          <w:sz w:val="24"/>
        </w:rPr>
        <w:t>- 商品表采用读写分离，支持高并发查询</w:t>
      </w:r>
    </w:p>
    <w:p w14:paraId="2CF45F36">
      <w:pPr>
        <w:spacing w:before="0" w:after="0" w:line="420" w:lineRule="exact"/>
        <w:ind w:firstLine="567"/>
        <w:jc w:val="both"/>
      </w:pPr>
      <w:r>
        <w:rPr>
          <w:rFonts w:ascii="Times New Roman" w:hAnsi="Times New Roman" w:eastAsia="宋体"/>
          <w:sz w:val="24"/>
        </w:rPr>
        <w:t>分表规则（以订单服务为例）：</w:t>
      </w:r>
    </w:p>
    <w:p w14:paraId="262635F3">
      <w:pPr>
        <w:spacing w:before="0" w:after="0" w:line="420" w:lineRule="exact"/>
        <w:ind w:firstLine="567"/>
        <w:jc w:val="both"/>
      </w:pPr>
      <w:r>
        <w:rPr>
          <w:rFonts w:ascii="Times New Roman" w:hAnsi="Times New Roman" w:eastAsia="宋体"/>
          <w:sz w:val="24"/>
        </w:rPr>
        <w:t>```yaml</w:t>
      </w:r>
    </w:p>
    <w:p w14:paraId="07E00214">
      <w:r>
        <w:br w:type="page"/>
      </w:r>
    </w:p>
    <w:p w14:paraId="35606A82">
      <w:pPr>
        <w:spacing w:before="480" w:after="360" w:line="420" w:lineRule="exact"/>
        <w:jc w:val="left"/>
      </w:pPr>
      <w:r>
        <w:rPr>
          <w:rFonts w:ascii="黑体" w:hAnsi="黑体" w:eastAsia="黑体"/>
          <w:b/>
          <w:sz w:val="32"/>
        </w:rPr>
        <w:t>第三章 ShardingSphere 配置示例</w:t>
      </w:r>
    </w:p>
    <w:p w14:paraId="2860D0A1">
      <w:pPr>
        <w:spacing w:before="0" w:after="0" w:line="420" w:lineRule="exact"/>
        <w:ind w:firstLine="567"/>
        <w:jc w:val="both"/>
      </w:pPr>
      <w:r>
        <w:rPr>
          <w:rFonts w:ascii="Times New Roman" w:hAnsi="Times New Roman" w:eastAsia="宋体"/>
          <w:sz w:val="24"/>
        </w:rPr>
        <w:t>spring:</w:t>
      </w:r>
    </w:p>
    <w:p w14:paraId="274F4C55">
      <w:pPr>
        <w:spacing w:before="0" w:after="0" w:line="420" w:lineRule="exact"/>
        <w:ind w:firstLine="567"/>
        <w:jc w:val="both"/>
      </w:pPr>
      <w:r>
        <w:rPr>
          <w:rFonts w:ascii="Times New Roman" w:hAnsi="Times New Roman" w:eastAsia="宋体"/>
          <w:sz w:val="24"/>
        </w:rPr>
        <w:t>shardingsphere:</w:t>
      </w:r>
    </w:p>
    <w:p w14:paraId="538025FA">
      <w:pPr>
        <w:spacing w:before="0" w:after="0" w:line="420" w:lineRule="exact"/>
        <w:ind w:firstLine="567"/>
        <w:jc w:val="both"/>
      </w:pPr>
      <w:r>
        <w:rPr>
          <w:rFonts w:ascii="Times New Roman" w:hAnsi="Times New Roman" w:eastAsia="宋体"/>
          <w:sz w:val="24"/>
        </w:rPr>
        <w:t>rules:</w:t>
      </w:r>
    </w:p>
    <w:p w14:paraId="2AE7DFAC">
      <w:pPr>
        <w:spacing w:before="0" w:after="0" w:line="420" w:lineRule="exact"/>
        <w:ind w:firstLine="567"/>
        <w:jc w:val="both"/>
      </w:pPr>
      <w:r>
        <w:rPr>
          <w:rFonts w:ascii="Times New Roman" w:hAnsi="Times New Roman" w:eastAsia="宋体"/>
          <w:sz w:val="24"/>
        </w:rPr>
        <w:t>sharding:</w:t>
      </w:r>
    </w:p>
    <w:p w14:paraId="51A39838">
      <w:pPr>
        <w:spacing w:before="0" w:after="0" w:line="420" w:lineRule="exact"/>
        <w:ind w:firstLine="567"/>
        <w:jc w:val="both"/>
      </w:pPr>
      <w:r>
        <w:rPr>
          <w:rFonts w:ascii="Times New Roman" w:hAnsi="Times New Roman" w:eastAsia="宋体"/>
          <w:sz w:val="24"/>
        </w:rPr>
        <w:t>tables:</w:t>
      </w:r>
    </w:p>
    <w:p w14:paraId="61B8D66C">
      <w:pPr>
        <w:spacing w:before="0" w:after="0" w:line="420" w:lineRule="exact"/>
        <w:ind w:firstLine="567"/>
        <w:jc w:val="both"/>
      </w:pPr>
      <w:r>
        <w:rPr>
          <w:rFonts w:ascii="Times New Roman" w:hAnsi="Times New Roman" w:eastAsia="宋体"/>
          <w:sz w:val="24"/>
        </w:rPr>
        <w:t>order_info:</w:t>
      </w:r>
    </w:p>
    <w:p w14:paraId="4489AFE5">
      <w:pPr>
        <w:spacing w:before="0" w:after="0" w:line="420" w:lineRule="exact"/>
        <w:ind w:firstLine="567"/>
        <w:jc w:val="both"/>
      </w:pPr>
      <w:r>
        <w:rPr>
          <w:rFonts w:ascii="Times New Roman" w:hAnsi="Times New Roman" w:eastAsia="宋体"/>
          <w:sz w:val="24"/>
        </w:rPr>
        <w:t>actual-data-nodes: order-db.order_info_$-&gt;{0..3}</w:t>
      </w:r>
    </w:p>
    <w:p w14:paraId="15864C5F">
      <w:pPr>
        <w:spacing w:before="0" w:after="0" w:line="420" w:lineRule="exact"/>
        <w:ind w:firstLine="567"/>
        <w:jc w:val="both"/>
      </w:pPr>
      <w:r>
        <w:rPr>
          <w:rFonts w:ascii="Times New Roman" w:hAnsi="Times New Roman" w:eastAsia="宋体"/>
          <w:sz w:val="24"/>
        </w:rPr>
        <w:t>table-strategy:</w:t>
      </w:r>
    </w:p>
    <w:p w14:paraId="5AA64C9C">
      <w:pPr>
        <w:spacing w:before="0" w:after="0" w:line="420" w:lineRule="exact"/>
        <w:ind w:firstLine="567"/>
        <w:jc w:val="both"/>
      </w:pPr>
      <w:r>
        <w:rPr>
          <w:rFonts w:ascii="Times New Roman" w:hAnsi="Times New Roman" w:eastAsia="宋体"/>
          <w:sz w:val="24"/>
        </w:rPr>
        <w:t>standard:</w:t>
      </w:r>
    </w:p>
    <w:p w14:paraId="70AE2CC0">
      <w:pPr>
        <w:spacing w:before="0" w:after="0" w:line="420" w:lineRule="exact"/>
        <w:ind w:firstLine="567"/>
        <w:jc w:val="both"/>
      </w:pPr>
      <w:r>
        <w:rPr>
          <w:rFonts w:ascii="Times New Roman" w:hAnsi="Times New Roman" w:eastAsia="宋体"/>
          <w:sz w:val="24"/>
        </w:rPr>
        <w:t>sharding-column: user_id</w:t>
      </w:r>
    </w:p>
    <w:p w14:paraId="649C0424">
      <w:pPr>
        <w:spacing w:before="0" w:after="0" w:line="420" w:lineRule="exact"/>
        <w:ind w:firstLine="567"/>
        <w:jc w:val="both"/>
      </w:pPr>
      <w:r>
        <w:rPr>
          <w:rFonts w:ascii="Times New Roman" w:hAnsi="Times New Roman" w:eastAsia="宋体"/>
          <w:sz w:val="24"/>
        </w:rPr>
        <w:t>sharding-algorithm-name: order-table-inline</w:t>
      </w:r>
    </w:p>
    <w:p w14:paraId="2D617B7A">
      <w:pPr>
        <w:spacing w:before="0" w:after="0" w:line="420" w:lineRule="exact"/>
        <w:ind w:firstLine="567"/>
        <w:jc w:val="both"/>
      </w:pPr>
      <w:r>
        <w:rPr>
          <w:rFonts w:ascii="Times New Roman" w:hAnsi="Times New Roman" w:eastAsia="宋体"/>
          <w:sz w:val="24"/>
        </w:rPr>
        <w:t>```</w:t>
      </w:r>
    </w:p>
    <w:p w14:paraId="72C3E582">
      <w:pPr>
        <w:spacing w:before="0" w:after="0" w:line="420" w:lineRule="exact"/>
        <w:ind w:firstLine="567"/>
        <w:jc w:val="both"/>
      </w:pPr>
      <w:r>
        <w:rPr>
          <w:rFonts w:ascii="Times New Roman" w:hAnsi="Times New Roman" w:eastAsia="宋体"/>
          <w:b/>
          <w:sz w:val="24"/>
        </w:rPr>
        <w:t>读写分离设计</w:t>
      </w:r>
    </w:p>
    <w:p w14:paraId="54A82AAF">
      <w:pPr>
        <w:spacing w:before="0" w:after="0" w:line="420" w:lineRule="exact"/>
        <w:ind w:firstLine="567"/>
        <w:jc w:val="both"/>
      </w:pPr>
      <w:r>
        <w:rPr>
          <w:rFonts w:ascii="Times New Roman" w:hAnsi="Times New Roman" w:eastAsia="宋体"/>
          <w:sz w:val="24"/>
        </w:rPr>
        <w:t>```yaml</w:t>
      </w:r>
    </w:p>
    <w:p w14:paraId="73336CCD">
      <w:r>
        <w:br w:type="page"/>
      </w:r>
    </w:p>
    <w:p w14:paraId="1B580412">
      <w:pPr>
        <w:spacing w:before="480" w:after="360" w:line="420" w:lineRule="exact"/>
        <w:jc w:val="left"/>
      </w:pPr>
      <w:r>
        <w:rPr>
          <w:rFonts w:ascii="黑体" w:hAnsi="黑体" w:eastAsia="黑体"/>
          <w:b/>
          <w:sz w:val="32"/>
        </w:rPr>
        <w:t>第四章 ShardingSphere 配置</w:t>
      </w:r>
    </w:p>
    <w:p w14:paraId="6B2B5601">
      <w:pPr>
        <w:spacing w:before="0" w:after="0" w:line="420" w:lineRule="exact"/>
        <w:ind w:firstLine="567"/>
        <w:jc w:val="both"/>
      </w:pPr>
      <w:r>
        <w:rPr>
          <w:rFonts w:ascii="Times New Roman" w:hAnsi="Times New Roman" w:eastAsia="宋体"/>
          <w:sz w:val="24"/>
        </w:rPr>
        <w:t>spring:</w:t>
      </w:r>
    </w:p>
    <w:p w14:paraId="0D3AD671">
      <w:pPr>
        <w:spacing w:before="0" w:after="0" w:line="420" w:lineRule="exact"/>
        <w:ind w:firstLine="567"/>
        <w:jc w:val="both"/>
      </w:pPr>
      <w:r>
        <w:rPr>
          <w:rFonts w:ascii="Times New Roman" w:hAnsi="Times New Roman" w:eastAsia="宋体"/>
          <w:sz w:val="24"/>
        </w:rPr>
        <w:t>shardingsphere:</w:t>
      </w:r>
    </w:p>
    <w:p w14:paraId="6648341E">
      <w:pPr>
        <w:spacing w:before="0" w:after="0" w:line="420" w:lineRule="exact"/>
        <w:ind w:firstLine="567"/>
        <w:jc w:val="both"/>
      </w:pPr>
      <w:r>
        <w:rPr>
          <w:rFonts w:ascii="Times New Roman" w:hAnsi="Times New Roman" w:eastAsia="宋体"/>
          <w:sz w:val="24"/>
        </w:rPr>
        <w:t>datasource:</w:t>
      </w:r>
    </w:p>
    <w:p w14:paraId="63243278">
      <w:pPr>
        <w:spacing w:before="0" w:after="0" w:line="420" w:lineRule="exact"/>
        <w:ind w:firstLine="567"/>
        <w:jc w:val="both"/>
      </w:pPr>
      <w:r>
        <w:rPr>
          <w:rFonts w:ascii="Times New Roman" w:hAnsi="Times New Roman" w:eastAsia="宋体"/>
          <w:sz w:val="24"/>
        </w:rPr>
        <w:t>names: master-ds,slave-ds-0,slave-ds-1</w:t>
      </w:r>
    </w:p>
    <w:p w14:paraId="196DB5A0">
      <w:pPr>
        <w:spacing w:before="0" w:after="0" w:line="420" w:lineRule="exact"/>
        <w:ind w:firstLine="567"/>
        <w:jc w:val="both"/>
      </w:pPr>
      <w:r>
        <w:rPr>
          <w:rFonts w:ascii="Times New Roman" w:hAnsi="Times New Roman" w:eastAsia="宋体"/>
          <w:sz w:val="24"/>
        </w:rPr>
        <w:t>master-ds:</w:t>
      </w:r>
    </w:p>
    <w:p w14:paraId="3799CA39">
      <w:pPr>
        <w:spacing w:before="0" w:after="0" w:line="420" w:lineRule="exact"/>
        <w:ind w:firstLine="567"/>
        <w:jc w:val="both"/>
      </w:pPr>
      <w:r>
        <w:rPr>
          <w:rFonts w:ascii="Times New Roman" w:hAnsi="Times New Roman" w:eastAsia="宋体"/>
          <w:sz w:val="24"/>
        </w:rPr>
        <w:t>type: com.alibaba.druid.pool.DruidDataSource</w:t>
      </w:r>
    </w:p>
    <w:p w14:paraId="2055EF58">
      <w:pPr>
        <w:spacing w:before="0" w:after="0" w:line="420" w:lineRule="exact"/>
        <w:ind w:firstLine="567"/>
        <w:jc w:val="both"/>
      </w:pPr>
      <w:r>
        <w:rPr>
          <w:rFonts w:ascii="Times New Roman" w:hAnsi="Times New Roman" w:eastAsia="宋体"/>
          <w:sz w:val="24"/>
        </w:rPr>
        <w:t>url: jdbc:mysql://localhost:3306/shop_order?useUnicode=true&amp;characterEncoding=utf8</w:t>
      </w:r>
    </w:p>
    <w:p w14:paraId="71C83E79">
      <w:pPr>
        <w:spacing w:before="0" w:after="0" w:line="420" w:lineRule="exact"/>
        <w:ind w:firstLine="567"/>
        <w:jc w:val="both"/>
      </w:pPr>
      <w:r>
        <w:rPr>
          <w:rFonts w:ascii="Times New Roman" w:hAnsi="Times New Roman" w:eastAsia="宋体"/>
          <w:sz w:val="24"/>
        </w:rPr>
        <w:t>username: root</w:t>
      </w:r>
    </w:p>
    <w:p w14:paraId="6A597D02">
      <w:pPr>
        <w:spacing w:before="0" w:after="0" w:line="420" w:lineRule="exact"/>
        <w:ind w:firstLine="567"/>
        <w:jc w:val="both"/>
      </w:pPr>
      <w:r>
        <w:rPr>
          <w:rFonts w:ascii="Times New Roman" w:hAnsi="Times New Roman" w:eastAsia="宋体"/>
          <w:sz w:val="24"/>
        </w:rPr>
        <w:t>password: 123456</w:t>
      </w:r>
    </w:p>
    <w:p w14:paraId="0CC95D1E">
      <w:pPr>
        <w:spacing w:before="0" w:after="0" w:line="420" w:lineRule="exact"/>
        <w:ind w:firstLine="567"/>
        <w:jc w:val="both"/>
      </w:pPr>
      <w:r>
        <w:rPr>
          <w:rFonts w:ascii="Times New Roman" w:hAnsi="Times New Roman" w:eastAsia="宋体"/>
          <w:sz w:val="24"/>
        </w:rPr>
        <w:t>slave-ds-0:</w:t>
      </w:r>
    </w:p>
    <w:p w14:paraId="4DCF3592">
      <w:pPr>
        <w:spacing w:before="0" w:after="0" w:line="420" w:lineRule="exact"/>
        <w:ind w:firstLine="567"/>
        <w:jc w:val="both"/>
      </w:pPr>
      <w:r>
        <w:rPr>
          <w:rFonts w:ascii="Times New Roman" w:hAnsi="Times New Roman" w:eastAsia="宋体"/>
          <w:sz w:val="24"/>
        </w:rPr>
        <w:t>type: com.alibaba.druid.pool.DruidDataSource</w:t>
      </w:r>
    </w:p>
    <w:p w14:paraId="07338AC1">
      <w:pPr>
        <w:spacing w:before="0" w:after="0" w:line="420" w:lineRule="exact"/>
        <w:ind w:firstLine="567"/>
        <w:jc w:val="both"/>
      </w:pPr>
      <w:r>
        <w:rPr>
          <w:rFonts w:ascii="Times New Roman" w:hAnsi="Times New Roman" w:eastAsia="宋体"/>
          <w:sz w:val="24"/>
        </w:rPr>
        <w:t>url: jdbc:mysql://localhost:3307/shop_order?useUnicode=true&amp;characterEncoding=utf8</w:t>
      </w:r>
    </w:p>
    <w:p w14:paraId="71ECCE08">
      <w:pPr>
        <w:spacing w:before="0" w:after="0" w:line="420" w:lineRule="exact"/>
        <w:ind w:firstLine="567"/>
        <w:jc w:val="both"/>
      </w:pPr>
      <w:r>
        <w:rPr>
          <w:rFonts w:ascii="Times New Roman" w:hAnsi="Times New Roman" w:eastAsia="宋体"/>
          <w:sz w:val="24"/>
        </w:rPr>
        <w:t>username: root</w:t>
      </w:r>
    </w:p>
    <w:p w14:paraId="2EC16E58">
      <w:pPr>
        <w:spacing w:before="0" w:after="0" w:line="420" w:lineRule="exact"/>
        <w:ind w:firstLine="567"/>
        <w:jc w:val="both"/>
      </w:pPr>
      <w:r>
        <w:rPr>
          <w:rFonts w:ascii="Times New Roman" w:hAnsi="Times New Roman" w:eastAsia="宋体"/>
          <w:sz w:val="24"/>
        </w:rPr>
        <w:t>password: 123456</w:t>
      </w:r>
    </w:p>
    <w:p w14:paraId="03A1276D">
      <w:pPr>
        <w:spacing w:before="0" w:after="0" w:line="420" w:lineRule="exact"/>
        <w:ind w:firstLine="567"/>
        <w:jc w:val="both"/>
      </w:pPr>
      <w:r>
        <w:rPr>
          <w:rFonts w:ascii="Times New Roman" w:hAnsi="Times New Roman" w:eastAsia="宋体"/>
          <w:sz w:val="24"/>
        </w:rPr>
        <w:t>slave-ds-1:</w:t>
      </w:r>
    </w:p>
    <w:p w14:paraId="2FEC16E0">
      <w:pPr>
        <w:spacing w:before="0" w:after="0" w:line="420" w:lineRule="exact"/>
        <w:ind w:firstLine="567"/>
        <w:jc w:val="both"/>
      </w:pPr>
      <w:r>
        <w:rPr>
          <w:rFonts w:ascii="Times New Roman" w:hAnsi="Times New Roman" w:eastAsia="宋体"/>
          <w:sz w:val="24"/>
        </w:rPr>
        <w:t>type: com.alibaba.druid.pool.DruidDataSource</w:t>
      </w:r>
    </w:p>
    <w:p w14:paraId="15C2DF15">
      <w:pPr>
        <w:spacing w:before="0" w:after="0" w:line="420" w:lineRule="exact"/>
        <w:ind w:firstLine="567"/>
        <w:jc w:val="both"/>
      </w:pPr>
      <w:r>
        <w:rPr>
          <w:rFonts w:ascii="Times New Roman" w:hAnsi="Times New Roman" w:eastAsia="宋体"/>
          <w:sz w:val="24"/>
        </w:rPr>
        <w:t>url: jdbc:mysql://localhost:3308/shop_order?useUnicode=true&amp;characterEncoding=utf8</w:t>
      </w:r>
    </w:p>
    <w:p w14:paraId="4FF192CF">
      <w:pPr>
        <w:spacing w:before="0" w:after="0" w:line="420" w:lineRule="exact"/>
        <w:ind w:firstLine="567"/>
        <w:jc w:val="both"/>
      </w:pPr>
      <w:r>
        <w:rPr>
          <w:rFonts w:ascii="Times New Roman" w:hAnsi="Times New Roman" w:eastAsia="宋体"/>
          <w:sz w:val="24"/>
        </w:rPr>
        <w:t>username: root</w:t>
      </w:r>
    </w:p>
    <w:p w14:paraId="7A8A843C">
      <w:pPr>
        <w:spacing w:before="0" w:after="0" w:line="420" w:lineRule="exact"/>
        <w:ind w:firstLine="567"/>
        <w:jc w:val="both"/>
      </w:pPr>
      <w:r>
        <w:rPr>
          <w:rFonts w:ascii="Times New Roman" w:hAnsi="Times New Roman" w:eastAsia="宋体"/>
          <w:sz w:val="24"/>
        </w:rPr>
        <w:t>password: 123456</w:t>
      </w:r>
    </w:p>
    <w:p w14:paraId="0B131B27">
      <w:pPr>
        <w:spacing w:before="0" w:after="0" w:line="420" w:lineRule="exact"/>
        <w:ind w:firstLine="567"/>
        <w:jc w:val="both"/>
      </w:pPr>
      <w:r>
        <w:rPr>
          <w:rFonts w:ascii="Times New Roman" w:hAnsi="Times New Roman" w:eastAsia="宋体"/>
          <w:sz w:val="24"/>
        </w:rPr>
        <w:t>rules:</w:t>
      </w:r>
    </w:p>
    <w:p w14:paraId="44FFA095">
      <w:pPr>
        <w:spacing w:before="0" w:after="0" w:line="420" w:lineRule="exact"/>
        <w:ind w:firstLine="567"/>
        <w:jc w:val="both"/>
      </w:pPr>
      <w:r>
        <w:rPr>
          <w:rFonts w:ascii="Times New Roman" w:hAnsi="Times New Roman" w:eastAsia="宋体"/>
          <w:sz w:val="24"/>
        </w:rPr>
        <w:t>readwrite-splitting:</w:t>
      </w:r>
    </w:p>
    <w:p w14:paraId="5B0CC722">
      <w:pPr>
        <w:spacing w:before="0" w:after="0" w:line="420" w:lineRule="exact"/>
        <w:ind w:firstLine="567"/>
        <w:jc w:val="both"/>
      </w:pPr>
      <w:r>
        <w:rPr>
          <w:rFonts w:ascii="Times New Roman" w:hAnsi="Times New Roman" w:eastAsia="宋体"/>
          <w:sz w:val="24"/>
        </w:rPr>
        <w:t>data-sources:</w:t>
      </w:r>
    </w:p>
    <w:p w14:paraId="14A5D368">
      <w:pPr>
        <w:spacing w:before="0" w:after="0" w:line="420" w:lineRule="exact"/>
        <w:ind w:firstLine="567"/>
        <w:jc w:val="both"/>
      </w:pPr>
      <w:r>
        <w:rPr>
          <w:rFonts w:ascii="Times New Roman" w:hAnsi="Times New Roman" w:eastAsia="宋体"/>
          <w:sz w:val="24"/>
        </w:rPr>
        <w:t>readwrite-ds:</w:t>
      </w:r>
    </w:p>
    <w:p w14:paraId="53953790">
      <w:pPr>
        <w:spacing w:before="0" w:after="0" w:line="420" w:lineRule="exact"/>
        <w:ind w:firstLine="567"/>
        <w:jc w:val="both"/>
      </w:pPr>
      <w:r>
        <w:rPr>
          <w:rFonts w:ascii="Times New Roman" w:hAnsi="Times New Roman" w:eastAsia="宋体"/>
          <w:sz w:val="24"/>
        </w:rPr>
        <w:t>static-strategy:</w:t>
      </w:r>
    </w:p>
    <w:p w14:paraId="404AE413">
      <w:pPr>
        <w:spacing w:before="0" w:after="0" w:line="420" w:lineRule="exact"/>
        <w:ind w:firstLine="567"/>
        <w:jc w:val="both"/>
      </w:pPr>
      <w:r>
        <w:rPr>
          <w:rFonts w:ascii="Times New Roman" w:hAnsi="Times New Roman" w:eastAsia="宋体"/>
          <w:sz w:val="24"/>
        </w:rPr>
        <w:t>write-data-source-name: master-ds</w:t>
      </w:r>
    </w:p>
    <w:p w14:paraId="24D4479B">
      <w:pPr>
        <w:spacing w:before="0" w:after="0" w:line="420" w:lineRule="exact"/>
        <w:ind w:firstLine="567"/>
        <w:jc w:val="both"/>
      </w:pPr>
      <w:r>
        <w:rPr>
          <w:rFonts w:ascii="Times New Roman" w:hAnsi="Times New Roman" w:eastAsia="宋体"/>
          <w:sz w:val="24"/>
        </w:rPr>
        <w:t>read-data-source-names: slave-ds-0,slave-ds-1</w:t>
      </w:r>
    </w:p>
    <w:p w14:paraId="333EB574">
      <w:pPr>
        <w:spacing w:before="0" w:after="0" w:line="420" w:lineRule="exact"/>
        <w:ind w:firstLine="567"/>
        <w:jc w:val="both"/>
      </w:pPr>
      <w:r>
        <w:rPr>
          <w:rFonts w:ascii="Times New Roman" w:hAnsi="Times New Roman" w:eastAsia="宋体"/>
          <w:sz w:val="24"/>
        </w:rPr>
        <w:t>load-balancer-name: round-robin</w:t>
      </w:r>
    </w:p>
    <w:p w14:paraId="4543BEFE">
      <w:pPr>
        <w:spacing w:before="0" w:after="0" w:line="420" w:lineRule="exact"/>
        <w:ind w:firstLine="567"/>
        <w:jc w:val="both"/>
      </w:pPr>
      <w:r>
        <w:rPr>
          <w:rFonts w:ascii="Times New Roman" w:hAnsi="Times New Roman" w:eastAsia="宋体"/>
          <w:sz w:val="24"/>
        </w:rPr>
        <w:t>load-balancers:</w:t>
      </w:r>
    </w:p>
    <w:p w14:paraId="0FD3F8ED">
      <w:pPr>
        <w:spacing w:before="0" w:after="0" w:line="420" w:lineRule="exact"/>
        <w:ind w:firstLine="567"/>
        <w:jc w:val="both"/>
      </w:pPr>
      <w:r>
        <w:rPr>
          <w:rFonts w:ascii="Times New Roman" w:hAnsi="Times New Roman" w:eastAsia="宋体"/>
          <w:sz w:val="24"/>
        </w:rPr>
        <w:t>round-robin:</w:t>
      </w:r>
    </w:p>
    <w:p w14:paraId="65199267">
      <w:pPr>
        <w:spacing w:before="0" w:after="0" w:line="420" w:lineRule="exact"/>
        <w:ind w:firstLine="567"/>
        <w:jc w:val="both"/>
      </w:pPr>
      <w:r>
        <w:rPr>
          <w:rFonts w:ascii="Times New Roman" w:hAnsi="Times New Roman" w:eastAsia="宋体"/>
          <w:sz w:val="24"/>
        </w:rPr>
        <w:t>type: ROUND_ROBIN</w:t>
      </w:r>
    </w:p>
    <w:p w14:paraId="4EA2E635">
      <w:pPr>
        <w:spacing w:before="0" w:after="0" w:line="420" w:lineRule="exact"/>
        <w:ind w:firstLine="567"/>
        <w:jc w:val="both"/>
      </w:pPr>
      <w:r>
        <w:rPr>
          <w:rFonts w:ascii="Times New Roman" w:hAnsi="Times New Roman" w:eastAsia="宋体"/>
          <w:sz w:val="24"/>
        </w:rPr>
        <w:t>```</w:t>
      </w:r>
    </w:p>
    <w:p w14:paraId="0D0BEC11">
      <w:pPr>
        <w:spacing w:before="120" w:after="120" w:line="420" w:lineRule="exact"/>
        <w:jc w:val="left"/>
      </w:pPr>
      <w:r>
        <w:rPr>
          <w:rFonts w:ascii="黑体" w:hAnsi="黑体" w:eastAsia="黑体"/>
          <w:b/>
          <w:sz w:val="24"/>
        </w:rPr>
        <w:t>4.3.2 缓存架构设计</w:t>
      </w:r>
    </w:p>
    <w:p w14:paraId="37BF998D">
      <w:pPr>
        <w:spacing w:before="0" w:after="0" w:line="420" w:lineRule="exact"/>
        <w:ind w:firstLine="567"/>
        <w:jc w:val="both"/>
      </w:pPr>
      <w:r>
        <w:rPr>
          <w:rFonts w:ascii="Times New Roman" w:hAnsi="Times New Roman" w:eastAsia="宋体"/>
          <w:b/>
          <w:sz w:val="24"/>
        </w:rPr>
        <w:t>多级缓存架构</w:t>
      </w:r>
    </w:p>
    <w:p w14:paraId="1B5D64B3">
      <w:pPr>
        <w:spacing w:before="0" w:after="0" w:line="420" w:lineRule="exact"/>
        <w:ind w:firstLine="567"/>
        <w:jc w:val="both"/>
      </w:pPr>
      <w:r>
        <w:rPr>
          <w:rFonts w:ascii="Times New Roman" w:hAnsi="Times New Roman" w:eastAsia="宋体"/>
          <w:sz w:val="24"/>
        </w:rPr>
        <w:t>```</w:t>
      </w:r>
    </w:p>
    <w:p w14:paraId="74249184">
      <w:pPr>
        <w:spacing w:before="0" w:after="0" w:line="420" w:lineRule="exact"/>
        <w:ind w:firstLine="567"/>
        <w:jc w:val="both"/>
      </w:pPr>
      <w:r>
        <w:rPr>
          <w:rFonts w:ascii="Times New Roman" w:hAnsi="Times New Roman" w:eastAsia="宋体"/>
          <w:sz w:val="24"/>
        </w:rPr>
        <w:t>用户请求</w:t>
      </w:r>
    </w:p>
    <w:p w14:paraId="50353E25">
      <w:pPr>
        <w:spacing w:before="0" w:after="0" w:line="420" w:lineRule="exact"/>
        <w:ind w:firstLine="567"/>
        <w:jc w:val="both"/>
      </w:pPr>
      <w:r>
        <w:rPr>
          <w:rFonts w:ascii="Times New Roman" w:hAnsi="Times New Roman" w:eastAsia="宋体"/>
          <w:sz w:val="24"/>
        </w:rPr>
        <w:t>│</w:t>
      </w:r>
    </w:p>
    <w:p w14:paraId="127775B4">
      <w:pPr>
        <w:spacing w:before="0" w:after="0" w:line="420" w:lineRule="exact"/>
        <w:ind w:firstLine="567"/>
        <w:jc w:val="both"/>
      </w:pPr>
      <w:r>
        <w:rPr>
          <w:rFonts w:ascii="Times New Roman" w:hAnsi="Times New Roman" w:eastAsia="宋体"/>
          <w:sz w:val="24"/>
        </w:rPr>
        <w:t>▼</w:t>
      </w:r>
    </w:p>
    <w:p w14:paraId="3570D2AD">
      <w:pPr>
        <w:spacing w:before="0" w:after="0" w:line="420" w:lineRule="exact"/>
        <w:ind w:firstLine="567"/>
        <w:jc w:val="both"/>
      </w:pPr>
      <w:r>
        <w:rPr>
          <w:rFonts w:ascii="Times New Roman" w:hAnsi="Times New Roman" w:eastAsia="宋体"/>
          <w:sz w:val="24"/>
        </w:rPr>
        <w:t>┌─────────────┐</w:t>
      </w:r>
    </w:p>
    <w:p w14:paraId="58D3980D">
      <w:pPr>
        <w:spacing w:before="0" w:after="0" w:line="420" w:lineRule="exact"/>
        <w:ind w:firstLine="567"/>
        <w:jc w:val="both"/>
      </w:pPr>
      <w:r>
        <w:rPr>
          <w:rFonts w:ascii="Times New Roman" w:hAnsi="Times New Roman" w:eastAsia="宋体"/>
          <w:sz w:val="24"/>
        </w:rPr>
        <w:t>│  本地缓存    │  L1 Cache (Caffeine)</w:t>
      </w:r>
    </w:p>
    <w:p w14:paraId="783AA0ED">
      <w:pPr>
        <w:spacing w:before="0" w:after="0" w:line="420" w:lineRule="exact"/>
        <w:ind w:firstLine="567"/>
        <w:jc w:val="both"/>
      </w:pPr>
      <w:r>
        <w:rPr>
          <w:rFonts w:ascii="Times New Roman" w:hAnsi="Times New Roman" w:eastAsia="宋体"/>
          <w:sz w:val="24"/>
        </w:rPr>
        <w:t>│ (Caffeine)  │  - 热点数据</w:t>
      </w:r>
    </w:p>
    <w:p w14:paraId="2FCC60E1">
      <w:pPr>
        <w:spacing w:before="0" w:after="0" w:line="420" w:lineRule="exact"/>
        <w:ind w:firstLine="567"/>
        <w:jc w:val="both"/>
      </w:pPr>
      <w:r>
        <w:rPr>
          <w:rFonts w:ascii="Times New Roman" w:hAnsi="Times New Roman" w:eastAsia="宋体"/>
          <w:sz w:val="24"/>
        </w:rPr>
        <w:t>└─────────────┘  - 1分钟过期</w:t>
      </w:r>
    </w:p>
    <w:p w14:paraId="236AD747">
      <w:pPr>
        <w:spacing w:before="0" w:after="0" w:line="420" w:lineRule="exact"/>
        <w:ind w:firstLine="567"/>
        <w:jc w:val="both"/>
      </w:pPr>
      <w:r>
        <w:rPr>
          <w:rFonts w:ascii="Times New Roman" w:hAnsi="Times New Roman" w:eastAsia="宋体"/>
          <w:sz w:val="24"/>
        </w:rPr>
        <w:t>│</w:t>
      </w:r>
    </w:p>
    <w:p w14:paraId="0C3B16DD">
      <w:pPr>
        <w:spacing w:before="0" w:after="0" w:line="420" w:lineRule="exact"/>
        <w:ind w:firstLine="567"/>
        <w:jc w:val="both"/>
      </w:pPr>
      <w:r>
        <w:rPr>
          <w:rFonts w:ascii="Times New Roman" w:hAnsi="Times New Roman" w:eastAsia="宋体"/>
          <w:sz w:val="24"/>
        </w:rPr>
        <w:t>▼</w:t>
      </w:r>
    </w:p>
    <w:p w14:paraId="497D7C57">
      <w:pPr>
        <w:spacing w:before="0" w:after="0" w:line="420" w:lineRule="exact"/>
        <w:ind w:firstLine="567"/>
        <w:jc w:val="both"/>
      </w:pPr>
      <w:r>
        <w:rPr>
          <w:rFonts w:ascii="Times New Roman" w:hAnsi="Times New Roman" w:eastAsia="宋体"/>
          <w:sz w:val="24"/>
        </w:rPr>
        <w:t>┌─────────────┐</w:t>
      </w:r>
    </w:p>
    <w:p w14:paraId="4F98F858">
      <w:pPr>
        <w:spacing w:before="0" w:after="0" w:line="420" w:lineRule="exact"/>
        <w:ind w:firstLine="567"/>
        <w:jc w:val="both"/>
      </w:pPr>
      <w:r>
        <w:rPr>
          <w:rFonts w:ascii="Times New Roman" w:hAnsi="Times New Roman" w:eastAsia="宋体"/>
          <w:sz w:val="24"/>
        </w:rPr>
        <w:t>│ Redis缓存   │  L2 Cache (Redis)</w:t>
      </w:r>
    </w:p>
    <w:p w14:paraId="007494F0">
      <w:pPr>
        <w:spacing w:before="0" w:after="0" w:line="420" w:lineRule="exact"/>
        <w:ind w:firstLine="567"/>
        <w:jc w:val="both"/>
      </w:pPr>
      <w:r>
        <w:rPr>
          <w:rFonts w:ascii="Times New Roman" w:hAnsi="Times New Roman" w:eastAsia="宋体"/>
          <w:sz w:val="24"/>
        </w:rPr>
        <w:t>│  (Redis)    │  - 分布式缓存</w:t>
      </w:r>
    </w:p>
    <w:p w14:paraId="6ACACF0B">
      <w:pPr>
        <w:spacing w:before="0" w:after="0" w:line="420" w:lineRule="exact"/>
        <w:ind w:firstLine="567"/>
        <w:jc w:val="both"/>
      </w:pPr>
      <w:r>
        <w:rPr>
          <w:rFonts w:ascii="Times New Roman" w:hAnsi="Times New Roman" w:eastAsia="宋体"/>
          <w:sz w:val="24"/>
        </w:rPr>
        <w:t>└─────────────┘  - 30分钟过期</w:t>
      </w:r>
    </w:p>
    <w:p w14:paraId="7A714AEA">
      <w:pPr>
        <w:spacing w:before="0" w:after="0" w:line="420" w:lineRule="exact"/>
        <w:ind w:firstLine="567"/>
        <w:jc w:val="both"/>
      </w:pPr>
      <w:r>
        <w:rPr>
          <w:rFonts w:ascii="Times New Roman" w:hAnsi="Times New Roman" w:eastAsia="宋体"/>
          <w:sz w:val="24"/>
        </w:rPr>
        <w:t>│</w:t>
      </w:r>
    </w:p>
    <w:p w14:paraId="66393350">
      <w:pPr>
        <w:spacing w:before="0" w:after="0" w:line="420" w:lineRule="exact"/>
        <w:ind w:firstLine="567"/>
        <w:jc w:val="both"/>
      </w:pPr>
      <w:r>
        <w:rPr>
          <w:rFonts w:ascii="Times New Roman" w:hAnsi="Times New Roman" w:eastAsia="宋体"/>
          <w:sz w:val="24"/>
        </w:rPr>
        <w:t>▼</w:t>
      </w:r>
    </w:p>
    <w:p w14:paraId="53FF2CDB">
      <w:pPr>
        <w:spacing w:before="0" w:after="0" w:line="420" w:lineRule="exact"/>
        <w:ind w:firstLine="567"/>
        <w:jc w:val="both"/>
      </w:pPr>
      <w:r>
        <w:rPr>
          <w:rFonts w:ascii="Times New Roman" w:hAnsi="Times New Roman" w:eastAsia="宋体"/>
          <w:sz w:val="24"/>
        </w:rPr>
        <w:t>┌─────────────┐</w:t>
      </w:r>
    </w:p>
    <w:p w14:paraId="73FE8269">
      <w:pPr>
        <w:spacing w:before="0" w:after="0" w:line="420" w:lineRule="exact"/>
        <w:ind w:firstLine="567"/>
        <w:jc w:val="both"/>
      </w:pPr>
      <w:r>
        <w:rPr>
          <w:rFonts w:ascii="Times New Roman" w:hAnsi="Times New Roman" w:eastAsia="宋体"/>
          <w:sz w:val="24"/>
        </w:rPr>
        <w:t>│   数据库     │  Database</w:t>
      </w:r>
    </w:p>
    <w:p w14:paraId="60198ED5">
      <w:pPr>
        <w:spacing w:before="0" w:after="0" w:line="420" w:lineRule="exact"/>
        <w:ind w:firstLine="567"/>
        <w:jc w:val="both"/>
      </w:pPr>
      <w:r>
        <w:rPr>
          <w:rFonts w:ascii="Times New Roman" w:hAnsi="Times New Roman" w:eastAsia="宋体"/>
          <w:sz w:val="24"/>
        </w:rPr>
        <w:t>│  (MySQL)    │  - 持久化存储</w:t>
      </w:r>
    </w:p>
    <w:p w14:paraId="750909ED">
      <w:pPr>
        <w:spacing w:before="0" w:after="0" w:line="420" w:lineRule="exact"/>
        <w:ind w:firstLine="567"/>
        <w:jc w:val="both"/>
      </w:pPr>
      <w:r>
        <w:rPr>
          <w:rFonts w:ascii="Times New Roman" w:hAnsi="Times New Roman" w:eastAsia="宋体"/>
          <w:sz w:val="24"/>
        </w:rPr>
        <w:t>└─────────────┘</w:t>
      </w:r>
    </w:p>
    <w:p w14:paraId="5382754E">
      <w:pPr>
        <w:spacing w:before="0" w:after="0" w:line="420" w:lineRule="exact"/>
        <w:ind w:firstLine="567"/>
        <w:jc w:val="both"/>
      </w:pPr>
      <w:r>
        <w:rPr>
          <w:rFonts w:ascii="Times New Roman" w:hAnsi="Times New Roman" w:eastAsia="宋体"/>
          <w:sz w:val="24"/>
        </w:rPr>
        <w:t>```</w:t>
      </w:r>
    </w:p>
    <w:p w14:paraId="7F366F8D">
      <w:pPr>
        <w:spacing w:before="120" w:after="120" w:line="420" w:lineRule="exact"/>
        <w:jc w:val="left"/>
      </w:pPr>
      <w:r>
        <w:rPr>
          <w:rFonts w:ascii="黑体" w:hAnsi="黑体" w:eastAsia="黑体"/>
          <w:b/>
          <w:sz w:val="24"/>
        </w:rPr>
        <w:t>4.3.7 安全架构设计</w:t>
      </w:r>
    </w:p>
    <w:p w14:paraId="2FCA9378">
      <w:pPr>
        <w:spacing w:before="0" w:after="0" w:line="420" w:lineRule="exact"/>
        <w:ind w:firstLine="567"/>
        <w:jc w:val="both"/>
      </w:pPr>
      <w:r>
        <w:rPr>
          <w:rFonts w:ascii="Times New Roman" w:hAnsi="Times New Roman" w:eastAsia="宋体"/>
          <w:sz w:val="24"/>
        </w:rPr>
        <w:t>OAuth2.0认证框架：</w:t>
      </w:r>
    </w:p>
    <w:p w14:paraId="5CA4D5A2">
      <w:pPr>
        <w:spacing w:before="0" w:after="0" w:line="420" w:lineRule="exact"/>
        <w:ind w:firstLine="567"/>
        <w:jc w:val="both"/>
      </w:pPr>
      <w:r>
        <w:rPr>
          <w:rFonts w:ascii="Times New Roman" w:hAnsi="Times New Roman" w:eastAsia="宋体"/>
          <w:sz w:val="24"/>
        </w:rPr>
        <w:t>采用OAuth2.0协议实现统一认证，支持多种认证方式。认证服务器负责用户身份验证和令牌生成，各微服务作为资源服务器验证令牌有效性。</w:t>
      </w:r>
    </w:p>
    <w:p w14:paraId="75DFF075">
      <w:pPr>
        <w:spacing w:before="0" w:after="0" w:line="420" w:lineRule="exact"/>
        <w:ind w:firstLine="567"/>
        <w:jc w:val="both"/>
      </w:pPr>
      <w:r>
        <w:rPr>
          <w:rFonts w:ascii="Times New Roman" w:hAnsi="Times New Roman" w:eastAsia="宋体"/>
          <w:sz w:val="24"/>
        </w:rPr>
        <w:t>权限控制模型：</w:t>
      </w:r>
    </w:p>
    <w:p w14:paraId="02167A93">
      <w:pPr>
        <w:spacing w:before="0" w:after="0" w:line="420" w:lineRule="exact"/>
        <w:ind w:firstLine="567"/>
        <w:jc w:val="both"/>
      </w:pPr>
      <w:r>
        <w:rPr>
          <w:rFonts w:ascii="Times New Roman" w:hAnsi="Times New Roman" w:eastAsia="宋体"/>
          <w:sz w:val="24"/>
        </w:rPr>
        <w:t>基于RBAC（基于角色的访问控制）模型实现细粒度权限管理。用户通过角色关联权限，权限与具体的API接口绑定，实现接口级权限控制。</w:t>
      </w:r>
    </w:p>
    <w:p w14:paraId="750036E1">
      <w:pPr>
        <w:spacing w:before="120" w:after="120" w:line="420" w:lineRule="exact"/>
        <w:jc w:val="left"/>
      </w:pPr>
      <w:r>
        <w:rPr>
          <w:rFonts w:ascii="黑体" w:hAnsi="黑体" w:eastAsia="黑体"/>
          <w:b/>
          <w:sz w:val="24"/>
        </w:rPr>
        <w:t>4.3.8 服务监控设计</w:t>
      </w:r>
    </w:p>
    <w:p w14:paraId="0E37C42C">
      <w:pPr>
        <w:spacing w:before="0" w:after="0" w:line="420" w:lineRule="exact"/>
        <w:ind w:firstLine="567"/>
        <w:jc w:val="both"/>
      </w:pPr>
      <w:r>
        <w:rPr>
          <w:rFonts w:ascii="Times New Roman" w:hAnsi="Times New Roman" w:eastAsia="宋体"/>
          <w:sz w:val="24"/>
        </w:rPr>
        <w:t>分布式链路追踪：</w:t>
      </w:r>
    </w:p>
    <w:p w14:paraId="07B76E30">
      <w:pPr>
        <w:spacing w:before="0" w:after="0" w:line="420" w:lineRule="exact"/>
        <w:ind w:firstLine="567"/>
        <w:jc w:val="both"/>
      </w:pPr>
      <w:r>
        <w:rPr>
          <w:rFonts w:ascii="Times New Roman" w:hAnsi="Times New Roman" w:eastAsia="宋体"/>
          <w:sz w:val="24"/>
        </w:rPr>
        <w:t>采用 Spring Cloud Sleuth 实现分布式请求链路追踪，每个请求分配唯一的追踪ID，记录请求在各个服务中的执行路径和耗时。</w:t>
      </w:r>
    </w:p>
    <w:p w14:paraId="11629B3C">
      <w:pPr>
        <w:spacing w:before="0" w:after="0" w:line="420" w:lineRule="exact"/>
        <w:ind w:firstLine="567"/>
        <w:jc w:val="both"/>
      </w:pPr>
      <w:r>
        <w:rPr>
          <w:rFonts w:ascii="Times New Roman" w:hAnsi="Times New Roman" w:eastAsia="宋体"/>
          <w:sz w:val="24"/>
        </w:rPr>
        <w:t>服务健康监控：</w:t>
      </w:r>
    </w:p>
    <w:p w14:paraId="0444B638">
      <w:pPr>
        <w:spacing w:before="0" w:after="0" w:line="420" w:lineRule="exact"/>
        <w:ind w:firstLine="567"/>
        <w:jc w:val="both"/>
      </w:pPr>
      <w:r>
        <w:rPr>
          <w:rFonts w:ascii="Times New Roman" w:hAnsi="Times New Roman" w:eastAsia="宋体"/>
          <w:sz w:val="24"/>
        </w:rPr>
        <w:t>通过 Spring Boot Actuator 暴露服务健康状态、指标信息等监控端点。结合监控系统实现服务状态的实时监控和告警。</w:t>
      </w:r>
    </w:p>
    <w:p w14:paraId="2D1C6860">
      <w:pPr>
        <w:spacing w:before="120" w:after="120" w:line="420" w:lineRule="exact"/>
        <w:jc w:val="left"/>
      </w:pPr>
      <w:r>
        <w:rPr>
          <w:rFonts w:ascii="黑体" w:hAnsi="黑体" w:eastAsia="黑体"/>
          <w:b/>
          <w:sz w:val="24"/>
        </w:rPr>
        <w:t>4.3.9 分布式任务调度设计</w:t>
      </w:r>
    </w:p>
    <w:p w14:paraId="3556A6E8">
      <w:pPr>
        <w:spacing w:before="0" w:after="0" w:line="420" w:lineRule="exact"/>
        <w:ind w:firstLine="567"/>
        <w:jc w:val="both"/>
      </w:pPr>
      <w:r>
        <w:rPr>
          <w:rFonts w:ascii="Times New Roman" w:hAnsi="Times New Roman" w:eastAsia="宋体"/>
          <w:sz w:val="24"/>
        </w:rPr>
        <w:t>定时任务管理：</w:t>
      </w:r>
    </w:p>
    <w:p w14:paraId="00D3A1CB">
      <w:pPr>
        <w:spacing w:before="0" w:after="0" w:line="420" w:lineRule="exact"/>
        <w:ind w:firstLine="567"/>
        <w:jc w:val="both"/>
      </w:pPr>
      <w:r>
        <w:rPr>
          <w:rFonts w:ascii="Times New Roman" w:hAnsi="Times New Roman" w:eastAsia="宋体"/>
          <w:sz w:val="24"/>
        </w:rPr>
        <w:t>采用分布式任务调度框架实现定时任务的统一管理。支持Cron表达式配置、任务执行状态监控、失败重试等功能。</w:t>
      </w:r>
    </w:p>
    <w:p w14:paraId="40ADD94E">
      <w:pPr>
        <w:spacing w:before="0" w:after="0" w:line="420" w:lineRule="exact"/>
        <w:ind w:firstLine="567"/>
        <w:jc w:val="both"/>
      </w:pPr>
      <w:r>
        <w:rPr>
          <w:rFonts w:ascii="Times New Roman" w:hAnsi="Times New Roman" w:eastAsia="宋体"/>
          <w:sz w:val="24"/>
        </w:rPr>
        <w:t>任务分片执行：</w:t>
      </w:r>
    </w:p>
    <w:p w14:paraId="7D5B7DDE">
      <w:pPr>
        <w:spacing w:before="0" w:after="0" w:line="420" w:lineRule="exact"/>
        <w:ind w:firstLine="567"/>
        <w:jc w:val="both"/>
      </w:pPr>
      <w:r>
        <w:rPr>
          <w:rFonts w:ascii="Times New Roman" w:hAnsi="Times New Roman" w:eastAsia="宋体"/>
          <w:sz w:val="24"/>
        </w:rPr>
        <w:t>对于大数据量处理任务，支持任务分片并行执行，提高任务执行效率。</w:t>
      </w:r>
    </w:p>
    <w:p w14:paraId="2C005F69">
      <w:pPr>
        <w:spacing w:before="120" w:after="120" w:line="420" w:lineRule="exact"/>
        <w:jc w:val="left"/>
      </w:pPr>
      <w:r>
        <w:rPr>
          <w:rFonts w:ascii="黑体" w:hAnsi="黑体" w:eastAsia="黑体"/>
          <w:b/>
          <w:sz w:val="24"/>
        </w:rPr>
        <w:t>4.4 系统高并发保障设计</w:t>
      </w:r>
    </w:p>
    <w:p w14:paraId="67135B68">
      <w:pPr>
        <w:spacing w:before="120" w:after="120" w:line="420" w:lineRule="exact"/>
        <w:jc w:val="left"/>
      </w:pPr>
      <w:r>
        <w:rPr>
          <w:rFonts w:ascii="黑体" w:hAnsi="黑体" w:eastAsia="黑体"/>
          <w:b/>
          <w:sz w:val="24"/>
        </w:rPr>
        <w:t>4.4.1 高并发场景分析与解决方案设计</w:t>
      </w:r>
    </w:p>
    <w:p w14:paraId="74CE3E45">
      <w:pPr>
        <w:spacing w:before="0" w:after="0" w:line="420" w:lineRule="exact"/>
        <w:ind w:firstLine="567"/>
        <w:jc w:val="both"/>
      </w:pPr>
      <w:r>
        <w:rPr>
          <w:rFonts w:ascii="Times New Roman" w:hAnsi="Times New Roman" w:eastAsia="宋体"/>
          <w:sz w:val="24"/>
        </w:rPr>
        <w:t>并发场景分析：</w:t>
      </w:r>
    </w:p>
    <w:p w14:paraId="59C3675B">
      <w:pPr>
        <w:spacing w:before="0" w:after="0" w:line="420" w:lineRule="exact"/>
        <w:ind w:firstLine="567"/>
        <w:jc w:val="both"/>
      </w:pPr>
      <w:r>
        <w:rPr>
          <w:rFonts w:ascii="Times New Roman" w:hAnsi="Times New Roman" w:eastAsia="宋体"/>
          <w:sz w:val="24"/>
        </w:rPr>
        <w:t>电商系统在促销活动期间面临高并发挑战，主要体现在商品浏览、下单支付、库存扣减等环节。系统需要在保证数据一致性的前提下，提供高并发处理能力。</w:t>
      </w:r>
    </w:p>
    <w:p w14:paraId="378B4CC9">
      <w:pPr>
        <w:spacing w:before="0" w:after="0" w:line="420" w:lineRule="exact"/>
        <w:ind w:firstLine="567"/>
        <w:jc w:val="both"/>
      </w:pPr>
      <w:r>
        <w:rPr>
          <w:rFonts w:ascii="Times New Roman" w:hAnsi="Times New Roman" w:eastAsia="宋体"/>
          <w:sz w:val="24"/>
        </w:rPr>
        <w:t>解决方案设计：</w:t>
      </w:r>
    </w:p>
    <w:p w14:paraId="72EF88D1">
      <w:pPr>
        <w:spacing w:before="0" w:after="0" w:line="420" w:lineRule="exact"/>
        <w:ind w:firstLine="567"/>
        <w:jc w:val="both"/>
      </w:pPr>
      <w:r>
        <w:rPr>
          <w:rFonts w:ascii="Times New Roman" w:hAnsi="Times New Roman" w:eastAsia="宋体"/>
          <w:sz w:val="24"/>
        </w:rPr>
        <w:t>- 读写分离：将读操作分散到从库，减轻主库压力</w:t>
      </w:r>
    </w:p>
    <w:p w14:paraId="165CCBBF">
      <w:pPr>
        <w:spacing w:before="0" w:after="0" w:line="420" w:lineRule="exact"/>
        <w:ind w:firstLine="567"/>
        <w:jc w:val="both"/>
      </w:pPr>
      <w:r>
        <w:rPr>
          <w:rFonts w:ascii="Times New Roman" w:hAnsi="Times New Roman" w:eastAsia="宋体"/>
          <w:sz w:val="24"/>
        </w:rPr>
        <w:t>- 缓存策略：多级缓存架构，提升数据访问速度</w:t>
      </w:r>
    </w:p>
    <w:p w14:paraId="0494A4C6">
      <w:pPr>
        <w:spacing w:before="0" w:after="0" w:line="420" w:lineRule="exact"/>
        <w:ind w:firstLine="567"/>
        <w:jc w:val="both"/>
      </w:pPr>
      <w:r>
        <w:rPr>
          <w:rFonts w:ascii="Times New Roman" w:hAnsi="Times New Roman" w:eastAsia="宋体"/>
          <w:sz w:val="24"/>
        </w:rPr>
        <w:t>- 异步处理：非关键业务异步化，提升响应速度</w:t>
      </w:r>
    </w:p>
    <w:p w14:paraId="12253E68">
      <w:pPr>
        <w:spacing w:before="0" w:after="0" w:line="420" w:lineRule="exact"/>
        <w:ind w:firstLine="567"/>
        <w:jc w:val="both"/>
      </w:pPr>
      <w:r>
        <w:rPr>
          <w:rFonts w:ascii="Times New Roman" w:hAnsi="Times New Roman" w:eastAsia="宋体"/>
          <w:sz w:val="24"/>
        </w:rPr>
        <w:t>- 限流降级：在系统负载过高时触发限流和降级机制</w:t>
      </w:r>
    </w:p>
    <w:p w14:paraId="1DA31A62">
      <w:pPr>
        <w:spacing w:before="120" w:after="120" w:line="420" w:lineRule="exact"/>
        <w:jc w:val="left"/>
      </w:pPr>
      <w:r>
        <w:rPr>
          <w:rFonts w:ascii="黑体" w:hAnsi="黑体" w:eastAsia="黑体"/>
          <w:b/>
          <w:sz w:val="24"/>
        </w:rPr>
        <w:t>4.4.2 大型促销活动支撑方案设计</w:t>
      </w:r>
    </w:p>
    <w:p w14:paraId="2EB2FF67">
      <w:pPr>
        <w:spacing w:before="0" w:after="0" w:line="420" w:lineRule="exact"/>
        <w:ind w:firstLine="567"/>
        <w:jc w:val="both"/>
      </w:pPr>
      <w:r>
        <w:rPr>
          <w:rFonts w:ascii="Times New Roman" w:hAnsi="Times New Roman" w:eastAsia="宋体"/>
          <w:sz w:val="24"/>
        </w:rPr>
        <w:t>预热阶段：</w:t>
      </w:r>
    </w:p>
    <w:p w14:paraId="58380599">
      <w:pPr>
        <w:spacing w:before="0" w:after="0" w:line="420" w:lineRule="exact"/>
        <w:ind w:firstLine="567"/>
        <w:jc w:val="both"/>
      </w:pPr>
      <w:r>
        <w:rPr>
          <w:rFonts w:ascii="Times New Roman" w:hAnsi="Times New Roman" w:eastAsia="宋体"/>
          <w:sz w:val="24"/>
        </w:rPr>
        <w:t>提前进行系统容量评估和扩容准备，预热缓存数据，确保系统在活动开始时具备充足的处理能力。</w:t>
      </w:r>
    </w:p>
    <w:p w14:paraId="1852F1AE">
      <w:pPr>
        <w:spacing w:before="0" w:after="0" w:line="420" w:lineRule="exact"/>
        <w:ind w:firstLine="567"/>
        <w:jc w:val="both"/>
      </w:pPr>
      <w:r>
        <w:rPr>
          <w:rFonts w:ascii="Times New Roman" w:hAnsi="Times New Roman" w:eastAsia="宋体"/>
          <w:sz w:val="24"/>
        </w:rPr>
        <w:t>限流策略：</w:t>
      </w:r>
    </w:p>
    <w:p w14:paraId="6587C0CB">
      <w:pPr>
        <w:spacing w:before="0" w:after="0" w:line="420" w:lineRule="exact"/>
        <w:ind w:firstLine="567"/>
        <w:jc w:val="both"/>
      </w:pPr>
      <w:r>
        <w:rPr>
          <w:rFonts w:ascii="Times New Roman" w:hAnsi="Times New Roman" w:eastAsia="宋体"/>
          <w:sz w:val="24"/>
        </w:rPr>
        <w:t>针对不同类型的请求实施差异化限流策略，优先保障核心业务功能的正常运行。</w:t>
      </w:r>
    </w:p>
    <w:p w14:paraId="04FB4DF4">
      <w:pPr>
        <w:spacing w:before="120" w:after="120" w:line="420" w:lineRule="exact"/>
        <w:jc w:val="left"/>
      </w:pPr>
      <w:r>
        <w:rPr>
          <w:rFonts w:ascii="黑体" w:hAnsi="黑体" w:eastAsia="黑体"/>
          <w:b/>
          <w:sz w:val="24"/>
        </w:rPr>
        <w:t>4.4.3 热点接口异步设计</w:t>
      </w:r>
    </w:p>
    <w:p w14:paraId="63BE85E3">
      <w:pPr>
        <w:spacing w:before="0" w:after="0" w:line="420" w:lineRule="exact"/>
        <w:ind w:firstLine="567"/>
        <w:jc w:val="both"/>
      </w:pPr>
      <w:r>
        <w:rPr>
          <w:rFonts w:ascii="Times New Roman" w:hAnsi="Times New Roman" w:eastAsia="宋体"/>
          <w:sz w:val="24"/>
        </w:rPr>
        <w:t>异步消息队列：</w:t>
      </w:r>
    </w:p>
    <w:p w14:paraId="010D6E84">
      <w:pPr>
        <w:spacing w:before="0" w:after="0" w:line="420" w:lineRule="exact"/>
        <w:ind w:firstLine="567"/>
        <w:jc w:val="both"/>
      </w:pPr>
      <w:r>
        <w:rPr>
          <w:rFonts w:ascii="Times New Roman" w:hAnsi="Times New Roman" w:eastAsia="宋体"/>
          <w:sz w:val="24"/>
        </w:rPr>
        <w:t>将耗时操作通过消息队列异步处理，如订单状态通知、积分计算、日志记录等，减少接口响应时间。</w:t>
      </w:r>
    </w:p>
    <w:p w14:paraId="459ABB9C">
      <w:pPr>
        <w:spacing w:before="0" w:after="0" w:line="420" w:lineRule="exact"/>
        <w:ind w:firstLine="567"/>
        <w:jc w:val="both"/>
      </w:pPr>
      <w:r>
        <w:rPr>
          <w:rFonts w:ascii="Times New Roman" w:hAnsi="Times New Roman" w:eastAsia="宋体"/>
          <w:sz w:val="24"/>
        </w:rPr>
        <w:t>事件驱动架构：</w:t>
      </w:r>
    </w:p>
    <w:p w14:paraId="5AC48260">
      <w:pPr>
        <w:spacing w:before="0" w:after="0" w:line="420" w:lineRule="exact"/>
        <w:ind w:firstLine="567"/>
        <w:jc w:val="both"/>
      </w:pPr>
      <w:r>
        <w:rPr>
          <w:rFonts w:ascii="Times New Roman" w:hAnsi="Times New Roman" w:eastAsia="宋体"/>
          <w:sz w:val="24"/>
        </w:rPr>
        <w:t>采用事件驱动模式，业务状态变更通过事件传播，实现业务解耦和异步处理。</w:t>
      </w:r>
    </w:p>
    <w:p w14:paraId="7048D220">
      <w:pPr>
        <w:spacing w:before="120" w:after="120" w:line="420" w:lineRule="exact"/>
        <w:jc w:val="left"/>
      </w:pPr>
      <w:r>
        <w:rPr>
          <w:rFonts w:ascii="黑体" w:hAnsi="黑体" w:eastAsia="黑体"/>
          <w:b/>
          <w:sz w:val="24"/>
        </w:rPr>
        <w:t>4.4.4 系统容灾与高可用设计</w:t>
      </w:r>
    </w:p>
    <w:p w14:paraId="31A6C2FB">
      <w:pPr>
        <w:spacing w:before="0" w:after="0" w:line="420" w:lineRule="exact"/>
        <w:ind w:firstLine="567"/>
        <w:jc w:val="both"/>
      </w:pPr>
      <w:r>
        <w:rPr>
          <w:rFonts w:ascii="Times New Roman" w:hAnsi="Times New Roman" w:eastAsia="宋体"/>
          <w:sz w:val="24"/>
        </w:rPr>
        <w:t>多活部署：</w:t>
      </w:r>
    </w:p>
    <w:p w14:paraId="6B831140">
      <w:pPr>
        <w:spacing w:before="0" w:after="0" w:line="420" w:lineRule="exact"/>
        <w:ind w:firstLine="567"/>
        <w:jc w:val="both"/>
      </w:pPr>
      <w:r>
        <w:rPr>
          <w:rFonts w:ascii="Times New Roman" w:hAnsi="Times New Roman" w:eastAsia="宋体"/>
          <w:sz w:val="24"/>
        </w:rPr>
        <w:t>关键服务采用多活部署策略，在多个数据中心部署服务实例，提供容灾能力。</w:t>
      </w:r>
    </w:p>
    <w:p w14:paraId="1C5C801F">
      <w:pPr>
        <w:spacing w:before="0" w:after="0" w:line="420" w:lineRule="exact"/>
        <w:ind w:firstLine="567"/>
        <w:jc w:val="both"/>
      </w:pPr>
      <w:r>
        <w:rPr>
          <w:rFonts w:ascii="Times New Roman" w:hAnsi="Times New Roman" w:eastAsia="宋体"/>
          <w:sz w:val="24"/>
        </w:rPr>
        <w:t>故障自动恢复：</w:t>
      </w:r>
    </w:p>
    <w:p w14:paraId="5B1040A5">
      <w:pPr>
        <w:spacing w:before="0" w:after="0" w:line="420" w:lineRule="exact"/>
        <w:ind w:firstLine="567"/>
        <w:jc w:val="both"/>
      </w:pPr>
      <w:r>
        <w:rPr>
          <w:rFonts w:ascii="Times New Roman" w:hAnsi="Times New Roman" w:eastAsia="宋体"/>
          <w:sz w:val="24"/>
        </w:rPr>
        <w:t>建立完善的故障检测和自动恢复机制，当检测到服务异常时自动切换到健康的服务实例。</w:t>
      </w:r>
    </w:p>
    <w:p w14:paraId="5269B9AF">
      <w:pPr>
        <w:spacing w:before="120" w:after="120" w:line="420" w:lineRule="exact"/>
        <w:jc w:val="left"/>
      </w:pPr>
      <w:r>
        <w:rPr>
          <w:rFonts w:ascii="黑体" w:hAnsi="黑体" w:eastAsia="黑体"/>
          <w:b/>
          <w:sz w:val="24"/>
        </w:rPr>
        <w:t>4.4.5 性能优化设计</w:t>
      </w:r>
    </w:p>
    <w:p w14:paraId="07E8B803">
      <w:pPr>
        <w:spacing w:before="0" w:after="0" w:line="420" w:lineRule="exact"/>
        <w:ind w:firstLine="567"/>
        <w:jc w:val="both"/>
      </w:pPr>
      <w:r>
        <w:rPr>
          <w:rFonts w:ascii="Times New Roman" w:hAnsi="Times New Roman" w:eastAsia="宋体"/>
          <w:sz w:val="24"/>
        </w:rPr>
        <w:t>数据库优化：</w:t>
      </w:r>
    </w:p>
    <w:p w14:paraId="0E1AC34C">
      <w:pPr>
        <w:spacing w:before="0" w:after="0" w:line="420" w:lineRule="exact"/>
        <w:ind w:firstLine="567"/>
        <w:jc w:val="both"/>
      </w:pPr>
      <w:r>
        <w:rPr>
          <w:rFonts w:ascii="Times New Roman" w:hAnsi="Times New Roman" w:eastAsia="宋体"/>
          <w:sz w:val="24"/>
        </w:rPr>
        <w:t>通过索引优化、查询优化、连接池配置等手段提升数据库性能。</w:t>
      </w:r>
    </w:p>
    <w:p w14:paraId="793B9836">
      <w:pPr>
        <w:spacing w:before="0" w:after="0" w:line="420" w:lineRule="exact"/>
        <w:ind w:firstLine="567"/>
        <w:jc w:val="both"/>
      </w:pPr>
      <w:r>
        <w:rPr>
          <w:rFonts w:ascii="Times New Roman" w:hAnsi="Times New Roman" w:eastAsia="宋体"/>
          <w:sz w:val="24"/>
        </w:rPr>
        <w:t>代码优化：</w:t>
      </w:r>
    </w:p>
    <w:p w14:paraId="5B5CE251">
      <w:pPr>
        <w:spacing w:before="0" w:after="0" w:line="420" w:lineRule="exact"/>
        <w:ind w:firstLine="567"/>
        <w:jc w:val="both"/>
      </w:pPr>
      <w:r>
        <w:rPr>
          <w:rFonts w:ascii="Times New Roman" w:hAnsi="Times New Roman" w:eastAsia="宋体"/>
          <w:sz w:val="24"/>
        </w:rPr>
        <w:t>优化算法实现、减少不必要的对象创建、合理使用缓存等提升应用性能。</w:t>
      </w:r>
    </w:p>
    <w:p w14:paraId="25F9C352">
      <w:pPr>
        <w:spacing w:before="120" w:after="120" w:line="420" w:lineRule="exact"/>
        <w:jc w:val="left"/>
      </w:pPr>
      <w:r>
        <w:rPr>
          <w:rFonts w:ascii="黑体" w:hAnsi="黑体" w:eastAsia="黑体"/>
          <w:b/>
          <w:sz w:val="24"/>
        </w:rPr>
        <w:t>4.5 前端系统设计</w:t>
      </w:r>
    </w:p>
    <w:p w14:paraId="2FBD0820">
      <w:pPr>
        <w:spacing w:before="120" w:after="120" w:line="420" w:lineRule="exact"/>
        <w:jc w:val="left"/>
      </w:pPr>
      <w:r>
        <w:rPr>
          <w:rFonts w:ascii="黑体" w:hAnsi="黑体" w:eastAsia="黑体"/>
          <w:b/>
          <w:sz w:val="24"/>
        </w:rPr>
        <w:t>4.5.1 前端架构设计</w:t>
      </w:r>
    </w:p>
    <w:p w14:paraId="1683F580">
      <w:pPr>
        <w:spacing w:before="0" w:after="0" w:line="420" w:lineRule="exact"/>
        <w:ind w:firstLine="567"/>
        <w:jc w:val="both"/>
      </w:pPr>
      <w:r>
        <w:rPr>
          <w:rFonts w:ascii="Times New Roman" w:hAnsi="Times New Roman" w:eastAsia="宋体"/>
          <w:sz w:val="24"/>
        </w:rPr>
        <w:t>技术选型：</w:t>
      </w:r>
    </w:p>
    <w:p w14:paraId="307E7422">
      <w:pPr>
        <w:spacing w:before="0" w:after="0" w:line="420" w:lineRule="exact"/>
        <w:ind w:firstLine="567"/>
        <w:jc w:val="both"/>
      </w:pPr>
      <w:r>
        <w:rPr>
          <w:rFonts w:ascii="Times New Roman" w:hAnsi="Times New Roman" w:eastAsia="宋体"/>
          <w:sz w:val="24"/>
        </w:rPr>
        <w:t>采用Vue.js框架构建前端应用，结合Element UI组件库快速搭建用户界面。</w:t>
      </w:r>
    </w:p>
    <w:p w14:paraId="24B63341">
      <w:pPr>
        <w:spacing w:before="0" w:after="0" w:line="420" w:lineRule="exact"/>
        <w:ind w:firstLine="567"/>
        <w:jc w:val="both"/>
      </w:pPr>
      <w:r>
        <w:rPr>
          <w:rFonts w:ascii="Times New Roman" w:hAnsi="Times New Roman" w:eastAsia="宋体"/>
          <w:sz w:val="24"/>
        </w:rPr>
        <w:t>模块化设计：</w:t>
      </w:r>
    </w:p>
    <w:p w14:paraId="5432519B">
      <w:pPr>
        <w:spacing w:before="0" w:after="0" w:line="420" w:lineRule="exact"/>
        <w:ind w:firstLine="567"/>
        <w:jc w:val="both"/>
      </w:pPr>
      <w:r>
        <w:rPr>
          <w:rFonts w:ascii="Times New Roman" w:hAnsi="Times New Roman" w:eastAsia="宋体"/>
          <w:sz w:val="24"/>
        </w:rPr>
        <w:t>按照业务功能将前端应用划分为多个模块，如用户模块、商品模块、订单模块等，提高代码的可维护性。</w:t>
      </w:r>
    </w:p>
    <w:p w14:paraId="20029314">
      <w:pPr>
        <w:spacing w:before="120" w:after="120" w:line="420" w:lineRule="exact"/>
        <w:jc w:val="left"/>
      </w:pPr>
      <w:r>
        <w:rPr>
          <w:rFonts w:ascii="黑体" w:hAnsi="黑体" w:eastAsia="黑体"/>
          <w:b/>
          <w:sz w:val="24"/>
        </w:rPr>
        <w:t>4.5.2 用户交互设计</w:t>
      </w:r>
    </w:p>
    <w:p w14:paraId="32A28FB3">
      <w:pPr>
        <w:spacing w:before="0" w:after="0" w:line="420" w:lineRule="exact"/>
        <w:ind w:firstLine="567"/>
        <w:jc w:val="both"/>
      </w:pPr>
      <w:r>
        <w:rPr>
          <w:rFonts w:ascii="Times New Roman" w:hAnsi="Times New Roman" w:eastAsia="宋体"/>
          <w:sz w:val="24"/>
        </w:rPr>
        <w:t>响应式设计：</w:t>
      </w:r>
    </w:p>
    <w:p w14:paraId="26CF75FE">
      <w:pPr>
        <w:spacing w:before="0" w:after="0" w:line="420" w:lineRule="exact"/>
        <w:ind w:firstLine="567"/>
        <w:jc w:val="both"/>
      </w:pPr>
      <w:r>
        <w:rPr>
          <w:rFonts w:ascii="Times New Roman" w:hAnsi="Times New Roman" w:eastAsia="宋体"/>
          <w:sz w:val="24"/>
        </w:rPr>
        <w:t>支持多种设备和屏幕尺寸，提供一致的用户体验。</w:t>
      </w:r>
    </w:p>
    <w:p w14:paraId="2ED88659">
      <w:pPr>
        <w:spacing w:before="0" w:after="0" w:line="420" w:lineRule="exact"/>
        <w:ind w:firstLine="567"/>
        <w:jc w:val="both"/>
      </w:pPr>
      <w:r>
        <w:rPr>
          <w:rFonts w:ascii="Times New Roman" w:hAnsi="Times New Roman" w:eastAsia="宋体"/>
          <w:sz w:val="24"/>
        </w:rPr>
        <w:t>用户体验优化：</w:t>
      </w:r>
    </w:p>
    <w:p w14:paraId="62990868">
      <w:pPr>
        <w:spacing w:before="0" w:after="0" w:line="420" w:lineRule="exact"/>
        <w:ind w:firstLine="567"/>
        <w:jc w:val="both"/>
      </w:pPr>
      <w:r>
        <w:rPr>
          <w:rFonts w:ascii="Times New Roman" w:hAnsi="Times New Roman" w:eastAsia="宋体"/>
          <w:sz w:val="24"/>
        </w:rPr>
        <w:t>通过页面加载优化、交互反馈设计等手段提升用户体验。</w:t>
      </w:r>
    </w:p>
    <w:p w14:paraId="75AAA4E3"/>
    <w:p w14:paraId="55054B0B">
      <w:pPr>
        <w:spacing w:before="240" w:after="120" w:line="420" w:lineRule="exact"/>
        <w:jc w:val="left"/>
      </w:pPr>
      <w:r>
        <w:rPr>
          <w:rFonts w:ascii="黑体" w:hAnsi="黑体" w:eastAsia="黑体"/>
          <w:b/>
          <w:sz w:val="28"/>
        </w:rPr>
        <w:t>第五章 系统核心功能实现</w:t>
      </w:r>
    </w:p>
    <w:p w14:paraId="2BC5DFF8">
      <w:pPr>
        <w:spacing w:before="120" w:after="120" w:line="420" w:lineRule="exact"/>
        <w:jc w:val="left"/>
      </w:pPr>
      <w:r>
        <w:rPr>
          <w:rFonts w:ascii="黑体" w:hAnsi="黑体" w:eastAsia="黑体"/>
          <w:b/>
          <w:sz w:val="24"/>
        </w:rPr>
        <w:t>5.1 开发环境与工具配置</w:t>
      </w:r>
    </w:p>
    <w:p w14:paraId="23A61458">
      <w:pPr>
        <w:spacing w:before="120" w:after="120" w:line="420" w:lineRule="exact"/>
        <w:jc w:val="left"/>
      </w:pPr>
      <w:r>
        <w:rPr>
          <w:rFonts w:ascii="黑体" w:hAnsi="黑体" w:eastAsia="黑体"/>
          <w:b/>
          <w:sz w:val="24"/>
        </w:rPr>
        <w:t>4.5.1 OAuth2.0认证体系</w:t>
      </w:r>
    </w:p>
    <w:p w14:paraId="5AB9A3BA">
      <w:pPr>
        <w:spacing w:before="0" w:after="0" w:line="420" w:lineRule="exact"/>
        <w:ind w:firstLine="567"/>
        <w:jc w:val="both"/>
      </w:pPr>
      <w:r>
        <w:rPr>
          <w:rFonts w:ascii="Times New Roman" w:hAnsi="Times New Roman" w:eastAsia="宋体"/>
          <w:b/>
          <w:sz w:val="24"/>
        </w:rPr>
        <w:t>认证架构设计</w:t>
      </w:r>
    </w:p>
    <w:p w14:paraId="21D362FB">
      <w:pPr>
        <w:spacing w:before="0" w:after="0" w:line="420" w:lineRule="exact"/>
        <w:ind w:firstLine="567"/>
        <w:jc w:val="both"/>
      </w:pPr>
      <w:r>
        <w:rPr>
          <w:rFonts w:ascii="Times New Roman" w:hAnsi="Times New Roman" w:eastAsia="宋体"/>
          <w:sz w:val="24"/>
        </w:rPr>
        <w:t>项目采用OAuth2.0协议实现统一认证，支持多种登录方式：</w:t>
      </w:r>
    </w:p>
    <w:p w14:paraId="213AD8F6">
      <w:pPr>
        <w:spacing w:before="0" w:after="0" w:line="420" w:lineRule="exact"/>
        <w:ind w:firstLine="567"/>
        <w:jc w:val="both"/>
        <w:rPr>
          <w:rFonts w:hint="eastAsia" w:eastAsia="宋体"/>
          <w:lang w:eastAsia="zh-CN"/>
        </w:rPr>
      </w:pPr>
      <w:r>
        <w:rPr>
          <w:rFonts w:ascii="Times New Roman" w:hAnsi="Times New Roman" w:eastAsia="宋体"/>
          <w:sz w:val="24"/>
        </w:rPr>
        <w:t>1. 认证服务器（shop-auth-server-api）</w:t>
      </w:r>
    </w:p>
    <w:p w14:paraId="5D3A33F7">
      <w:pPr>
        <w:spacing w:before="0" w:after="0" w:line="420" w:lineRule="exact"/>
        <w:ind w:firstLine="567"/>
        <w:jc w:val="both"/>
      </w:pPr>
      <w:r>
        <w:rPr>
          <w:rFonts w:ascii="Times New Roman" w:hAnsi="Times New Roman" w:eastAsia="宋体"/>
          <w:sz w:val="24"/>
        </w:rPr>
        <w:t>- 统一认证入口，集中式用户验证</w:t>
      </w:r>
    </w:p>
    <w:p w14:paraId="2F79AB7E">
      <w:pPr>
        <w:spacing w:before="0" w:after="0" w:line="420" w:lineRule="exact"/>
        <w:ind w:firstLine="567"/>
        <w:jc w:val="both"/>
      </w:pPr>
      <w:r>
        <w:rPr>
          <w:rFonts w:ascii="Times New Roman" w:hAnsi="Times New Roman" w:eastAsia="宋体"/>
          <w:sz w:val="24"/>
        </w:rPr>
        <w:t>- 支持密码模式、授权码模式、短信验证码模式</w:t>
      </w:r>
    </w:p>
    <w:p w14:paraId="08981C5E">
      <w:pPr>
        <w:spacing w:before="0" w:after="0" w:line="420" w:lineRule="exact"/>
        <w:ind w:firstLine="567"/>
        <w:jc w:val="both"/>
      </w:pPr>
      <w:r>
        <w:rPr>
          <w:rFonts w:ascii="Times New Roman" w:hAnsi="Times New Roman" w:eastAsia="宋体"/>
          <w:sz w:val="24"/>
        </w:rPr>
        <w:t>- JWT Token生成与验证</w:t>
      </w:r>
    </w:p>
    <w:p w14:paraId="0D1646BD">
      <w:pPr>
        <w:spacing w:before="0" w:after="0" w:line="420" w:lineRule="exact"/>
        <w:ind w:firstLine="567"/>
        <w:jc w:val="both"/>
      </w:pPr>
      <w:r>
        <w:rPr>
          <w:rFonts w:ascii="Times New Roman" w:hAnsi="Times New Roman" w:eastAsia="宋体"/>
          <w:sz w:val="24"/>
        </w:rPr>
        <w:t>- 用户权限管理和角色分配</w:t>
      </w:r>
    </w:p>
    <w:p w14:paraId="3E06492E">
      <w:pPr>
        <w:spacing w:before="0" w:after="0" w:line="420" w:lineRule="exact"/>
        <w:ind w:firstLine="567"/>
        <w:jc w:val="both"/>
        <w:rPr>
          <w:rFonts w:hint="eastAsia" w:eastAsia="宋体"/>
          <w:lang w:eastAsia="zh-CN"/>
        </w:rPr>
      </w:pPr>
      <w:r>
        <w:rPr>
          <w:rFonts w:ascii="Times New Roman" w:hAnsi="Times New Roman" w:eastAsia="宋体"/>
          <w:sz w:val="24"/>
        </w:rPr>
        <w:t>2. 资源服务器（shop-auth-resource）</w:t>
      </w:r>
    </w:p>
    <w:p w14:paraId="0B17A35B">
      <w:pPr>
        <w:spacing w:before="0" w:after="0" w:line="420" w:lineRule="exact"/>
        <w:ind w:firstLine="567"/>
        <w:jc w:val="both"/>
      </w:pPr>
      <w:r>
        <w:rPr>
          <w:rFonts w:ascii="Times New Roman" w:hAnsi="Times New Roman" w:eastAsia="宋体"/>
          <w:sz w:val="24"/>
        </w:rPr>
        <w:t>- 各微服务集成资源服务器组件</w:t>
      </w:r>
    </w:p>
    <w:p w14:paraId="3FBE9C90">
      <w:pPr>
        <w:spacing w:before="0" w:after="0" w:line="420" w:lineRule="exact"/>
        <w:ind w:firstLine="567"/>
        <w:jc w:val="both"/>
      </w:pPr>
      <w:r>
        <w:rPr>
          <w:rFonts w:ascii="Times New Roman" w:hAnsi="Times New Roman" w:eastAsia="宋体"/>
          <w:sz w:val="24"/>
        </w:rPr>
        <w:t>- Token解析与权限验证</w:t>
      </w:r>
    </w:p>
    <w:p w14:paraId="18CCF836">
      <w:pPr>
        <w:spacing w:before="0" w:after="0" w:line="420" w:lineRule="exact"/>
        <w:ind w:firstLine="567"/>
        <w:jc w:val="both"/>
      </w:pPr>
      <w:r>
        <w:rPr>
          <w:rFonts w:ascii="Times New Roman" w:hAnsi="Times New Roman" w:eastAsia="宋体"/>
          <w:sz w:val="24"/>
        </w:rPr>
        <w:t>- 接口级权限控制</w:t>
      </w:r>
    </w:p>
    <w:p w14:paraId="1ACC9E01">
      <w:pPr>
        <w:spacing w:before="0" w:after="0" w:line="420" w:lineRule="exact"/>
        <w:ind w:firstLine="567"/>
        <w:jc w:val="both"/>
      </w:pPr>
      <w:r>
        <w:rPr>
          <w:rFonts w:ascii="Times New Roman" w:hAnsi="Times New Roman" w:eastAsia="宋体"/>
          <w:b/>
          <w:sz w:val="24"/>
        </w:rPr>
        <w:t>支持的认证方式</w:t>
      </w:r>
    </w:p>
    <w:p w14:paraId="1F570B50">
      <w:pPr>
        <w:spacing w:before="0" w:after="0" w:line="420" w:lineRule="exact"/>
        <w:ind w:firstLine="567"/>
        <w:jc w:val="both"/>
      </w:pPr>
      <w:r>
        <w:rPr>
          <w:rFonts w:ascii="Times New Roman" w:hAnsi="Times New Roman" w:eastAsia="宋体"/>
          <w:sz w:val="24"/>
        </w:rPr>
        <w:t>基于项目实际实现，系统支持以下认证方式：</w:t>
      </w:r>
    </w:p>
    <w:p w14:paraId="1E1BA67D">
      <w:pPr>
        <w:spacing w:before="0" w:after="0" w:line="420" w:lineRule="exact"/>
        <w:ind w:firstLine="567"/>
        <w:jc w:val="both"/>
      </w:pPr>
      <w:r>
        <w:rPr>
          <w:rFonts w:ascii="Times New Roman" w:hAnsi="Times New Roman" w:eastAsia="宋体"/>
          <w:sz w:val="24"/>
        </w:rPr>
        <w:t>- 密码登录：用户名/手机号+密码</w:t>
      </w:r>
    </w:p>
    <w:p w14:paraId="02B542E5">
      <w:pPr>
        <w:spacing w:before="0" w:after="0" w:line="420" w:lineRule="exact"/>
        <w:ind w:firstLine="567"/>
        <w:jc w:val="both"/>
      </w:pPr>
      <w:r>
        <w:rPr>
          <w:rFonts w:ascii="Times New Roman" w:hAnsi="Times New Roman" w:eastAsia="宋体"/>
          <w:sz w:val="24"/>
        </w:rPr>
        <w:t>- 短信登录：手机号+短信验证码</w:t>
      </w:r>
    </w:p>
    <w:p w14:paraId="05E9DD6C">
      <w:pPr>
        <w:spacing w:before="0" w:after="0" w:line="420" w:lineRule="exact"/>
        <w:ind w:firstLine="567"/>
        <w:jc w:val="both"/>
      </w:pPr>
      <w:r>
        <w:rPr>
          <w:rFonts w:ascii="Times New Roman" w:hAnsi="Times New Roman" w:eastAsia="宋体"/>
          <w:sz w:val="24"/>
        </w:rPr>
        <w:t>- 授权码登录：第三方OAuth授权（预留接口）</w:t>
      </w:r>
    </w:p>
    <w:p w14:paraId="1F197466">
      <w:pPr>
        <w:spacing w:before="120" w:after="120" w:line="420" w:lineRule="exact"/>
        <w:jc w:val="left"/>
      </w:pPr>
      <w:r>
        <w:rPr>
          <w:rFonts w:ascii="黑体" w:hAnsi="黑体" w:eastAsia="黑体"/>
          <w:b/>
          <w:sz w:val="24"/>
        </w:rPr>
        <w:t>4.5.2 权限控制模型</w:t>
      </w:r>
    </w:p>
    <w:p w14:paraId="70DFE52F">
      <w:pPr>
        <w:spacing w:before="0" w:after="0" w:line="420" w:lineRule="exact"/>
        <w:ind w:firstLine="567"/>
        <w:jc w:val="both"/>
      </w:pPr>
      <w:r>
        <w:rPr>
          <w:rFonts w:ascii="Times New Roman" w:hAnsi="Times New Roman" w:eastAsia="宋体"/>
          <w:b/>
          <w:sz w:val="24"/>
        </w:rPr>
        <w:t>RBAC权限模型</w:t>
      </w:r>
    </w:p>
    <w:p w14:paraId="4833E84C">
      <w:pPr>
        <w:spacing w:before="0" w:after="0" w:line="420" w:lineRule="exact"/>
        <w:ind w:firstLine="567"/>
        <w:jc w:val="both"/>
      </w:pPr>
      <w:r>
        <w:rPr>
          <w:rFonts w:ascii="Times New Roman" w:hAnsi="Times New Roman" w:eastAsia="宋体"/>
          <w:sz w:val="24"/>
        </w:rPr>
        <w:t>```</w:t>
      </w:r>
    </w:p>
    <w:p w14:paraId="57D7FD40">
      <w:pPr>
        <w:spacing w:before="0" w:after="0" w:line="420" w:lineRule="exact"/>
        <w:ind w:firstLine="567"/>
        <w:jc w:val="both"/>
      </w:pPr>
      <w:r>
        <w:rPr>
          <w:rFonts w:ascii="Times New Roman" w:hAnsi="Times New Roman" w:eastAsia="宋体"/>
          <w:sz w:val="24"/>
        </w:rPr>
        <w:t>用户(User) ←→ 角色(Role) ←→ 权限(Permission) ←→ 菜单(Menu)</w:t>
      </w:r>
    </w:p>
    <w:p w14:paraId="50FFCD66">
      <w:pPr>
        <w:spacing w:before="0" w:after="0" w:line="420" w:lineRule="exact"/>
        <w:ind w:firstLine="567"/>
        <w:jc w:val="both"/>
      </w:pPr>
      <w:r>
        <w:rPr>
          <w:rFonts w:ascii="Times New Roman" w:hAnsi="Times New Roman" w:eastAsia="宋体"/>
          <w:sz w:val="24"/>
        </w:rPr>
        <w:t>↓             ↓              ↓                ↓</w:t>
      </w:r>
    </w:p>
    <w:p w14:paraId="0948163F">
      <w:pPr>
        <w:spacing w:before="0" w:after="0" w:line="420" w:lineRule="exact"/>
        <w:ind w:firstLine="567"/>
        <w:jc w:val="both"/>
      </w:pPr>
      <w:r>
        <w:rPr>
          <w:rFonts w:ascii="Times New Roman" w:hAnsi="Times New Roman" w:eastAsia="宋体"/>
          <w:sz w:val="24"/>
        </w:rPr>
        <w:t>具体用户      管理员/商家      操作权限          系统菜单</w:t>
      </w:r>
    </w:p>
    <w:p w14:paraId="518837E3">
      <w:pPr>
        <w:spacing w:before="0" w:after="0" w:line="420" w:lineRule="exact"/>
        <w:ind w:firstLine="567"/>
        <w:jc w:val="both"/>
      </w:pPr>
      <w:r>
        <w:rPr>
          <w:rFonts w:ascii="Times New Roman" w:hAnsi="Times New Roman" w:eastAsia="宋体"/>
          <w:sz w:val="24"/>
        </w:rPr>
        <w:t>```</w:t>
      </w:r>
    </w:p>
    <w:p w14:paraId="308F5C19">
      <w:pPr>
        <w:spacing w:before="0" w:after="0" w:line="420" w:lineRule="exact"/>
        <w:ind w:firstLine="567"/>
        <w:jc w:val="both"/>
      </w:pPr>
      <w:r>
        <w:rPr>
          <w:rFonts w:ascii="Times New Roman" w:hAnsi="Times New Roman" w:eastAsia="宋体"/>
          <w:b/>
          <w:sz w:val="24"/>
        </w:rPr>
        <w:t>接口权限控制</w:t>
      </w:r>
    </w:p>
    <w:p w14:paraId="1D47CEE2">
      <w:pPr>
        <w:spacing w:before="0" w:after="0" w:line="420" w:lineRule="exact"/>
        <w:ind w:firstLine="567"/>
        <w:jc w:val="both"/>
      </w:pPr>
      <w:r>
        <w:rPr>
          <w:rFonts w:ascii="Times New Roman" w:hAnsi="Times New Roman" w:eastAsia="宋体"/>
          <w:sz w:val="24"/>
        </w:rPr>
        <w:t>```java</w:t>
      </w:r>
    </w:p>
    <w:p w14:paraId="21BDCA90">
      <w:pPr>
        <w:spacing w:before="0" w:after="0" w:line="420" w:lineRule="exact"/>
        <w:ind w:firstLine="567"/>
        <w:jc w:val="both"/>
      </w:pPr>
      <w:r>
        <w:rPr>
          <w:rFonts w:ascii="Times New Roman" w:hAnsi="Times New Roman" w:eastAsia="宋体"/>
          <w:sz w:val="24"/>
        </w:rPr>
        <w:t>// 基于注解的权限控制</w:t>
      </w:r>
    </w:p>
    <w:p w14:paraId="56D905A7">
      <w:pPr>
        <w:spacing w:before="0" w:after="0" w:line="420" w:lineRule="exact"/>
        <w:ind w:firstLine="567"/>
        <w:jc w:val="both"/>
      </w:pPr>
      <w:r>
        <w:rPr>
          <w:rFonts w:ascii="Times New Roman" w:hAnsi="Times New Roman" w:eastAsia="宋体"/>
          <w:sz w:val="24"/>
        </w:rPr>
        <w:t>@PreAuthorize("hasRole('ADMIN') or hasPermission('goods:read')")</w:t>
      </w:r>
    </w:p>
    <w:p w14:paraId="2D1C8C6F">
      <w:pPr>
        <w:spacing w:before="0" w:after="0" w:line="420" w:lineRule="exact"/>
        <w:ind w:firstLine="567"/>
        <w:jc w:val="both"/>
      </w:pPr>
      <w:r>
        <w:rPr>
          <w:rFonts w:ascii="Times New Roman" w:hAnsi="Times New Roman" w:eastAsia="宋体"/>
          <w:sz w:val="24"/>
        </w:rPr>
        <w:t>@GetMapping("/goods/list")</w:t>
      </w:r>
    </w:p>
    <w:p w14:paraId="4532D70D">
      <w:pPr>
        <w:spacing w:before="0" w:after="0" w:line="420" w:lineRule="exact"/>
        <w:ind w:firstLine="567"/>
        <w:jc w:val="both"/>
      </w:pPr>
      <w:r>
        <w:rPr>
          <w:rFonts w:ascii="Times New Roman" w:hAnsi="Times New Roman" w:eastAsia="宋体"/>
          <w:sz w:val="24"/>
        </w:rPr>
        <w:t>public Response&lt;?&gt; getGoodsList() {</w:t>
      </w:r>
    </w:p>
    <w:p w14:paraId="296979BB">
      <w:pPr>
        <w:spacing w:before="0" w:after="0" w:line="420" w:lineRule="exact"/>
        <w:ind w:firstLine="567"/>
        <w:jc w:val="both"/>
      </w:pPr>
      <w:r>
        <w:rPr>
          <w:rFonts w:ascii="Times New Roman" w:hAnsi="Times New Roman" w:eastAsia="宋体"/>
          <w:sz w:val="24"/>
        </w:rPr>
        <w:t>// 业务逻辑</w:t>
      </w:r>
    </w:p>
    <w:p w14:paraId="7A510075">
      <w:pPr>
        <w:spacing w:before="0" w:after="0" w:line="420" w:lineRule="exact"/>
        <w:ind w:firstLine="567"/>
        <w:jc w:val="both"/>
      </w:pPr>
      <w:r>
        <w:rPr>
          <w:rFonts w:ascii="Times New Roman" w:hAnsi="Times New Roman" w:eastAsia="宋体"/>
          <w:sz w:val="24"/>
        </w:rPr>
        <w:t>}</w:t>
      </w:r>
    </w:p>
    <w:p w14:paraId="76CE62EB">
      <w:pPr>
        <w:spacing w:before="0" w:after="0" w:line="420" w:lineRule="exact"/>
        <w:ind w:firstLine="567"/>
        <w:jc w:val="both"/>
      </w:pPr>
      <w:r>
        <w:rPr>
          <w:rFonts w:ascii="Times New Roman" w:hAnsi="Times New Roman" w:eastAsia="宋体"/>
          <w:sz w:val="24"/>
        </w:rPr>
        <w:t>```</w:t>
      </w:r>
    </w:p>
    <w:p w14:paraId="6262921D">
      <w:pPr>
        <w:spacing w:before="120" w:after="120" w:line="420" w:lineRule="exact"/>
        <w:jc w:val="left"/>
      </w:pPr>
      <w:r>
        <w:rPr>
          <w:rFonts w:ascii="黑体" w:hAnsi="黑体" w:eastAsia="黑体"/>
          <w:b/>
          <w:sz w:val="24"/>
        </w:rPr>
        <w:t>4.5.3 数据安全设计</w:t>
      </w:r>
    </w:p>
    <w:p w14:paraId="623C7B50">
      <w:pPr>
        <w:spacing w:before="0" w:after="0" w:line="420" w:lineRule="exact"/>
        <w:ind w:firstLine="567"/>
        <w:jc w:val="both"/>
      </w:pPr>
      <w:r>
        <w:rPr>
          <w:rFonts w:ascii="Times New Roman" w:hAnsi="Times New Roman" w:eastAsia="宋体"/>
          <w:b/>
          <w:sz w:val="24"/>
        </w:rPr>
        <w:t>数据加密策略</w:t>
      </w:r>
    </w:p>
    <w:p w14:paraId="00EAB444">
      <w:pPr>
        <w:spacing w:before="0" w:after="0" w:line="420" w:lineRule="exact"/>
        <w:ind w:firstLine="567"/>
        <w:jc w:val="both"/>
      </w:pPr>
      <w:r>
        <w:rPr>
          <w:rFonts w:ascii="Times New Roman" w:hAnsi="Times New Roman" w:eastAsia="宋体"/>
          <w:sz w:val="24"/>
        </w:rPr>
        <w:t>1. 密码加密：BCrypt算法，不可逆加密</w:t>
      </w:r>
    </w:p>
    <w:p w14:paraId="4E7AA453">
      <w:pPr>
        <w:spacing w:before="0" w:after="0" w:line="420" w:lineRule="exact"/>
        <w:ind w:firstLine="567"/>
        <w:jc w:val="both"/>
      </w:pPr>
      <w:r>
        <w:rPr>
          <w:rFonts w:ascii="Times New Roman" w:hAnsi="Times New Roman" w:eastAsia="宋体"/>
          <w:sz w:val="24"/>
        </w:rPr>
        <w:t>2. 传输安全：HTTPS协议，SSL/TLS加密</w:t>
      </w:r>
    </w:p>
    <w:p w14:paraId="762365E5">
      <w:pPr>
        <w:spacing w:before="0" w:after="0" w:line="420" w:lineRule="exact"/>
        <w:ind w:firstLine="567"/>
        <w:jc w:val="both"/>
      </w:pPr>
      <w:r>
        <w:rPr>
          <w:rFonts w:ascii="Times New Roman" w:hAnsi="Times New Roman" w:eastAsia="宋体"/>
          <w:sz w:val="24"/>
        </w:rPr>
        <w:t>3. 敏感字段：手机号、身份证号等采用AES加密</w:t>
      </w:r>
    </w:p>
    <w:p w14:paraId="63490D1E">
      <w:pPr>
        <w:spacing w:before="0" w:after="0" w:line="420" w:lineRule="exact"/>
        <w:ind w:firstLine="567"/>
        <w:jc w:val="both"/>
      </w:pPr>
      <w:r>
        <w:rPr>
          <w:rFonts w:ascii="Times New Roman" w:hAnsi="Times New Roman" w:eastAsia="宋体"/>
          <w:sz w:val="24"/>
        </w:rPr>
        <w:t>4. 接口签名：关键API采用签名验证防篡改</w:t>
      </w:r>
    </w:p>
    <w:p w14:paraId="70F21D84">
      <w:pPr>
        <w:spacing w:before="0" w:after="0" w:line="420" w:lineRule="exact"/>
        <w:ind w:firstLine="567"/>
        <w:jc w:val="both"/>
      </w:pPr>
      <w:r>
        <w:rPr>
          <w:rFonts w:ascii="Times New Roman" w:hAnsi="Times New Roman" w:eastAsia="宋体"/>
          <w:b/>
          <w:sz w:val="24"/>
        </w:rPr>
        <w:t>缓存实现</w:t>
      </w:r>
    </w:p>
    <w:p w14:paraId="25B32B6E">
      <w:pPr>
        <w:spacing w:before="0" w:after="0" w:line="420" w:lineRule="exact"/>
        <w:ind w:firstLine="567"/>
        <w:jc w:val="both"/>
      </w:pPr>
      <w:r>
        <w:rPr>
          <w:rFonts w:ascii="Times New Roman" w:hAnsi="Times New Roman" w:eastAsia="宋体"/>
          <w:sz w:val="24"/>
        </w:rPr>
        <w:t>```java</w:t>
      </w:r>
    </w:p>
    <w:p w14:paraId="01907858">
      <w:pPr>
        <w:spacing w:before="0" w:after="0" w:line="420" w:lineRule="exact"/>
        <w:ind w:firstLine="567"/>
        <w:jc w:val="both"/>
      </w:pPr>
      <w:r>
        <w:rPr>
          <w:rFonts w:ascii="Times New Roman" w:hAnsi="Times New Roman" w:eastAsia="宋体"/>
          <w:sz w:val="24"/>
        </w:rPr>
        <w:t>@Component</w:t>
      </w:r>
    </w:p>
    <w:p w14:paraId="59467A4F">
      <w:pPr>
        <w:spacing w:before="0" w:after="0" w:line="420" w:lineRule="exact"/>
        <w:ind w:firstLine="567"/>
        <w:jc w:val="both"/>
      </w:pPr>
      <w:r>
        <w:rPr>
          <w:rFonts w:ascii="Times New Roman" w:hAnsi="Times New Roman" w:eastAsia="宋体"/>
          <w:sz w:val="24"/>
        </w:rPr>
        <w:t>@Slf4j</w:t>
      </w:r>
    </w:p>
    <w:p w14:paraId="2465E312">
      <w:pPr>
        <w:spacing w:before="0" w:after="0" w:line="420" w:lineRule="exact"/>
        <w:ind w:firstLine="567"/>
        <w:jc w:val="both"/>
      </w:pPr>
      <w:r>
        <w:rPr>
          <w:rFonts w:ascii="Times New Roman" w:hAnsi="Times New Roman" w:eastAsia="宋体"/>
          <w:sz w:val="24"/>
        </w:rPr>
        <w:t>public class GoodsCacheService {</w:t>
      </w:r>
    </w:p>
    <w:p w14:paraId="3E6A6940">
      <w:pPr>
        <w:spacing w:before="0" w:after="0" w:line="420" w:lineRule="exact"/>
        <w:ind w:firstLine="567"/>
        <w:jc w:val="both"/>
      </w:pPr>
      <w:r>
        <w:rPr>
          <w:rFonts w:ascii="Times New Roman" w:hAnsi="Times New Roman" w:eastAsia="宋体"/>
          <w:sz w:val="24"/>
        </w:rPr>
        <w:t>@Autowired</w:t>
      </w:r>
    </w:p>
    <w:p w14:paraId="52C8DAD7">
      <w:pPr>
        <w:spacing w:before="0" w:after="0" w:line="420" w:lineRule="exact"/>
        <w:ind w:firstLine="567"/>
        <w:jc w:val="both"/>
      </w:pPr>
      <w:r>
        <w:rPr>
          <w:rFonts w:ascii="Times New Roman" w:hAnsi="Times New Roman" w:eastAsia="宋体"/>
          <w:sz w:val="24"/>
        </w:rPr>
        <w:t>private RedisTemplate&lt;String, Object&gt; redisTemplate;</w:t>
      </w:r>
    </w:p>
    <w:p w14:paraId="5DD93EDD">
      <w:pPr>
        <w:spacing w:before="0" w:after="0" w:line="420" w:lineRule="exact"/>
        <w:ind w:firstLine="567"/>
        <w:jc w:val="both"/>
      </w:pPr>
      <w:r>
        <w:rPr>
          <w:rFonts w:ascii="Times New Roman" w:hAnsi="Times New Roman" w:eastAsia="宋体"/>
          <w:sz w:val="24"/>
        </w:rPr>
        <w:t>@Autowired</w:t>
      </w:r>
    </w:p>
    <w:p w14:paraId="29DFCA22">
      <w:pPr>
        <w:spacing w:before="0" w:after="0" w:line="420" w:lineRule="exact"/>
        <w:ind w:firstLine="567"/>
        <w:jc w:val="both"/>
      </w:pPr>
      <w:r>
        <w:rPr>
          <w:rFonts w:ascii="Times New Roman" w:hAnsi="Times New Roman" w:eastAsia="宋体"/>
          <w:sz w:val="24"/>
        </w:rPr>
        <w:t>private GoodsService goodsService;</w:t>
      </w:r>
    </w:p>
    <w:p w14:paraId="2013F2BA">
      <w:pPr>
        <w:spacing w:before="0" w:after="0" w:line="420" w:lineRule="exact"/>
        <w:ind w:firstLine="567"/>
        <w:jc w:val="both"/>
      </w:pPr>
      <w:r>
        <w:rPr>
          <w:rFonts w:ascii="Times New Roman" w:hAnsi="Times New Roman" w:eastAsia="宋体"/>
          <w:sz w:val="24"/>
        </w:rPr>
        <w:t>// 本地缓存</w:t>
      </w:r>
    </w:p>
    <w:p w14:paraId="235A7E6D">
      <w:pPr>
        <w:spacing w:before="0" w:after="0" w:line="420" w:lineRule="exact"/>
        <w:ind w:firstLine="567"/>
        <w:jc w:val="both"/>
      </w:pPr>
      <w:r>
        <w:rPr>
          <w:rFonts w:ascii="Times New Roman" w:hAnsi="Times New Roman" w:eastAsia="宋体"/>
          <w:sz w:val="24"/>
        </w:rPr>
        <w:t>private final Cache&lt;String, Object&gt; localCache = Caffeine.newBuilder()</w:t>
      </w:r>
    </w:p>
    <w:p w14:paraId="60AB0310">
      <w:pPr>
        <w:spacing w:before="0" w:after="0" w:line="420" w:lineRule="exact"/>
        <w:ind w:firstLine="567"/>
        <w:jc w:val="both"/>
      </w:pPr>
      <w:r>
        <w:rPr>
          <w:rFonts w:ascii="Times New Roman" w:hAnsi="Times New Roman" w:eastAsia="宋体"/>
          <w:sz w:val="24"/>
        </w:rPr>
        <w:t>.maximumSize(10000)</w:t>
      </w:r>
    </w:p>
    <w:p w14:paraId="4A71ACBC">
      <w:pPr>
        <w:spacing w:before="0" w:after="0" w:line="420" w:lineRule="exact"/>
        <w:ind w:firstLine="567"/>
        <w:jc w:val="both"/>
      </w:pPr>
      <w:r>
        <w:rPr>
          <w:rFonts w:ascii="Times New Roman" w:hAnsi="Times New Roman" w:eastAsia="宋体"/>
          <w:sz w:val="24"/>
        </w:rPr>
        <w:t>.expireAfterWrite(Duration.ofMinutes(1))</w:t>
      </w:r>
    </w:p>
    <w:p w14:paraId="0C99727A">
      <w:pPr>
        <w:spacing w:before="0" w:after="0" w:line="420" w:lineRule="exact"/>
        <w:ind w:firstLine="567"/>
        <w:jc w:val="both"/>
      </w:pPr>
      <w:r>
        <w:rPr>
          <w:rFonts w:ascii="Times New Roman" w:hAnsi="Times New Roman" w:eastAsia="宋体"/>
          <w:sz w:val="24"/>
        </w:rPr>
        <w:t>.build();</w:t>
      </w:r>
    </w:p>
    <w:p w14:paraId="023AB522">
      <w:pPr>
        <w:spacing w:before="0" w:after="0" w:line="420" w:lineRule="exact"/>
        <w:ind w:firstLine="567"/>
        <w:jc w:val="both"/>
        <w:rPr>
          <w:rFonts w:hint="eastAsia" w:eastAsia="宋体"/>
          <w:lang w:eastAsia="zh-CN"/>
        </w:rPr>
      </w:pPr>
      <w:r>
        <w:rPr>
          <w:rFonts w:ascii="Times New Roman" w:hAnsi="Times New Roman" w:eastAsia="宋体"/>
          <w:sz w:val="24"/>
        </w:rPr>
        <w:t>/</w:t>
      </w:r>
    </w:p>
    <w:p w14:paraId="3A5C7158">
      <w:pPr>
        <w:spacing w:before="0" w:after="0" w:line="420" w:lineRule="exact"/>
        <w:ind w:firstLine="567"/>
        <w:jc w:val="both"/>
      </w:pPr>
      <w:r>
        <w:rPr>
          <w:rFonts w:ascii="Times New Roman" w:hAnsi="Times New Roman" w:eastAsia="宋体"/>
          <w:sz w:val="24"/>
        </w:rPr>
        <w:t>* 获取商品信息（多级缓存）</w:t>
      </w:r>
    </w:p>
    <w:p w14:paraId="57F71265">
      <w:pPr>
        <w:spacing w:before="0" w:after="0" w:line="420" w:lineRule="exact"/>
        <w:ind w:firstLine="567"/>
        <w:jc w:val="both"/>
      </w:pPr>
      <w:r>
        <w:rPr>
          <w:rFonts w:ascii="Times New Roman" w:hAnsi="Times New Roman" w:eastAsia="宋体"/>
          <w:sz w:val="24"/>
        </w:rPr>
        <w:t>*/</w:t>
      </w:r>
    </w:p>
    <w:p w14:paraId="410294EB">
      <w:pPr>
        <w:spacing w:before="0" w:after="0" w:line="420" w:lineRule="exact"/>
        <w:ind w:firstLine="567"/>
        <w:jc w:val="both"/>
      </w:pPr>
      <w:r>
        <w:rPr>
          <w:rFonts w:ascii="Times New Roman" w:hAnsi="Times New Roman" w:eastAsia="宋体"/>
          <w:sz w:val="24"/>
        </w:rPr>
        <w:t>public GoodsInfo getGoodsInfo(Long goodsId) {</w:t>
      </w:r>
    </w:p>
    <w:p w14:paraId="2A321047">
      <w:pPr>
        <w:spacing w:before="0" w:after="0" w:line="420" w:lineRule="exact"/>
        <w:ind w:firstLine="567"/>
        <w:jc w:val="both"/>
      </w:pPr>
      <w:r>
        <w:rPr>
          <w:rFonts w:ascii="Times New Roman" w:hAnsi="Times New Roman" w:eastAsia="宋体"/>
          <w:sz w:val="24"/>
        </w:rPr>
        <w:t>String cacheKey = "goods:info:" + goodsId;</w:t>
      </w:r>
    </w:p>
    <w:p w14:paraId="36CFCB32">
      <w:pPr>
        <w:spacing w:before="0" w:after="0" w:line="420" w:lineRule="exact"/>
        <w:ind w:firstLine="567"/>
        <w:jc w:val="both"/>
      </w:pPr>
      <w:r>
        <w:rPr>
          <w:rFonts w:ascii="Times New Roman" w:hAnsi="Times New Roman" w:eastAsia="宋体"/>
          <w:sz w:val="24"/>
        </w:rPr>
        <w:t>// L1缓存查询</w:t>
      </w:r>
    </w:p>
    <w:p w14:paraId="535F5206">
      <w:pPr>
        <w:spacing w:before="0" w:after="0" w:line="420" w:lineRule="exact"/>
        <w:ind w:firstLine="567"/>
        <w:jc w:val="both"/>
      </w:pPr>
      <w:r>
        <w:rPr>
          <w:rFonts w:ascii="Times New Roman" w:hAnsi="Times New Roman" w:eastAsia="宋体"/>
          <w:sz w:val="24"/>
        </w:rPr>
        <w:t>GoodsInfo goods = (GoodsInfo) localCache.getIfPresent(cacheKey);</w:t>
      </w:r>
    </w:p>
    <w:p w14:paraId="1EECC090">
      <w:pPr>
        <w:spacing w:before="0" w:after="0" w:line="420" w:lineRule="exact"/>
        <w:ind w:firstLine="567"/>
        <w:jc w:val="both"/>
      </w:pPr>
      <w:r>
        <w:rPr>
          <w:rFonts w:ascii="Times New Roman" w:hAnsi="Times New Roman" w:eastAsia="宋体"/>
          <w:sz w:val="24"/>
        </w:rPr>
        <w:t>if (goods != null) {</w:t>
      </w:r>
    </w:p>
    <w:p w14:paraId="65589DC8">
      <w:pPr>
        <w:spacing w:before="0" w:after="0" w:line="420" w:lineRule="exact"/>
        <w:ind w:firstLine="567"/>
        <w:jc w:val="both"/>
      </w:pPr>
      <w:r>
        <w:rPr>
          <w:rFonts w:ascii="Times New Roman" w:hAnsi="Times New Roman" w:eastAsia="宋体"/>
          <w:sz w:val="24"/>
        </w:rPr>
        <w:t>log.debug("命中L1缓存, goodsId: {}", goodsId);</w:t>
      </w:r>
    </w:p>
    <w:p w14:paraId="45CDFE73">
      <w:pPr>
        <w:spacing w:before="0" w:after="0" w:line="420" w:lineRule="exact"/>
        <w:ind w:firstLine="567"/>
        <w:jc w:val="both"/>
      </w:pPr>
      <w:r>
        <w:rPr>
          <w:rFonts w:ascii="Times New Roman" w:hAnsi="Times New Roman" w:eastAsia="宋体"/>
          <w:sz w:val="24"/>
        </w:rPr>
        <w:t>return goods;</w:t>
      </w:r>
    </w:p>
    <w:p w14:paraId="25BBB620">
      <w:pPr>
        <w:spacing w:before="0" w:after="0" w:line="420" w:lineRule="exact"/>
        <w:ind w:firstLine="567"/>
        <w:jc w:val="both"/>
      </w:pPr>
      <w:r>
        <w:rPr>
          <w:rFonts w:ascii="Times New Roman" w:hAnsi="Times New Roman" w:eastAsia="宋体"/>
          <w:sz w:val="24"/>
        </w:rPr>
        <w:t>}</w:t>
      </w:r>
    </w:p>
    <w:p w14:paraId="3D7BAA60">
      <w:pPr>
        <w:spacing w:before="0" w:after="0" w:line="420" w:lineRule="exact"/>
        <w:ind w:firstLine="567"/>
        <w:jc w:val="both"/>
      </w:pPr>
      <w:r>
        <w:rPr>
          <w:rFonts w:ascii="Times New Roman" w:hAnsi="Times New Roman" w:eastAsia="宋体"/>
          <w:sz w:val="24"/>
        </w:rPr>
        <w:t>// L2缓存查询</w:t>
      </w:r>
    </w:p>
    <w:p w14:paraId="0C90C038">
      <w:pPr>
        <w:spacing w:before="0" w:after="0" w:line="420" w:lineRule="exact"/>
        <w:ind w:firstLine="567"/>
        <w:jc w:val="both"/>
      </w:pPr>
      <w:r>
        <w:rPr>
          <w:rFonts w:ascii="Times New Roman" w:hAnsi="Times New Roman" w:eastAsia="宋体"/>
          <w:sz w:val="24"/>
        </w:rPr>
        <w:t>goods = (GoodsInfo) redisTemplate.opsForValue().get(cacheKey);</w:t>
      </w:r>
    </w:p>
    <w:p w14:paraId="0DCF5424">
      <w:pPr>
        <w:spacing w:before="0" w:after="0" w:line="420" w:lineRule="exact"/>
        <w:ind w:firstLine="567"/>
        <w:jc w:val="both"/>
      </w:pPr>
      <w:r>
        <w:rPr>
          <w:rFonts w:ascii="Times New Roman" w:hAnsi="Times New Roman" w:eastAsia="宋体"/>
          <w:sz w:val="24"/>
        </w:rPr>
        <w:t>if (goods != null) {</w:t>
      </w:r>
    </w:p>
    <w:p w14:paraId="557BE99B">
      <w:pPr>
        <w:spacing w:before="0" w:after="0" w:line="420" w:lineRule="exact"/>
        <w:ind w:firstLine="567"/>
        <w:jc w:val="both"/>
      </w:pPr>
      <w:r>
        <w:rPr>
          <w:rFonts w:ascii="Times New Roman" w:hAnsi="Times New Roman" w:eastAsia="宋体"/>
          <w:sz w:val="24"/>
        </w:rPr>
        <w:t>log.debug("命中L2缓存, goodsId: {}", goodsId);</w:t>
      </w:r>
    </w:p>
    <w:p w14:paraId="0D931073">
      <w:pPr>
        <w:spacing w:before="0" w:after="0" w:line="420" w:lineRule="exact"/>
        <w:ind w:firstLine="567"/>
        <w:jc w:val="both"/>
      </w:pPr>
      <w:r>
        <w:rPr>
          <w:rFonts w:ascii="Times New Roman" w:hAnsi="Times New Roman" w:eastAsia="宋体"/>
          <w:sz w:val="24"/>
        </w:rPr>
        <w:t>localCache.put(cacheKey, goods);</w:t>
      </w:r>
    </w:p>
    <w:p w14:paraId="7C021D76">
      <w:pPr>
        <w:spacing w:before="0" w:after="0" w:line="420" w:lineRule="exact"/>
        <w:ind w:firstLine="567"/>
        <w:jc w:val="both"/>
      </w:pPr>
      <w:r>
        <w:rPr>
          <w:rFonts w:ascii="Times New Roman" w:hAnsi="Times New Roman" w:eastAsia="宋体"/>
          <w:sz w:val="24"/>
        </w:rPr>
        <w:t>return goods;</w:t>
      </w:r>
    </w:p>
    <w:p w14:paraId="6F83FB8C">
      <w:pPr>
        <w:spacing w:before="0" w:after="0" w:line="420" w:lineRule="exact"/>
        <w:ind w:firstLine="567"/>
        <w:jc w:val="both"/>
      </w:pPr>
      <w:r>
        <w:rPr>
          <w:rFonts w:ascii="Times New Roman" w:hAnsi="Times New Roman" w:eastAsia="宋体"/>
          <w:sz w:val="24"/>
        </w:rPr>
        <w:t>}</w:t>
      </w:r>
    </w:p>
    <w:p w14:paraId="314E6A85">
      <w:pPr>
        <w:spacing w:before="0" w:after="0" w:line="420" w:lineRule="exact"/>
        <w:ind w:firstLine="567"/>
        <w:jc w:val="both"/>
      </w:pPr>
      <w:r>
        <w:rPr>
          <w:rFonts w:ascii="Times New Roman" w:hAnsi="Times New Roman" w:eastAsia="宋体"/>
          <w:sz w:val="24"/>
        </w:rPr>
        <w:t>// 数据库查询</w:t>
      </w:r>
    </w:p>
    <w:p w14:paraId="687AE057">
      <w:pPr>
        <w:spacing w:before="0" w:after="0" w:line="420" w:lineRule="exact"/>
        <w:ind w:firstLine="567"/>
        <w:jc w:val="both"/>
      </w:pPr>
      <w:r>
        <w:rPr>
          <w:rFonts w:ascii="Times New Roman" w:hAnsi="Times New Roman" w:eastAsia="宋体"/>
          <w:sz w:val="24"/>
        </w:rPr>
        <w:t>goods = goodsService.getById(goodsId);</w:t>
      </w:r>
    </w:p>
    <w:p w14:paraId="450D113E">
      <w:pPr>
        <w:spacing w:before="0" w:after="0" w:line="420" w:lineRule="exact"/>
        <w:ind w:firstLine="567"/>
        <w:jc w:val="both"/>
      </w:pPr>
      <w:r>
        <w:rPr>
          <w:rFonts w:ascii="Times New Roman" w:hAnsi="Times New Roman" w:eastAsia="宋体"/>
          <w:sz w:val="24"/>
        </w:rPr>
        <w:t>if (goods != null) {</w:t>
      </w:r>
    </w:p>
    <w:p w14:paraId="23F06195">
      <w:pPr>
        <w:spacing w:before="0" w:after="0" w:line="420" w:lineRule="exact"/>
        <w:ind w:firstLine="567"/>
        <w:jc w:val="both"/>
      </w:pPr>
      <w:r>
        <w:rPr>
          <w:rFonts w:ascii="Times New Roman" w:hAnsi="Times New Roman" w:eastAsia="宋体"/>
          <w:sz w:val="24"/>
        </w:rPr>
        <w:t>log.debug("数据库查询, goodsId: {}", goodsId);</w:t>
      </w:r>
    </w:p>
    <w:p w14:paraId="6CAE80A6">
      <w:pPr>
        <w:spacing w:before="0" w:after="0" w:line="420" w:lineRule="exact"/>
        <w:ind w:firstLine="567"/>
        <w:jc w:val="both"/>
      </w:pPr>
      <w:r>
        <w:rPr>
          <w:rFonts w:ascii="Times New Roman" w:hAnsi="Times New Roman" w:eastAsia="宋体"/>
          <w:sz w:val="24"/>
        </w:rPr>
        <w:t>// 写入缓存</w:t>
      </w:r>
    </w:p>
    <w:p w14:paraId="62BFEA0C">
      <w:pPr>
        <w:spacing w:before="0" w:after="0" w:line="420" w:lineRule="exact"/>
        <w:ind w:firstLine="567"/>
        <w:jc w:val="both"/>
      </w:pPr>
      <w:r>
        <w:rPr>
          <w:rFonts w:ascii="Times New Roman" w:hAnsi="Times New Roman" w:eastAsia="宋体"/>
          <w:sz w:val="24"/>
        </w:rPr>
        <w:t>redisTemplate.opsForValue().set(cacheKey, goods, Duration.ofMinutes(30));</w:t>
      </w:r>
    </w:p>
    <w:p w14:paraId="11F84D0C">
      <w:pPr>
        <w:spacing w:before="0" w:after="0" w:line="420" w:lineRule="exact"/>
        <w:ind w:firstLine="567"/>
        <w:jc w:val="both"/>
      </w:pPr>
      <w:r>
        <w:rPr>
          <w:rFonts w:ascii="Times New Roman" w:hAnsi="Times New Roman" w:eastAsia="宋体"/>
          <w:sz w:val="24"/>
        </w:rPr>
        <w:t>localCache.put(cacheKey, goods);</w:t>
      </w:r>
    </w:p>
    <w:p w14:paraId="507D74CC">
      <w:pPr>
        <w:spacing w:before="0" w:after="0" w:line="420" w:lineRule="exact"/>
        <w:ind w:firstLine="567"/>
        <w:jc w:val="both"/>
      </w:pPr>
      <w:r>
        <w:rPr>
          <w:rFonts w:ascii="Times New Roman" w:hAnsi="Times New Roman" w:eastAsia="宋体"/>
          <w:sz w:val="24"/>
        </w:rPr>
        <w:t>}</w:t>
      </w:r>
    </w:p>
    <w:p w14:paraId="339964E5">
      <w:pPr>
        <w:spacing w:before="0" w:after="0" w:line="420" w:lineRule="exact"/>
        <w:ind w:firstLine="567"/>
        <w:jc w:val="both"/>
      </w:pPr>
      <w:r>
        <w:rPr>
          <w:rFonts w:ascii="Times New Roman" w:hAnsi="Times New Roman" w:eastAsia="宋体"/>
          <w:sz w:val="24"/>
        </w:rPr>
        <w:t>return goods;</w:t>
      </w:r>
    </w:p>
    <w:p w14:paraId="6B0AF660">
      <w:pPr>
        <w:spacing w:before="0" w:after="0" w:line="420" w:lineRule="exact"/>
        <w:ind w:firstLine="567"/>
        <w:jc w:val="both"/>
      </w:pPr>
      <w:r>
        <w:rPr>
          <w:rFonts w:ascii="Times New Roman" w:hAnsi="Times New Roman" w:eastAsia="宋体"/>
          <w:sz w:val="24"/>
        </w:rPr>
        <w:t>}</w:t>
      </w:r>
    </w:p>
    <w:p w14:paraId="3F64342E">
      <w:pPr>
        <w:spacing w:before="0" w:after="0" w:line="420" w:lineRule="exact"/>
        <w:ind w:firstLine="567"/>
        <w:jc w:val="both"/>
        <w:rPr>
          <w:rFonts w:hint="eastAsia" w:eastAsia="宋体"/>
          <w:lang w:eastAsia="zh-CN"/>
        </w:rPr>
      </w:pPr>
      <w:r>
        <w:rPr>
          <w:rFonts w:ascii="Times New Roman" w:hAnsi="Times New Roman" w:eastAsia="宋体"/>
          <w:sz w:val="24"/>
        </w:rPr>
        <w:t>/</w:t>
      </w:r>
    </w:p>
    <w:p w14:paraId="4408192C">
      <w:pPr>
        <w:spacing w:before="0" w:after="0" w:line="420" w:lineRule="exact"/>
        <w:ind w:firstLine="567"/>
        <w:jc w:val="both"/>
      </w:pPr>
      <w:r>
        <w:rPr>
          <w:rFonts w:ascii="Times New Roman" w:hAnsi="Times New Roman" w:eastAsia="宋体"/>
          <w:sz w:val="24"/>
        </w:rPr>
        <w:t>* 删除缓存</w:t>
      </w:r>
    </w:p>
    <w:p w14:paraId="655FBB7A">
      <w:pPr>
        <w:spacing w:before="0" w:after="0" w:line="420" w:lineRule="exact"/>
        <w:ind w:firstLine="567"/>
        <w:jc w:val="both"/>
      </w:pPr>
      <w:r>
        <w:rPr>
          <w:rFonts w:ascii="Times New Roman" w:hAnsi="Times New Roman" w:eastAsia="宋体"/>
          <w:sz w:val="24"/>
        </w:rPr>
        <w:t>*/</w:t>
      </w:r>
    </w:p>
    <w:p w14:paraId="4A5961E7">
      <w:pPr>
        <w:spacing w:before="0" w:after="0" w:line="420" w:lineRule="exact"/>
        <w:ind w:firstLine="567"/>
        <w:jc w:val="both"/>
      </w:pPr>
      <w:r>
        <w:rPr>
          <w:rFonts w:ascii="Times New Roman" w:hAnsi="Times New Roman" w:eastAsia="宋体"/>
          <w:sz w:val="24"/>
        </w:rPr>
        <w:t>public void evictCache(Long goodsId) {</w:t>
      </w:r>
    </w:p>
    <w:p w14:paraId="1EF973F5">
      <w:pPr>
        <w:spacing w:before="0" w:after="0" w:line="420" w:lineRule="exact"/>
        <w:ind w:firstLine="567"/>
        <w:jc w:val="both"/>
      </w:pPr>
      <w:r>
        <w:rPr>
          <w:rFonts w:ascii="Times New Roman" w:hAnsi="Times New Roman" w:eastAsia="宋体"/>
          <w:sz w:val="24"/>
        </w:rPr>
        <w:t>String cacheKey = "goods:info:" + goodsId;</w:t>
      </w:r>
    </w:p>
    <w:p w14:paraId="765B374E">
      <w:pPr>
        <w:spacing w:before="0" w:after="0" w:line="420" w:lineRule="exact"/>
        <w:ind w:firstLine="567"/>
        <w:jc w:val="both"/>
      </w:pPr>
      <w:r>
        <w:rPr>
          <w:rFonts w:ascii="Times New Roman" w:hAnsi="Times New Roman" w:eastAsia="宋体"/>
          <w:sz w:val="24"/>
        </w:rPr>
        <w:t>localCache.invalidate(cacheKey);</w:t>
      </w:r>
    </w:p>
    <w:p w14:paraId="58ADC92E">
      <w:pPr>
        <w:spacing w:before="0" w:after="0" w:line="420" w:lineRule="exact"/>
        <w:ind w:firstLine="567"/>
        <w:jc w:val="both"/>
      </w:pPr>
      <w:r>
        <w:rPr>
          <w:rFonts w:ascii="Times New Roman" w:hAnsi="Times New Roman" w:eastAsia="宋体"/>
          <w:sz w:val="24"/>
        </w:rPr>
        <w:t>redisTemplate.delete(cacheKey);</w:t>
      </w:r>
    </w:p>
    <w:p w14:paraId="31E99557">
      <w:pPr>
        <w:spacing w:before="0" w:after="0" w:line="420" w:lineRule="exact"/>
        <w:ind w:firstLine="567"/>
        <w:jc w:val="both"/>
      </w:pPr>
      <w:r>
        <w:rPr>
          <w:rFonts w:ascii="Times New Roman" w:hAnsi="Times New Roman" w:eastAsia="宋体"/>
          <w:sz w:val="24"/>
        </w:rPr>
        <w:t>}</w:t>
      </w:r>
    </w:p>
    <w:p w14:paraId="73A39C09">
      <w:pPr>
        <w:spacing w:before="0" w:after="0" w:line="420" w:lineRule="exact"/>
        <w:ind w:firstLine="567"/>
        <w:jc w:val="both"/>
      </w:pPr>
      <w:r>
        <w:rPr>
          <w:rFonts w:ascii="Times New Roman" w:hAnsi="Times New Roman" w:eastAsia="宋体"/>
          <w:sz w:val="24"/>
        </w:rPr>
        <w:t>}</w:t>
      </w:r>
    </w:p>
    <w:p w14:paraId="79F4B05A">
      <w:pPr>
        <w:spacing w:before="0" w:after="0" w:line="420" w:lineRule="exact"/>
        <w:ind w:firstLine="567"/>
        <w:jc w:val="both"/>
      </w:pPr>
      <w:r>
        <w:rPr>
          <w:rFonts w:ascii="Times New Roman" w:hAnsi="Times New Roman" w:eastAsia="宋体"/>
          <w:sz w:val="24"/>
        </w:rPr>
        <w:t>```</w:t>
      </w:r>
    </w:p>
    <w:p w14:paraId="71149368"/>
    <w:p w14:paraId="78F2A7D1">
      <w:pPr>
        <w:spacing w:before="240" w:after="120" w:line="420" w:lineRule="exact"/>
        <w:jc w:val="left"/>
      </w:pPr>
      <w:r>
        <w:rPr>
          <w:rFonts w:ascii="黑体" w:hAnsi="黑体" w:eastAsia="黑体"/>
          <w:b/>
          <w:sz w:val="28"/>
        </w:rPr>
        <w:t>第五章 系统核心功能实现</w:t>
      </w:r>
    </w:p>
    <w:p w14:paraId="1A6A0DB7">
      <w:pPr>
        <w:spacing w:before="120" w:after="120" w:line="420" w:lineRule="exact"/>
        <w:jc w:val="left"/>
      </w:pPr>
      <w:r>
        <w:rPr>
          <w:rFonts w:ascii="黑体" w:hAnsi="黑体" w:eastAsia="黑体"/>
          <w:b/>
          <w:sz w:val="24"/>
        </w:rPr>
        <w:t>5.1 开发环境与工具配置</w:t>
      </w:r>
    </w:p>
    <w:p w14:paraId="7DD21380">
      <w:pPr>
        <w:spacing w:before="120" w:after="120" w:line="420" w:lineRule="exact"/>
        <w:jc w:val="left"/>
      </w:pPr>
      <w:r>
        <w:rPr>
          <w:rFonts w:ascii="黑体" w:hAnsi="黑体" w:eastAsia="黑体"/>
          <w:b/>
          <w:sz w:val="24"/>
        </w:rPr>
        <w:t>5.1.1 开发工具和版本</w:t>
      </w:r>
    </w:p>
    <w:p w14:paraId="1BC18EFC">
      <w:pPr>
        <w:spacing w:before="0" w:after="0" w:line="420" w:lineRule="exact"/>
        <w:ind w:firstLine="567"/>
        <w:jc w:val="both"/>
      </w:pPr>
      <w:r>
        <w:rPr>
          <w:rFonts w:ascii="Times New Roman" w:hAnsi="Times New Roman" w:eastAsia="宋体"/>
          <w:sz w:val="24"/>
        </w:rPr>
        <w:t>开发环境配置：</w:t>
      </w:r>
    </w:p>
    <w:p w14:paraId="7E1F9FF5">
      <w:pPr>
        <w:spacing w:before="0" w:after="0" w:line="420" w:lineRule="exact"/>
        <w:ind w:firstLine="567"/>
        <w:jc w:val="both"/>
      </w:pPr>
      <w:r>
        <w:rPr>
          <w:rFonts w:ascii="Times New Roman" w:hAnsi="Times New Roman" w:eastAsia="宋体"/>
          <w:b/>
          <w:sz w:val="24"/>
        </w:rPr>
        <w:t>开发环境</w:t>
      </w:r>
    </w:p>
    <w:p w14:paraId="6D2999FE">
      <w:pPr>
        <w:spacing w:before="0" w:after="0" w:line="420" w:lineRule="exact"/>
        <w:ind w:firstLine="567"/>
        <w:jc w:val="both"/>
      </w:pPr>
      <w:r>
        <w:rPr>
          <w:rFonts w:ascii="Times New Roman" w:hAnsi="Times New Roman" w:eastAsia="宋体"/>
          <w:sz w:val="24"/>
        </w:rPr>
        <w:t>- JDK 1.8.0_281</w:t>
      </w:r>
    </w:p>
    <w:p w14:paraId="4379585A">
      <w:pPr>
        <w:spacing w:before="0" w:after="0" w:line="420" w:lineRule="exact"/>
        <w:ind w:firstLine="567"/>
        <w:jc w:val="both"/>
      </w:pPr>
      <w:r>
        <w:rPr>
          <w:rFonts w:ascii="Times New Roman" w:hAnsi="Times New Roman" w:eastAsia="宋体"/>
          <w:sz w:val="24"/>
        </w:rPr>
        <w:t>- Maven 3.6.3</w:t>
      </w:r>
    </w:p>
    <w:p w14:paraId="7A200ECB">
      <w:pPr>
        <w:spacing w:before="0" w:after="0" w:line="420" w:lineRule="exact"/>
        <w:ind w:firstLine="567"/>
        <w:jc w:val="both"/>
      </w:pPr>
      <w:r>
        <w:rPr>
          <w:rFonts w:ascii="Times New Roman" w:hAnsi="Times New Roman" w:eastAsia="宋体"/>
          <w:sz w:val="24"/>
        </w:rPr>
        <w:t>- IntelliJ IDEA 2021.1</w:t>
      </w:r>
    </w:p>
    <w:p w14:paraId="25BD4BB8">
      <w:pPr>
        <w:spacing w:before="0" w:after="0" w:line="420" w:lineRule="exact"/>
        <w:ind w:firstLine="567"/>
        <w:jc w:val="both"/>
      </w:pPr>
      <w:r>
        <w:rPr>
          <w:rFonts w:ascii="Times New Roman" w:hAnsi="Times New Roman" w:eastAsia="宋体"/>
          <w:sz w:val="24"/>
        </w:rPr>
        <w:t>- Git 2.30.0</w:t>
      </w:r>
    </w:p>
    <w:p w14:paraId="4DDFF72A">
      <w:pPr>
        <w:spacing w:before="0" w:after="0" w:line="420" w:lineRule="exact"/>
        <w:ind w:firstLine="567"/>
        <w:jc w:val="both"/>
      </w:pPr>
      <w:r>
        <w:rPr>
          <w:rFonts w:ascii="Times New Roman" w:hAnsi="Times New Roman" w:eastAsia="宋体"/>
          <w:b/>
          <w:sz w:val="24"/>
        </w:rPr>
        <w:t>技术栈版本</w:t>
      </w:r>
    </w:p>
    <w:p w14:paraId="25F5791D">
      <w:pPr>
        <w:spacing w:before="0" w:after="0" w:line="420" w:lineRule="exact"/>
        <w:ind w:firstLine="567"/>
        <w:jc w:val="both"/>
      </w:pPr>
      <w:r>
        <w:rPr>
          <w:rFonts w:ascii="Times New Roman" w:hAnsi="Times New Roman" w:eastAsia="宋体"/>
          <w:sz w:val="24"/>
        </w:rPr>
        <w:t>- Spring Boot 2.2.9.RELEASE</w:t>
      </w:r>
    </w:p>
    <w:p w14:paraId="514AEDDA">
      <w:pPr>
        <w:spacing w:before="0" w:after="0" w:line="420" w:lineRule="exact"/>
        <w:ind w:firstLine="567"/>
        <w:jc w:val="both"/>
      </w:pPr>
      <w:r>
        <w:rPr>
          <w:rFonts w:ascii="Times New Roman" w:hAnsi="Times New Roman" w:eastAsia="宋体"/>
          <w:sz w:val="24"/>
        </w:rPr>
        <w:t>- Spring Cloud Hoxton.SR2</w:t>
      </w:r>
    </w:p>
    <w:p w14:paraId="1362E589">
      <w:pPr>
        <w:spacing w:before="0" w:after="0" w:line="420" w:lineRule="exact"/>
        <w:ind w:firstLine="567"/>
        <w:jc w:val="both"/>
      </w:pPr>
      <w:r>
        <w:rPr>
          <w:rFonts w:ascii="Times New Roman" w:hAnsi="Times New Roman" w:eastAsia="宋体"/>
          <w:sz w:val="24"/>
        </w:rPr>
        <w:t>- Spring Cloud Alibaba 2.2.1.RELEASE</w:t>
      </w:r>
    </w:p>
    <w:p w14:paraId="2150928C">
      <w:pPr>
        <w:spacing w:before="0" w:after="0" w:line="420" w:lineRule="exact"/>
        <w:ind w:firstLine="567"/>
        <w:jc w:val="both"/>
      </w:pPr>
      <w:r>
        <w:rPr>
          <w:rFonts w:ascii="Times New Roman" w:hAnsi="Times New Roman" w:eastAsia="宋体"/>
          <w:sz w:val="24"/>
        </w:rPr>
        <w:t>- MyBatis-Plus 3.3.0</w:t>
      </w:r>
    </w:p>
    <w:p w14:paraId="17A55D95">
      <w:pPr>
        <w:spacing w:before="0" w:after="0" w:line="420" w:lineRule="exact"/>
        <w:ind w:firstLine="567"/>
        <w:jc w:val="both"/>
      </w:pPr>
      <w:r>
        <w:rPr>
          <w:rFonts w:ascii="Times New Roman" w:hAnsi="Times New Roman" w:eastAsia="宋体"/>
          <w:sz w:val="24"/>
        </w:rPr>
        <w:t>- MySQL 5.7.34</w:t>
      </w:r>
    </w:p>
    <w:p w14:paraId="3FB0A22F">
      <w:pPr>
        <w:spacing w:before="0" w:after="0" w:line="420" w:lineRule="exact"/>
        <w:ind w:firstLine="567"/>
        <w:jc w:val="both"/>
      </w:pPr>
      <w:r>
        <w:rPr>
          <w:rFonts w:ascii="Times New Roman" w:hAnsi="Times New Roman" w:eastAsia="宋体"/>
          <w:sz w:val="24"/>
        </w:rPr>
        <w:t>- Redis 6.0.10</w:t>
      </w:r>
    </w:p>
    <w:p w14:paraId="624C5A95">
      <w:pPr>
        <w:spacing w:before="120" w:after="120" w:line="420" w:lineRule="exact"/>
        <w:jc w:val="left"/>
      </w:pPr>
      <w:r>
        <w:rPr>
          <w:rFonts w:ascii="黑体" w:hAnsi="黑体" w:eastAsia="黑体"/>
          <w:b/>
          <w:sz w:val="24"/>
        </w:rPr>
        <w:t>5.1.2 项目结构</w:t>
      </w:r>
    </w:p>
    <w:p w14:paraId="3C70E4FF">
      <w:pPr>
        <w:spacing w:before="0" w:after="0" w:line="420" w:lineRule="exact"/>
        <w:ind w:firstLine="567"/>
        <w:jc w:val="both"/>
      </w:pPr>
      <w:r>
        <w:rPr>
          <w:rFonts w:ascii="Times New Roman" w:hAnsi="Times New Roman" w:eastAsia="宋体"/>
          <w:sz w:val="24"/>
        </w:rPr>
        <w:t>```</w:t>
      </w:r>
    </w:p>
    <w:p w14:paraId="08933DAA">
      <w:pPr>
        <w:spacing w:before="0" w:after="0" w:line="420" w:lineRule="exact"/>
        <w:ind w:firstLine="567"/>
        <w:jc w:val="both"/>
      </w:pPr>
      <w:r>
        <w:rPr>
          <w:rFonts w:ascii="Times New Roman" w:hAnsi="Times New Roman" w:eastAsia="宋体"/>
          <w:sz w:val="24"/>
        </w:rPr>
        <w:t>spring-cloud-shop/</w:t>
      </w:r>
    </w:p>
    <w:p w14:paraId="55B8A265">
      <w:pPr>
        <w:spacing w:before="0" w:after="0" w:line="420" w:lineRule="exact"/>
        <w:ind w:firstLine="567"/>
        <w:jc w:val="both"/>
      </w:pPr>
      <w:r>
        <w:rPr>
          <w:rFonts w:ascii="Times New Roman" w:hAnsi="Times New Roman" w:eastAsia="宋体"/>
          <w:sz w:val="24"/>
        </w:rPr>
        <w:t>├── shop-dependencies/          # 依赖管理</w:t>
      </w:r>
    </w:p>
    <w:p w14:paraId="30CE2473">
      <w:pPr>
        <w:spacing w:before="0" w:after="0" w:line="420" w:lineRule="exact"/>
        <w:ind w:firstLine="567"/>
        <w:jc w:val="both"/>
      </w:pPr>
      <w:r>
        <w:rPr>
          <w:rFonts w:ascii="Times New Roman" w:hAnsi="Times New Roman" w:eastAsia="宋体"/>
          <w:sz w:val="24"/>
        </w:rPr>
        <w:t>├── shop-common/               # 公共模块</w:t>
      </w:r>
    </w:p>
    <w:p w14:paraId="34968611">
      <w:pPr>
        <w:spacing w:before="0" w:after="0" w:line="420" w:lineRule="exact"/>
        <w:ind w:firstLine="567"/>
        <w:jc w:val="both"/>
      </w:pPr>
      <w:r>
        <w:rPr>
          <w:rFonts w:ascii="Times New Roman" w:hAnsi="Times New Roman" w:eastAsia="宋体"/>
          <w:sz w:val="24"/>
        </w:rPr>
        <w:t>├── shop-gateway/              # API网关</w:t>
      </w:r>
    </w:p>
    <w:p w14:paraId="0459FF97">
      <w:pPr>
        <w:spacing w:before="0" w:after="0" w:line="420" w:lineRule="exact"/>
        <w:ind w:firstLine="567"/>
        <w:jc w:val="both"/>
      </w:pPr>
      <w:r>
        <w:rPr>
          <w:rFonts w:ascii="Times New Roman" w:hAnsi="Times New Roman" w:eastAsia="宋体"/>
          <w:sz w:val="24"/>
        </w:rPr>
        <w:t>├── shop-auth/                 # 认证服务</w:t>
      </w:r>
    </w:p>
    <w:p w14:paraId="543D688B">
      <w:pPr>
        <w:spacing w:before="0" w:after="0" w:line="420" w:lineRule="exact"/>
        <w:ind w:firstLine="567"/>
        <w:jc w:val="both"/>
      </w:pPr>
      <w:r>
        <w:rPr>
          <w:rFonts w:ascii="Times New Roman" w:hAnsi="Times New Roman" w:eastAsia="宋体"/>
          <w:sz w:val="24"/>
        </w:rPr>
        <w:t>│   ├── shop-auth-server-api/  # 认证服务实现</w:t>
      </w:r>
    </w:p>
    <w:p w14:paraId="6BD519EC">
      <w:pPr>
        <w:spacing w:before="0" w:after="0" w:line="420" w:lineRule="exact"/>
        <w:ind w:firstLine="567"/>
        <w:jc w:val="both"/>
      </w:pPr>
      <w:r>
        <w:rPr>
          <w:rFonts w:ascii="Times New Roman" w:hAnsi="Times New Roman" w:eastAsia="宋体"/>
          <w:sz w:val="24"/>
        </w:rPr>
        <w:t>│   └── shop-auth-resource/    # 资源服务器</w:t>
      </w:r>
    </w:p>
    <w:p w14:paraId="6B8330E0">
      <w:pPr>
        <w:spacing w:before="0" w:after="0" w:line="420" w:lineRule="exact"/>
        <w:ind w:firstLine="567"/>
        <w:jc w:val="both"/>
      </w:pPr>
      <w:r>
        <w:rPr>
          <w:rFonts w:ascii="Times New Roman" w:hAnsi="Times New Roman" w:eastAsia="宋体"/>
          <w:sz w:val="24"/>
        </w:rPr>
        <w:t>├── shop-user/                 # 用户服务</w:t>
      </w:r>
    </w:p>
    <w:p w14:paraId="25E9CA7D">
      <w:pPr>
        <w:spacing w:before="0" w:after="0" w:line="420" w:lineRule="exact"/>
        <w:ind w:firstLine="567"/>
        <w:jc w:val="both"/>
      </w:pPr>
      <w:r>
        <w:rPr>
          <w:rFonts w:ascii="Times New Roman" w:hAnsi="Times New Roman" w:eastAsia="宋体"/>
          <w:sz w:val="24"/>
        </w:rPr>
        <w:t>│   ├── shop-user-api/         # 用户服务实现</w:t>
      </w:r>
    </w:p>
    <w:p w14:paraId="749C3B8F">
      <w:pPr>
        <w:spacing w:before="0" w:after="0" w:line="420" w:lineRule="exact"/>
        <w:ind w:firstLine="567"/>
        <w:jc w:val="both"/>
      </w:pPr>
      <w:r>
        <w:rPr>
          <w:rFonts w:ascii="Times New Roman" w:hAnsi="Times New Roman" w:eastAsia="宋体"/>
          <w:sz w:val="24"/>
        </w:rPr>
        <w:t>│   ├── shop-user-client/      # 用户服务客户端</w:t>
      </w:r>
    </w:p>
    <w:p w14:paraId="03828EB0">
      <w:pPr>
        <w:spacing w:before="0" w:after="0" w:line="420" w:lineRule="exact"/>
        <w:ind w:firstLine="567"/>
        <w:jc w:val="both"/>
      </w:pPr>
      <w:r>
        <w:rPr>
          <w:rFonts w:ascii="Times New Roman" w:hAnsi="Times New Roman" w:eastAsia="宋体"/>
          <w:sz w:val="24"/>
        </w:rPr>
        <w:t>│   └── shop-user-model/       # 用户服务模型</w:t>
      </w:r>
    </w:p>
    <w:p w14:paraId="132783CA">
      <w:pPr>
        <w:spacing w:before="0" w:after="0" w:line="420" w:lineRule="exact"/>
        <w:ind w:firstLine="567"/>
        <w:jc w:val="both"/>
      </w:pPr>
      <w:r>
        <w:rPr>
          <w:rFonts w:ascii="Times New Roman" w:hAnsi="Times New Roman" w:eastAsia="宋体"/>
          <w:sz w:val="24"/>
        </w:rPr>
        <w:t>├── shop-goods/                # 商品服务</w:t>
      </w:r>
    </w:p>
    <w:p w14:paraId="252C6DBC">
      <w:pPr>
        <w:spacing w:before="0" w:after="0" w:line="420" w:lineRule="exact"/>
        <w:ind w:firstLine="567"/>
        <w:jc w:val="both"/>
      </w:pPr>
      <w:r>
        <w:rPr>
          <w:rFonts w:ascii="Times New Roman" w:hAnsi="Times New Roman" w:eastAsia="宋体"/>
          <w:sz w:val="24"/>
        </w:rPr>
        <w:t>│   ├── shop-goods-api/        # 商品服务实现</w:t>
      </w:r>
    </w:p>
    <w:p w14:paraId="29FEE804">
      <w:pPr>
        <w:spacing w:before="0" w:after="0" w:line="420" w:lineRule="exact"/>
        <w:ind w:firstLine="567"/>
        <w:jc w:val="both"/>
      </w:pPr>
      <w:r>
        <w:rPr>
          <w:rFonts w:ascii="Times New Roman" w:hAnsi="Times New Roman" w:eastAsia="宋体"/>
          <w:sz w:val="24"/>
        </w:rPr>
        <w:t>│   ├── shop-goods-client/     # 商品服务客户端</w:t>
      </w:r>
    </w:p>
    <w:p w14:paraId="64B1DD90">
      <w:pPr>
        <w:spacing w:before="0" w:after="0" w:line="420" w:lineRule="exact"/>
        <w:ind w:firstLine="567"/>
        <w:jc w:val="both"/>
      </w:pPr>
      <w:r>
        <w:rPr>
          <w:rFonts w:ascii="Times New Roman" w:hAnsi="Times New Roman" w:eastAsia="宋体"/>
          <w:sz w:val="24"/>
        </w:rPr>
        <w:t>│   └── shop-goods-model/      # 商品服务模型</w:t>
      </w:r>
    </w:p>
    <w:p w14:paraId="5640C643">
      <w:pPr>
        <w:spacing w:before="0" w:after="0" w:line="420" w:lineRule="exact"/>
        <w:ind w:firstLine="567"/>
        <w:jc w:val="both"/>
      </w:pPr>
      <w:r>
        <w:rPr>
          <w:rFonts w:ascii="Times New Roman" w:hAnsi="Times New Roman" w:eastAsia="宋体"/>
          <w:sz w:val="24"/>
        </w:rPr>
        <w:t>├── shop-order/                # 订单服务</w:t>
      </w:r>
    </w:p>
    <w:p w14:paraId="47602A22">
      <w:pPr>
        <w:spacing w:before="0" w:after="0" w:line="420" w:lineRule="exact"/>
        <w:ind w:firstLine="567"/>
        <w:jc w:val="both"/>
      </w:pPr>
      <w:r>
        <w:rPr>
          <w:rFonts w:ascii="Times New Roman" w:hAnsi="Times New Roman" w:eastAsia="宋体"/>
          <w:sz w:val="24"/>
        </w:rPr>
        <w:t>│   ├── shop-order-api/        # 订单服务实现</w:t>
      </w:r>
    </w:p>
    <w:p w14:paraId="48E00730">
      <w:pPr>
        <w:spacing w:before="0" w:after="0" w:line="420" w:lineRule="exact"/>
        <w:ind w:firstLine="567"/>
        <w:jc w:val="both"/>
      </w:pPr>
      <w:r>
        <w:rPr>
          <w:rFonts w:ascii="Times New Roman" w:hAnsi="Times New Roman" w:eastAsia="宋体"/>
          <w:sz w:val="24"/>
        </w:rPr>
        <w:t>│   ├── shop-order-client/     # 订单服务客户端</w:t>
      </w:r>
    </w:p>
    <w:p w14:paraId="249E4E17">
      <w:pPr>
        <w:spacing w:before="0" w:after="0" w:line="420" w:lineRule="exact"/>
        <w:ind w:firstLine="567"/>
        <w:jc w:val="both"/>
      </w:pPr>
      <w:r>
        <w:rPr>
          <w:rFonts w:ascii="Times New Roman" w:hAnsi="Times New Roman" w:eastAsia="宋体"/>
          <w:sz w:val="24"/>
        </w:rPr>
        <w:t>│   └── shop-order-model/      # 订单服务模型</w:t>
      </w:r>
    </w:p>
    <w:p w14:paraId="31D739DA">
      <w:pPr>
        <w:spacing w:before="0" w:after="0" w:line="420" w:lineRule="exact"/>
        <w:ind w:firstLine="567"/>
        <w:jc w:val="both"/>
      </w:pPr>
      <w:r>
        <w:rPr>
          <w:rFonts w:ascii="Times New Roman" w:hAnsi="Times New Roman" w:eastAsia="宋体"/>
          <w:sz w:val="24"/>
        </w:rPr>
        <w:t>└── shop-manage/               # 管理服务</w:t>
      </w:r>
    </w:p>
    <w:p w14:paraId="052DD3DC">
      <w:pPr>
        <w:spacing w:before="0" w:after="0" w:line="420" w:lineRule="exact"/>
        <w:ind w:firstLine="567"/>
        <w:jc w:val="both"/>
      </w:pPr>
      <w:r>
        <w:rPr>
          <w:rFonts w:ascii="Times New Roman" w:hAnsi="Times New Roman" w:eastAsia="宋体"/>
          <w:sz w:val="24"/>
        </w:rPr>
        <w:t>```</w:t>
      </w:r>
    </w:p>
    <w:p w14:paraId="4D66DC5F">
      <w:pPr>
        <w:spacing w:before="120" w:after="120" w:line="420" w:lineRule="exact"/>
        <w:jc w:val="left"/>
      </w:pPr>
      <w:r>
        <w:rPr>
          <w:rFonts w:ascii="黑体" w:hAnsi="黑体" w:eastAsia="黑体"/>
          <w:b/>
          <w:sz w:val="24"/>
        </w:rPr>
        <w:t>5.2 微服务基础功能模块实现</w:t>
      </w:r>
    </w:p>
    <w:p w14:paraId="16456949">
      <w:pPr>
        <w:spacing w:before="120" w:after="120" w:line="420" w:lineRule="exact"/>
        <w:jc w:val="left"/>
      </w:pPr>
      <w:r>
        <w:rPr>
          <w:rFonts w:ascii="黑体" w:hAnsi="黑体" w:eastAsia="黑体"/>
          <w:b/>
          <w:sz w:val="24"/>
        </w:rPr>
        <w:t>5.2.1 用户服务实现</w:t>
      </w:r>
    </w:p>
    <w:p w14:paraId="4C328C64">
      <w:pPr>
        <w:spacing w:before="0" w:after="0" w:line="420" w:lineRule="exact"/>
        <w:ind w:firstLine="567"/>
        <w:jc w:val="both"/>
      </w:pPr>
      <w:r>
        <w:rPr>
          <w:rFonts w:ascii="Times New Roman" w:hAnsi="Times New Roman" w:eastAsia="宋体"/>
          <w:sz w:val="24"/>
        </w:rPr>
        <w:t>用户注册功能实现：</w:t>
      </w:r>
    </w:p>
    <w:p w14:paraId="58CCE671">
      <w:pPr>
        <w:spacing w:before="0" w:after="0" w:line="420" w:lineRule="exact"/>
        <w:ind w:firstLine="567"/>
        <w:jc w:val="both"/>
      </w:pPr>
      <w:r>
        <w:rPr>
          <w:rFonts w:ascii="Times New Roman" w:hAnsi="Times New Roman" w:eastAsia="宋体"/>
          <w:sz w:val="24"/>
        </w:rPr>
        <w:t>用户注册模块包含用户名验证、密码加密、验证码校验等功能。系统对用户密码进行BCrypt加密存储，确保用户信息安全。</w:t>
      </w:r>
    </w:p>
    <w:p w14:paraId="0F2BB8F5">
      <w:pPr>
        <w:spacing w:before="0" w:after="0" w:line="420" w:lineRule="exact"/>
        <w:ind w:firstLine="567"/>
        <w:jc w:val="both"/>
      </w:pPr>
      <w:r>
        <w:rPr>
          <w:rFonts w:ascii="Times New Roman" w:hAnsi="Times New Roman" w:eastAsia="宋体"/>
          <w:sz w:val="24"/>
        </w:rPr>
        <w:t>用户认证功能实现：</w:t>
      </w:r>
    </w:p>
    <w:p w14:paraId="77F6F12F">
      <w:pPr>
        <w:spacing w:before="0" w:after="0" w:line="420" w:lineRule="exact"/>
        <w:ind w:firstLine="567"/>
        <w:jc w:val="both"/>
      </w:pPr>
      <w:r>
        <w:rPr>
          <w:rFonts w:ascii="Times New Roman" w:hAnsi="Times New Roman" w:eastAsia="宋体"/>
          <w:sz w:val="24"/>
        </w:rPr>
        <w:t>集成OAuth2.0认证框架，支持密码登录和短信验证码登录。认证成功后生成JWT令牌，供后续API调用使用。</w:t>
      </w:r>
    </w:p>
    <w:p w14:paraId="10F653EE">
      <w:pPr>
        <w:spacing w:before="120" w:after="120" w:line="420" w:lineRule="exact"/>
        <w:jc w:val="left"/>
      </w:pPr>
      <w:r>
        <w:rPr>
          <w:rFonts w:ascii="黑体" w:hAnsi="黑体" w:eastAsia="黑体"/>
          <w:b/>
          <w:sz w:val="24"/>
        </w:rPr>
        <w:t>5.2.2 商品服务实现</w:t>
      </w:r>
    </w:p>
    <w:p w14:paraId="0533ABEF">
      <w:pPr>
        <w:spacing w:before="0" w:after="0" w:line="420" w:lineRule="exact"/>
        <w:ind w:firstLine="567"/>
        <w:jc w:val="both"/>
      </w:pPr>
      <w:r>
        <w:rPr>
          <w:rFonts w:ascii="Times New Roman" w:hAnsi="Times New Roman" w:eastAsia="宋体"/>
          <w:sz w:val="24"/>
        </w:rPr>
        <w:t>商品信息管理：</w:t>
      </w:r>
    </w:p>
    <w:p w14:paraId="0FD65EDC">
      <w:pPr>
        <w:spacing w:before="0" w:after="0" w:line="420" w:lineRule="exact"/>
        <w:ind w:firstLine="567"/>
        <w:jc w:val="both"/>
      </w:pPr>
      <w:r>
        <w:rPr>
          <w:rFonts w:ascii="Times New Roman" w:hAnsi="Times New Roman" w:eastAsia="宋体"/>
          <w:sz w:val="24"/>
        </w:rPr>
        <w:t>实现商品的CRUD操作，包括商品基本信息、规格信息、价格信息等。支持商品分类管理和商品搜索功能。</w:t>
      </w:r>
    </w:p>
    <w:p w14:paraId="39138CD9">
      <w:pPr>
        <w:spacing w:before="0" w:after="0" w:line="420" w:lineRule="exact"/>
        <w:ind w:firstLine="567"/>
        <w:jc w:val="both"/>
      </w:pPr>
      <w:r>
        <w:rPr>
          <w:rFonts w:ascii="Times New Roman" w:hAnsi="Times New Roman" w:eastAsia="宋体"/>
          <w:sz w:val="24"/>
        </w:rPr>
        <w:t>库存管理实现：</w:t>
      </w:r>
    </w:p>
    <w:p w14:paraId="68502CAB">
      <w:pPr>
        <w:spacing w:before="0" w:after="0" w:line="420" w:lineRule="exact"/>
        <w:ind w:firstLine="567"/>
        <w:jc w:val="both"/>
      </w:pPr>
      <w:r>
        <w:rPr>
          <w:rFonts w:ascii="Times New Roman" w:hAnsi="Times New Roman" w:eastAsia="宋体"/>
          <w:sz w:val="24"/>
        </w:rPr>
        <w:t>实现库存的实时管理，包括库存查询、库存扣减、库存预占等功能。通过分布式锁保证高并发场景下库存操作的准确性。</w:t>
      </w:r>
    </w:p>
    <w:p w14:paraId="48CEF98A">
      <w:pPr>
        <w:spacing w:before="120" w:after="120" w:line="420" w:lineRule="exact"/>
        <w:jc w:val="left"/>
      </w:pPr>
      <w:r>
        <w:rPr>
          <w:rFonts w:ascii="黑体" w:hAnsi="黑体" w:eastAsia="黑体"/>
          <w:b/>
          <w:sz w:val="24"/>
        </w:rPr>
        <w:t>5.2.3 订单服务实现</w:t>
      </w:r>
    </w:p>
    <w:p w14:paraId="1BDC184E">
      <w:pPr>
        <w:spacing w:before="0" w:after="0" w:line="420" w:lineRule="exact"/>
        <w:ind w:firstLine="567"/>
        <w:jc w:val="both"/>
      </w:pPr>
      <w:r>
        <w:rPr>
          <w:rFonts w:ascii="Times New Roman" w:hAnsi="Times New Roman" w:eastAsia="宋体"/>
          <w:sz w:val="24"/>
        </w:rPr>
        <w:t>订单创建流程：</w:t>
      </w:r>
    </w:p>
    <w:p w14:paraId="6ED23552">
      <w:pPr>
        <w:spacing w:before="0" w:after="0" w:line="420" w:lineRule="exact"/>
        <w:ind w:firstLine="567"/>
        <w:jc w:val="both"/>
      </w:pPr>
      <w:r>
        <w:rPr>
          <w:rFonts w:ascii="Times New Roman" w:hAnsi="Times New Roman" w:eastAsia="宋体"/>
          <w:sz w:val="24"/>
        </w:rPr>
        <w:t>实现完整的订单创建流程，包括购物车商品选择、收货地址确认、优惠券使用、订单金额计算等功能。</w:t>
      </w:r>
    </w:p>
    <w:p w14:paraId="378204E3">
      <w:pPr>
        <w:spacing w:before="0" w:after="0" w:line="420" w:lineRule="exact"/>
        <w:ind w:firstLine="567"/>
        <w:jc w:val="both"/>
      </w:pPr>
      <w:r>
        <w:rPr>
          <w:rFonts w:ascii="Times New Roman" w:hAnsi="Times New Roman" w:eastAsia="宋体"/>
          <w:sz w:val="24"/>
        </w:rPr>
        <w:t>订单状态管理：</w:t>
      </w:r>
    </w:p>
    <w:p w14:paraId="369337DC">
      <w:pPr>
        <w:spacing w:before="0" w:after="0" w:line="420" w:lineRule="exact"/>
        <w:ind w:firstLine="567"/>
        <w:jc w:val="both"/>
      </w:pPr>
      <w:r>
        <w:rPr>
          <w:rFonts w:ascii="Times New Roman" w:hAnsi="Times New Roman" w:eastAsia="宋体"/>
          <w:sz w:val="24"/>
        </w:rPr>
        <w:t>实现订单状态的完整流转，包括待支付、已支付、待发货、已发货、待收货、已完成等状态管理。</w:t>
      </w:r>
    </w:p>
    <w:p w14:paraId="4353F06D">
      <w:pPr>
        <w:spacing w:before="120" w:after="120" w:line="420" w:lineRule="exact"/>
        <w:jc w:val="left"/>
      </w:pPr>
      <w:r>
        <w:rPr>
          <w:rFonts w:ascii="黑体" w:hAnsi="黑体" w:eastAsia="黑体"/>
          <w:b/>
          <w:sz w:val="24"/>
        </w:rPr>
        <w:t>5.2.4 支付服务实现</w:t>
      </w:r>
    </w:p>
    <w:p w14:paraId="69DEA4D0">
      <w:pPr>
        <w:spacing w:before="0" w:after="0" w:line="420" w:lineRule="exact"/>
        <w:ind w:firstLine="567"/>
        <w:jc w:val="both"/>
      </w:pPr>
      <w:r>
        <w:rPr>
          <w:rFonts w:ascii="Times New Roman" w:hAnsi="Times New Roman" w:eastAsia="宋体"/>
          <w:sz w:val="24"/>
        </w:rPr>
        <w:t>支付接口集成：</w:t>
      </w:r>
    </w:p>
    <w:p w14:paraId="21646882">
      <w:pPr>
        <w:spacing w:before="0" w:after="0" w:line="420" w:lineRule="exact"/>
        <w:ind w:firstLine="567"/>
        <w:jc w:val="both"/>
      </w:pPr>
      <w:r>
        <w:rPr>
          <w:rFonts w:ascii="Times New Roman" w:hAnsi="Times New Roman" w:eastAsia="宋体"/>
          <w:sz w:val="24"/>
        </w:rPr>
        <w:t>集成多种支付方式，包括余额支付、第三方支付等。支付模块采用策略模式设计，便于扩展新的支付方式。</w:t>
      </w:r>
    </w:p>
    <w:p w14:paraId="518E8BC5">
      <w:pPr>
        <w:spacing w:before="0" w:after="0" w:line="420" w:lineRule="exact"/>
        <w:ind w:firstLine="567"/>
        <w:jc w:val="both"/>
      </w:pPr>
      <w:r>
        <w:rPr>
          <w:rFonts w:ascii="Times New Roman" w:hAnsi="Times New Roman" w:eastAsia="宋体"/>
          <w:sz w:val="24"/>
        </w:rPr>
        <w:t>支付回调处理：</w:t>
      </w:r>
    </w:p>
    <w:p w14:paraId="199AA3E3">
      <w:pPr>
        <w:spacing w:before="0" w:after="0" w:line="420" w:lineRule="exact"/>
        <w:ind w:firstLine="567"/>
        <w:jc w:val="both"/>
      </w:pPr>
      <w:r>
        <w:rPr>
          <w:rFonts w:ascii="Times New Roman" w:hAnsi="Times New Roman" w:eastAsia="宋体"/>
          <w:sz w:val="24"/>
        </w:rPr>
        <w:t>实现支付结果的异步通知处理，确保支付状态与订单状态的一致性。</w:t>
      </w:r>
    </w:p>
    <w:p w14:paraId="7E3B2309">
      <w:pPr>
        <w:spacing w:before="120" w:after="120" w:line="420" w:lineRule="exact"/>
        <w:jc w:val="left"/>
      </w:pPr>
      <w:r>
        <w:rPr>
          <w:rFonts w:ascii="黑体" w:hAnsi="黑体" w:eastAsia="黑体"/>
          <w:b/>
          <w:sz w:val="24"/>
        </w:rPr>
        <w:t>5.2.5 库存服务实现</w:t>
      </w:r>
    </w:p>
    <w:p w14:paraId="72CC8C81">
      <w:pPr>
        <w:spacing w:before="0" w:after="0" w:line="420" w:lineRule="exact"/>
        <w:ind w:firstLine="567"/>
        <w:jc w:val="both"/>
      </w:pPr>
      <w:r>
        <w:rPr>
          <w:rFonts w:ascii="Times New Roman" w:hAnsi="Times New Roman" w:eastAsia="宋体"/>
          <w:sz w:val="24"/>
        </w:rPr>
        <w:t>分布式库存管理：</w:t>
      </w:r>
    </w:p>
    <w:p w14:paraId="397DFF60">
      <w:pPr>
        <w:spacing w:before="0" w:after="0" w:line="420" w:lineRule="exact"/>
        <w:ind w:firstLine="567"/>
        <w:jc w:val="both"/>
      </w:pPr>
      <w:r>
        <w:rPr>
          <w:rFonts w:ascii="Times New Roman" w:hAnsi="Times New Roman" w:eastAsia="宋体"/>
          <w:sz w:val="24"/>
        </w:rPr>
        <w:t>实现分布式环境下的库存管理，通过Redis实现库存预扣减，保证高并发场景下的库存准确性。</w:t>
      </w:r>
    </w:p>
    <w:p w14:paraId="20016382">
      <w:pPr>
        <w:spacing w:before="0" w:after="0" w:line="420" w:lineRule="exact"/>
        <w:ind w:firstLine="567"/>
        <w:jc w:val="both"/>
      </w:pPr>
      <w:r>
        <w:rPr>
          <w:rFonts w:ascii="Times New Roman" w:hAnsi="Times New Roman" w:eastAsia="宋体"/>
          <w:sz w:val="24"/>
        </w:rPr>
        <w:t>库存同步机制：</w:t>
      </w:r>
    </w:p>
    <w:p w14:paraId="7B55D07F">
      <w:pPr>
        <w:spacing w:before="0" w:after="0" w:line="420" w:lineRule="exact"/>
        <w:ind w:firstLine="567"/>
        <w:jc w:val="both"/>
      </w:pPr>
      <w:r>
        <w:rPr>
          <w:rFonts w:ascii="Times New Roman" w:hAnsi="Times New Roman" w:eastAsia="宋体"/>
          <w:sz w:val="24"/>
        </w:rPr>
        <w:t>建立库存同步机制，确保缓存库存与数据库库存的一致性。</w:t>
      </w:r>
    </w:p>
    <w:p w14:paraId="0E87483C">
      <w:pPr>
        <w:spacing w:before="120" w:after="120" w:line="420" w:lineRule="exact"/>
        <w:jc w:val="left"/>
      </w:pPr>
      <w:r>
        <w:rPr>
          <w:rFonts w:ascii="黑体" w:hAnsi="黑体" w:eastAsia="黑体"/>
          <w:b/>
          <w:sz w:val="24"/>
        </w:rPr>
        <w:t>5.3 微服务治理与基础设施实现</w:t>
      </w:r>
    </w:p>
    <w:p w14:paraId="2D9CCA20">
      <w:pPr>
        <w:spacing w:before="120" w:after="120" w:line="420" w:lineRule="exact"/>
        <w:jc w:val="left"/>
      </w:pPr>
      <w:r>
        <w:rPr>
          <w:rFonts w:ascii="黑体" w:hAnsi="黑体" w:eastAsia="黑体"/>
          <w:b/>
          <w:sz w:val="24"/>
        </w:rPr>
        <w:t>5.3.1 服务注册与发现实现</w:t>
      </w:r>
    </w:p>
    <w:p w14:paraId="2F2FE592">
      <w:pPr>
        <w:spacing w:before="0" w:after="0" w:line="420" w:lineRule="exact"/>
        <w:ind w:firstLine="567"/>
        <w:jc w:val="both"/>
      </w:pPr>
      <w:r>
        <w:rPr>
          <w:rFonts w:ascii="Times New Roman" w:hAnsi="Times New Roman" w:eastAsia="宋体"/>
          <w:sz w:val="24"/>
        </w:rPr>
        <w:t>Nacos服务注册中心配置：</w:t>
      </w:r>
    </w:p>
    <w:p w14:paraId="3CB49206">
      <w:pPr>
        <w:spacing w:before="0" w:after="0" w:line="420" w:lineRule="exact"/>
        <w:ind w:firstLine="567"/>
        <w:jc w:val="both"/>
      </w:pPr>
      <w:r>
        <w:rPr>
          <w:rFonts w:ascii="Times New Roman" w:hAnsi="Times New Roman" w:eastAsia="宋体"/>
          <w:sz w:val="24"/>
        </w:rPr>
        <w:t>配置各微服务自动注册到Nacos注册中心，包括服务名称、端口、健康检查等配置项。</w:t>
      </w:r>
    </w:p>
    <w:p w14:paraId="67591747">
      <w:pPr>
        <w:spacing w:before="0" w:after="0" w:line="420" w:lineRule="exact"/>
        <w:ind w:firstLine="567"/>
        <w:jc w:val="both"/>
      </w:pPr>
      <w:r>
        <w:rPr>
          <w:rFonts w:ascii="Times New Roman" w:hAnsi="Times New Roman" w:eastAsia="宋体"/>
          <w:b/>
          <w:sz w:val="24"/>
        </w:rPr>
        <w:t>Nacos 配置</w:t>
      </w:r>
    </w:p>
    <w:p w14:paraId="4B4BD467">
      <w:pPr>
        <w:spacing w:before="0" w:after="0" w:line="420" w:lineRule="exact"/>
        <w:ind w:firstLine="567"/>
        <w:jc w:val="both"/>
      </w:pPr>
      <w:r>
        <w:rPr>
          <w:rFonts w:ascii="Times New Roman" w:hAnsi="Times New Roman" w:eastAsia="宋体"/>
          <w:sz w:val="24"/>
        </w:rPr>
        <w:t>```yaml</w:t>
      </w:r>
    </w:p>
    <w:p w14:paraId="6EBFC309">
      <w:r>
        <w:br w:type="page"/>
      </w:r>
    </w:p>
    <w:p w14:paraId="1D0342D8">
      <w:pPr>
        <w:spacing w:before="480" w:after="360" w:line="420" w:lineRule="exact"/>
        <w:jc w:val="left"/>
      </w:pPr>
      <w:r>
        <w:rPr>
          <w:rFonts w:ascii="黑体" w:hAnsi="黑体" w:eastAsia="黑体"/>
          <w:b/>
          <w:sz w:val="32"/>
        </w:rPr>
        <w:t>第五章 application.yml</w:t>
      </w:r>
    </w:p>
    <w:p w14:paraId="6C3A76E5">
      <w:pPr>
        <w:spacing w:before="0" w:after="0" w:line="420" w:lineRule="exact"/>
        <w:ind w:firstLine="567"/>
        <w:jc w:val="both"/>
      </w:pPr>
      <w:r>
        <w:rPr>
          <w:rFonts w:ascii="Times New Roman" w:hAnsi="Times New Roman" w:eastAsia="宋体"/>
          <w:sz w:val="24"/>
        </w:rPr>
        <w:t>server:</w:t>
      </w:r>
    </w:p>
    <w:p w14:paraId="013FE6A1">
      <w:pPr>
        <w:spacing w:before="0" w:after="0" w:line="420" w:lineRule="exact"/>
        <w:ind w:firstLine="567"/>
        <w:jc w:val="both"/>
      </w:pPr>
      <w:r>
        <w:rPr>
          <w:rFonts w:ascii="Times New Roman" w:hAnsi="Times New Roman" w:eastAsia="宋体"/>
          <w:sz w:val="24"/>
        </w:rPr>
        <w:t>port: 8080</w:t>
      </w:r>
    </w:p>
    <w:p w14:paraId="7ECEBBF0">
      <w:pPr>
        <w:spacing w:before="0" w:after="0" w:line="420" w:lineRule="exact"/>
        <w:ind w:firstLine="567"/>
        <w:jc w:val="both"/>
      </w:pPr>
      <w:r>
        <w:rPr>
          <w:rFonts w:ascii="Times New Roman" w:hAnsi="Times New Roman" w:eastAsia="宋体"/>
          <w:sz w:val="24"/>
        </w:rPr>
        <w:t>spring:</w:t>
      </w:r>
    </w:p>
    <w:p w14:paraId="5D6D9A7F">
      <w:pPr>
        <w:spacing w:before="0" w:after="0" w:line="420" w:lineRule="exact"/>
        <w:ind w:firstLine="567"/>
        <w:jc w:val="both"/>
      </w:pPr>
      <w:r>
        <w:rPr>
          <w:rFonts w:ascii="Times New Roman" w:hAnsi="Times New Roman" w:eastAsia="宋体"/>
          <w:sz w:val="24"/>
        </w:rPr>
        <w:t>application:</w:t>
      </w:r>
    </w:p>
    <w:p w14:paraId="3B0AB265">
      <w:pPr>
        <w:spacing w:before="0" w:after="0" w:line="420" w:lineRule="exact"/>
        <w:ind w:firstLine="567"/>
        <w:jc w:val="both"/>
      </w:pPr>
      <w:r>
        <w:rPr>
          <w:rFonts w:ascii="Times New Roman" w:hAnsi="Times New Roman" w:eastAsia="宋体"/>
          <w:sz w:val="24"/>
        </w:rPr>
        <w:t>name: shop-goods-service</w:t>
      </w:r>
    </w:p>
    <w:p w14:paraId="602AA347">
      <w:pPr>
        <w:spacing w:before="0" w:after="0" w:line="420" w:lineRule="exact"/>
        <w:ind w:firstLine="567"/>
        <w:jc w:val="both"/>
      </w:pPr>
      <w:r>
        <w:rPr>
          <w:rFonts w:ascii="Times New Roman" w:hAnsi="Times New Roman" w:eastAsia="宋体"/>
          <w:sz w:val="24"/>
        </w:rPr>
        <w:t>profiles:</w:t>
      </w:r>
    </w:p>
    <w:p w14:paraId="7A780053">
      <w:pPr>
        <w:spacing w:before="0" w:after="0" w:line="420" w:lineRule="exact"/>
        <w:ind w:firstLine="567"/>
        <w:jc w:val="both"/>
      </w:pPr>
      <w:r>
        <w:rPr>
          <w:rFonts w:ascii="Times New Roman" w:hAnsi="Times New Roman" w:eastAsia="宋体"/>
          <w:sz w:val="24"/>
        </w:rPr>
        <w:t>active: dev</w:t>
      </w:r>
    </w:p>
    <w:p w14:paraId="6D2E90E9">
      <w:pPr>
        <w:spacing w:before="0" w:after="0" w:line="420" w:lineRule="exact"/>
        <w:ind w:firstLine="567"/>
        <w:jc w:val="both"/>
      </w:pPr>
      <w:r>
        <w:rPr>
          <w:rFonts w:ascii="Times New Roman" w:hAnsi="Times New Roman" w:eastAsia="宋体"/>
          <w:sz w:val="24"/>
        </w:rPr>
        <w:t>cloud:</w:t>
      </w:r>
    </w:p>
    <w:p w14:paraId="4165A778">
      <w:pPr>
        <w:spacing w:before="0" w:after="0" w:line="420" w:lineRule="exact"/>
        <w:ind w:firstLine="567"/>
        <w:jc w:val="both"/>
      </w:pPr>
      <w:r>
        <w:rPr>
          <w:rFonts w:ascii="Times New Roman" w:hAnsi="Times New Roman" w:eastAsia="宋体"/>
          <w:sz w:val="24"/>
        </w:rPr>
        <w:t>nacos:</w:t>
      </w:r>
    </w:p>
    <w:p w14:paraId="13CC45A3">
      <w:pPr>
        <w:spacing w:before="0" w:after="0" w:line="420" w:lineRule="exact"/>
        <w:ind w:firstLine="567"/>
        <w:jc w:val="both"/>
      </w:pPr>
      <w:r>
        <w:rPr>
          <w:rFonts w:ascii="Times New Roman" w:hAnsi="Times New Roman" w:eastAsia="宋体"/>
          <w:sz w:val="24"/>
        </w:rPr>
        <w:t>discovery:</w:t>
      </w:r>
    </w:p>
    <w:p w14:paraId="75BC5354">
      <w:pPr>
        <w:spacing w:before="0" w:after="0" w:line="420" w:lineRule="exact"/>
        <w:ind w:firstLine="567"/>
        <w:jc w:val="both"/>
      </w:pPr>
      <w:r>
        <w:rPr>
          <w:rFonts w:ascii="Times New Roman" w:hAnsi="Times New Roman" w:eastAsia="宋体"/>
          <w:sz w:val="24"/>
        </w:rPr>
        <w:t>server-addr: 127.0.0.1:8848</w:t>
      </w:r>
    </w:p>
    <w:p w14:paraId="555B09FD">
      <w:pPr>
        <w:spacing w:before="0" w:after="0" w:line="420" w:lineRule="exact"/>
        <w:ind w:firstLine="567"/>
        <w:jc w:val="both"/>
      </w:pPr>
      <w:r>
        <w:rPr>
          <w:rFonts w:ascii="Times New Roman" w:hAnsi="Times New Roman" w:eastAsia="宋体"/>
          <w:sz w:val="24"/>
        </w:rPr>
        <w:t>namespace: dev</w:t>
      </w:r>
    </w:p>
    <w:p w14:paraId="1FB0965F">
      <w:pPr>
        <w:spacing w:before="0" w:after="0" w:line="420" w:lineRule="exact"/>
        <w:ind w:firstLine="567"/>
        <w:jc w:val="both"/>
      </w:pPr>
      <w:r>
        <w:rPr>
          <w:rFonts w:ascii="Times New Roman" w:hAnsi="Times New Roman" w:eastAsia="宋体"/>
          <w:sz w:val="24"/>
        </w:rPr>
        <w:t>group: SHOP_GROUP</w:t>
      </w:r>
    </w:p>
    <w:p w14:paraId="745DA90E">
      <w:pPr>
        <w:spacing w:before="0" w:after="0" w:line="420" w:lineRule="exact"/>
        <w:ind w:firstLine="567"/>
        <w:jc w:val="both"/>
      </w:pPr>
      <w:r>
        <w:rPr>
          <w:rFonts w:ascii="Times New Roman" w:hAnsi="Times New Roman" w:eastAsia="宋体"/>
          <w:sz w:val="24"/>
        </w:rPr>
        <w:t>cluster-name: Beijing</w:t>
      </w:r>
    </w:p>
    <w:p w14:paraId="4C4F8669">
      <w:pPr>
        <w:spacing w:before="0" w:after="0" w:line="420" w:lineRule="exact"/>
        <w:ind w:firstLine="567"/>
        <w:jc w:val="both"/>
      </w:pPr>
      <w:r>
        <w:rPr>
          <w:rFonts w:ascii="Times New Roman" w:hAnsi="Times New Roman" w:eastAsia="宋体"/>
          <w:sz w:val="24"/>
        </w:rPr>
        <w:t>metadata:</w:t>
      </w:r>
    </w:p>
    <w:p w14:paraId="32758F82">
      <w:pPr>
        <w:spacing w:before="0" w:after="0" w:line="420" w:lineRule="exact"/>
        <w:ind w:firstLine="567"/>
        <w:jc w:val="both"/>
      </w:pPr>
      <w:r>
        <w:rPr>
          <w:rFonts w:ascii="Times New Roman" w:hAnsi="Times New Roman" w:eastAsia="宋体"/>
          <w:sz w:val="24"/>
        </w:rPr>
        <w:t>version: 1.0.0</w:t>
      </w:r>
    </w:p>
    <w:p w14:paraId="5FEE2000">
      <w:pPr>
        <w:spacing w:before="0" w:after="0" w:line="420" w:lineRule="exact"/>
        <w:ind w:firstLine="567"/>
        <w:jc w:val="both"/>
      </w:pPr>
      <w:r>
        <w:rPr>
          <w:rFonts w:ascii="Times New Roman" w:hAnsi="Times New Roman" w:eastAsia="宋体"/>
          <w:sz w:val="24"/>
        </w:rPr>
        <w:t>region: beijing</w:t>
      </w:r>
    </w:p>
    <w:p w14:paraId="31752B20">
      <w:pPr>
        <w:spacing w:before="0" w:after="0" w:line="420" w:lineRule="exact"/>
        <w:ind w:firstLine="567"/>
        <w:jc w:val="both"/>
      </w:pPr>
      <w:r>
        <w:rPr>
          <w:rFonts w:ascii="Times New Roman" w:hAnsi="Times New Roman" w:eastAsia="宋体"/>
          <w:sz w:val="24"/>
        </w:rPr>
        <w:t>config:</w:t>
      </w:r>
    </w:p>
    <w:p w14:paraId="57C9B715">
      <w:pPr>
        <w:spacing w:before="0" w:after="0" w:line="420" w:lineRule="exact"/>
        <w:ind w:firstLine="567"/>
        <w:jc w:val="both"/>
      </w:pPr>
      <w:r>
        <w:rPr>
          <w:rFonts w:ascii="Times New Roman" w:hAnsi="Times New Roman" w:eastAsia="宋体"/>
          <w:sz w:val="24"/>
        </w:rPr>
        <w:t>server-addr: 127.0.0.1:8848</w:t>
      </w:r>
    </w:p>
    <w:p w14:paraId="50EBE25B">
      <w:pPr>
        <w:spacing w:before="0" w:after="0" w:line="420" w:lineRule="exact"/>
        <w:ind w:firstLine="567"/>
        <w:jc w:val="both"/>
      </w:pPr>
      <w:r>
        <w:rPr>
          <w:rFonts w:ascii="Times New Roman" w:hAnsi="Times New Roman" w:eastAsia="宋体"/>
          <w:sz w:val="24"/>
        </w:rPr>
        <w:t>file-extension: yml</w:t>
      </w:r>
    </w:p>
    <w:p w14:paraId="03CB3A8D">
      <w:pPr>
        <w:spacing w:before="0" w:after="0" w:line="420" w:lineRule="exact"/>
        <w:ind w:firstLine="567"/>
        <w:jc w:val="both"/>
      </w:pPr>
      <w:r>
        <w:rPr>
          <w:rFonts w:ascii="Times New Roman" w:hAnsi="Times New Roman" w:eastAsia="宋体"/>
          <w:sz w:val="24"/>
        </w:rPr>
        <w:t>namespace: dev</w:t>
      </w:r>
    </w:p>
    <w:p w14:paraId="5978C892">
      <w:pPr>
        <w:spacing w:before="0" w:after="0" w:line="420" w:lineRule="exact"/>
        <w:ind w:firstLine="567"/>
        <w:jc w:val="both"/>
      </w:pPr>
      <w:r>
        <w:rPr>
          <w:rFonts w:ascii="Times New Roman" w:hAnsi="Times New Roman" w:eastAsia="宋体"/>
          <w:sz w:val="24"/>
        </w:rPr>
        <w:t>group: SHOP_GROUP</w:t>
      </w:r>
    </w:p>
    <w:p w14:paraId="0B6B41E6">
      <w:pPr>
        <w:spacing w:before="0" w:after="0" w:line="420" w:lineRule="exact"/>
        <w:ind w:firstLine="567"/>
        <w:jc w:val="both"/>
      </w:pPr>
      <w:r>
        <w:rPr>
          <w:rFonts w:ascii="Times New Roman" w:hAnsi="Times New Roman" w:eastAsia="宋体"/>
          <w:sz w:val="24"/>
        </w:rPr>
        <w:t>shared-configs:</w:t>
      </w:r>
    </w:p>
    <w:p w14:paraId="6BB57600">
      <w:pPr>
        <w:spacing w:before="0" w:after="0" w:line="420" w:lineRule="exact"/>
        <w:ind w:firstLine="567"/>
        <w:jc w:val="both"/>
      </w:pPr>
      <w:r>
        <w:rPr>
          <w:rFonts w:ascii="Times New Roman" w:hAnsi="Times New Roman" w:eastAsia="宋体"/>
          <w:sz w:val="24"/>
        </w:rPr>
        <w:t>- data-id: redis-config.yml</w:t>
      </w:r>
    </w:p>
    <w:p w14:paraId="0A0FA8BC">
      <w:pPr>
        <w:spacing w:before="0" w:after="0" w:line="420" w:lineRule="exact"/>
        <w:ind w:firstLine="567"/>
        <w:jc w:val="both"/>
      </w:pPr>
      <w:r>
        <w:rPr>
          <w:rFonts w:ascii="Times New Roman" w:hAnsi="Times New Roman" w:eastAsia="宋体"/>
          <w:sz w:val="24"/>
        </w:rPr>
        <w:t>refresh: true</w:t>
      </w:r>
    </w:p>
    <w:p w14:paraId="7D862BA2">
      <w:pPr>
        <w:spacing w:before="0" w:after="0" w:line="420" w:lineRule="exact"/>
        <w:ind w:firstLine="567"/>
        <w:jc w:val="both"/>
      </w:pPr>
      <w:r>
        <w:rPr>
          <w:rFonts w:ascii="Times New Roman" w:hAnsi="Times New Roman" w:eastAsia="宋体"/>
          <w:sz w:val="24"/>
        </w:rPr>
        <w:t>- data-id: mysql-config.yml</w:t>
      </w:r>
    </w:p>
    <w:p w14:paraId="7287DC13">
      <w:pPr>
        <w:spacing w:before="0" w:after="0" w:line="420" w:lineRule="exact"/>
        <w:ind w:firstLine="567"/>
        <w:jc w:val="both"/>
      </w:pPr>
      <w:r>
        <w:rPr>
          <w:rFonts w:ascii="Times New Roman" w:hAnsi="Times New Roman" w:eastAsia="宋体"/>
          <w:sz w:val="24"/>
        </w:rPr>
        <w:t>refresh: true</w:t>
      </w:r>
    </w:p>
    <w:p w14:paraId="2FE1DC88">
      <w:pPr>
        <w:spacing w:before="0" w:after="0" w:line="420" w:lineRule="exact"/>
        <w:ind w:firstLine="567"/>
        <w:jc w:val="both"/>
      </w:pPr>
      <w:r>
        <w:rPr>
          <w:rFonts w:ascii="Times New Roman" w:hAnsi="Times New Roman" w:eastAsia="宋体"/>
          <w:sz w:val="24"/>
        </w:rPr>
        <w:t>management:</w:t>
      </w:r>
    </w:p>
    <w:p w14:paraId="71A0A447">
      <w:pPr>
        <w:spacing w:before="0" w:after="0" w:line="420" w:lineRule="exact"/>
        <w:ind w:firstLine="567"/>
        <w:jc w:val="both"/>
      </w:pPr>
      <w:r>
        <w:rPr>
          <w:rFonts w:ascii="Times New Roman" w:hAnsi="Times New Roman" w:eastAsia="宋体"/>
          <w:sz w:val="24"/>
        </w:rPr>
        <w:t>endpoints:</w:t>
      </w:r>
    </w:p>
    <w:p w14:paraId="1C05FDAC">
      <w:pPr>
        <w:spacing w:before="0" w:after="0" w:line="420" w:lineRule="exact"/>
        <w:ind w:firstLine="567"/>
        <w:jc w:val="both"/>
      </w:pPr>
      <w:r>
        <w:rPr>
          <w:rFonts w:ascii="Times New Roman" w:hAnsi="Times New Roman" w:eastAsia="宋体"/>
          <w:sz w:val="24"/>
        </w:rPr>
        <w:t>web:</w:t>
      </w:r>
    </w:p>
    <w:p w14:paraId="6CE20E72">
      <w:pPr>
        <w:spacing w:before="0" w:after="0" w:line="420" w:lineRule="exact"/>
        <w:ind w:firstLine="567"/>
        <w:jc w:val="both"/>
      </w:pPr>
      <w:r>
        <w:rPr>
          <w:rFonts w:ascii="Times New Roman" w:hAnsi="Times New Roman" w:eastAsia="宋体"/>
          <w:sz w:val="24"/>
        </w:rPr>
        <w:t>exposure:</w:t>
      </w:r>
    </w:p>
    <w:p w14:paraId="6053EDFB">
      <w:pPr>
        <w:spacing w:before="0" w:after="0" w:line="420" w:lineRule="exact"/>
        <w:ind w:firstLine="567"/>
        <w:jc w:val="both"/>
      </w:pPr>
      <w:r>
        <w:rPr>
          <w:rFonts w:ascii="Times New Roman" w:hAnsi="Times New Roman" w:eastAsia="宋体"/>
          <w:sz w:val="24"/>
        </w:rPr>
        <w:t>include: '*'</w:t>
      </w:r>
    </w:p>
    <w:p w14:paraId="6133D4BD">
      <w:pPr>
        <w:spacing w:before="0" w:after="0" w:line="420" w:lineRule="exact"/>
        <w:ind w:firstLine="567"/>
        <w:jc w:val="both"/>
      </w:pPr>
      <w:r>
        <w:rPr>
          <w:rFonts w:ascii="Times New Roman" w:hAnsi="Times New Roman" w:eastAsia="宋体"/>
          <w:sz w:val="24"/>
        </w:rPr>
        <w:t>endpoint:</w:t>
      </w:r>
    </w:p>
    <w:p w14:paraId="6CD2D6EB">
      <w:pPr>
        <w:spacing w:before="0" w:after="0" w:line="420" w:lineRule="exact"/>
        <w:ind w:firstLine="567"/>
        <w:jc w:val="both"/>
      </w:pPr>
      <w:r>
        <w:rPr>
          <w:rFonts w:ascii="Times New Roman" w:hAnsi="Times New Roman" w:eastAsia="宋体"/>
          <w:sz w:val="24"/>
        </w:rPr>
        <w:t>health:</w:t>
      </w:r>
    </w:p>
    <w:p w14:paraId="2D574FD8">
      <w:pPr>
        <w:spacing w:before="0" w:after="0" w:line="420" w:lineRule="exact"/>
        <w:ind w:firstLine="567"/>
        <w:jc w:val="both"/>
      </w:pPr>
      <w:r>
        <w:rPr>
          <w:rFonts w:ascii="Times New Roman" w:hAnsi="Times New Roman" w:eastAsia="宋体"/>
          <w:sz w:val="24"/>
        </w:rPr>
        <w:t>show-details: always</w:t>
      </w:r>
    </w:p>
    <w:p w14:paraId="68C0CE84">
      <w:pPr>
        <w:spacing w:before="0" w:after="0" w:line="420" w:lineRule="exact"/>
        <w:ind w:firstLine="567"/>
        <w:jc w:val="both"/>
      </w:pPr>
      <w:r>
        <w:rPr>
          <w:rFonts w:ascii="Times New Roman" w:hAnsi="Times New Roman" w:eastAsia="宋体"/>
          <w:sz w:val="24"/>
        </w:rPr>
        <w:t>```</w:t>
      </w:r>
    </w:p>
    <w:p w14:paraId="1CACDF2E">
      <w:pPr>
        <w:spacing w:before="0" w:after="0" w:line="420" w:lineRule="exact"/>
        <w:ind w:firstLine="567"/>
        <w:jc w:val="both"/>
      </w:pPr>
      <w:r>
        <w:rPr>
          <w:rFonts w:ascii="Times New Roman" w:hAnsi="Times New Roman" w:eastAsia="宋体"/>
          <w:b/>
          <w:sz w:val="24"/>
        </w:rPr>
        <w:t>服务启动类</w:t>
      </w:r>
    </w:p>
    <w:p w14:paraId="6F4DA5EB">
      <w:pPr>
        <w:spacing w:before="0" w:after="0" w:line="420" w:lineRule="exact"/>
        <w:ind w:firstLine="567"/>
        <w:jc w:val="both"/>
      </w:pPr>
      <w:r>
        <w:rPr>
          <w:rFonts w:ascii="Times New Roman" w:hAnsi="Times New Roman" w:eastAsia="宋体"/>
          <w:sz w:val="24"/>
        </w:rPr>
        <w:t>```java</w:t>
      </w:r>
    </w:p>
    <w:p w14:paraId="43D96C11">
      <w:pPr>
        <w:spacing w:before="0" w:after="0" w:line="420" w:lineRule="exact"/>
        <w:ind w:firstLine="567"/>
        <w:jc w:val="both"/>
      </w:pPr>
      <w:r>
        <w:rPr>
          <w:rFonts w:ascii="Times New Roman" w:hAnsi="Times New Roman" w:eastAsia="宋体"/>
          <w:sz w:val="24"/>
        </w:rPr>
        <w:t>@SpringBootApplication</w:t>
      </w:r>
    </w:p>
    <w:p w14:paraId="487DC65F">
      <w:pPr>
        <w:spacing w:before="0" w:after="0" w:line="420" w:lineRule="exact"/>
        <w:ind w:firstLine="567"/>
        <w:jc w:val="both"/>
      </w:pPr>
      <w:r>
        <w:rPr>
          <w:rFonts w:ascii="Times New Roman" w:hAnsi="Times New Roman" w:eastAsia="宋体"/>
          <w:sz w:val="24"/>
        </w:rPr>
        <w:t>@EnableDiscoveryClient</w:t>
      </w:r>
    </w:p>
    <w:p w14:paraId="34C2C94D">
      <w:pPr>
        <w:spacing w:before="0" w:after="0" w:line="420" w:lineRule="exact"/>
        <w:ind w:firstLine="567"/>
        <w:jc w:val="both"/>
      </w:pPr>
      <w:r>
        <w:rPr>
          <w:rFonts w:ascii="Times New Roman" w:hAnsi="Times New Roman" w:eastAsia="宋体"/>
          <w:sz w:val="24"/>
        </w:rPr>
        <w:t>@EnableFeignClients</w:t>
      </w:r>
    </w:p>
    <w:p w14:paraId="4E79EACB">
      <w:pPr>
        <w:spacing w:before="0" w:after="0" w:line="420" w:lineRule="exact"/>
        <w:ind w:firstLine="567"/>
        <w:jc w:val="both"/>
      </w:pPr>
      <w:r>
        <w:rPr>
          <w:rFonts w:ascii="Times New Roman" w:hAnsi="Times New Roman" w:eastAsia="宋体"/>
          <w:sz w:val="24"/>
        </w:rPr>
        <w:t>@MapperScan("quick.pager.shop.mapper")</w:t>
      </w:r>
    </w:p>
    <w:p w14:paraId="5A648379">
      <w:pPr>
        <w:spacing w:before="0" w:after="0" w:line="420" w:lineRule="exact"/>
        <w:ind w:firstLine="567"/>
        <w:jc w:val="both"/>
      </w:pPr>
      <w:r>
        <w:rPr>
          <w:rFonts w:ascii="Times New Roman" w:hAnsi="Times New Roman" w:eastAsia="宋体"/>
          <w:sz w:val="24"/>
        </w:rPr>
        <w:t>public class ShopGoodsApplication {</w:t>
      </w:r>
    </w:p>
    <w:p w14:paraId="13E00575">
      <w:pPr>
        <w:spacing w:before="0" w:after="0" w:line="420" w:lineRule="exact"/>
        <w:ind w:firstLine="567"/>
        <w:jc w:val="both"/>
      </w:pPr>
      <w:r>
        <w:rPr>
          <w:rFonts w:ascii="Times New Roman" w:hAnsi="Times New Roman" w:eastAsia="宋体"/>
          <w:sz w:val="24"/>
        </w:rPr>
        <w:t>public static void main(String[] args) {</w:t>
      </w:r>
    </w:p>
    <w:p w14:paraId="1AF61945">
      <w:pPr>
        <w:spacing w:before="0" w:after="0" w:line="420" w:lineRule="exact"/>
        <w:ind w:firstLine="567"/>
        <w:jc w:val="both"/>
      </w:pPr>
      <w:r>
        <w:rPr>
          <w:rFonts w:ascii="Times New Roman" w:hAnsi="Times New Roman" w:eastAsia="宋体"/>
          <w:sz w:val="24"/>
        </w:rPr>
        <w:t>SpringApplication.run(ShopGoodsApplication.class, args);</w:t>
      </w:r>
    </w:p>
    <w:p w14:paraId="422E8AD0">
      <w:pPr>
        <w:spacing w:before="0" w:after="0" w:line="420" w:lineRule="exact"/>
        <w:ind w:firstLine="567"/>
        <w:jc w:val="both"/>
      </w:pPr>
      <w:r>
        <w:rPr>
          <w:rFonts w:ascii="Times New Roman" w:hAnsi="Times New Roman" w:eastAsia="宋体"/>
          <w:sz w:val="24"/>
        </w:rPr>
        <w:t>}</w:t>
      </w:r>
    </w:p>
    <w:p w14:paraId="6CB94173">
      <w:pPr>
        <w:spacing w:before="0" w:after="0" w:line="420" w:lineRule="exact"/>
        <w:ind w:firstLine="567"/>
        <w:jc w:val="both"/>
      </w:pPr>
      <w:r>
        <w:rPr>
          <w:rFonts w:ascii="Times New Roman" w:hAnsi="Times New Roman" w:eastAsia="宋体"/>
          <w:sz w:val="24"/>
        </w:rPr>
        <w:t>@Bean</w:t>
      </w:r>
    </w:p>
    <w:p w14:paraId="006AA13B">
      <w:pPr>
        <w:spacing w:before="0" w:after="0" w:line="420" w:lineRule="exact"/>
        <w:ind w:firstLine="567"/>
        <w:jc w:val="both"/>
      </w:pPr>
      <w:r>
        <w:rPr>
          <w:rFonts w:ascii="Times New Roman" w:hAnsi="Times New Roman" w:eastAsia="宋体"/>
          <w:sz w:val="24"/>
        </w:rPr>
        <w:t>@LoadBalanced</w:t>
      </w:r>
    </w:p>
    <w:p w14:paraId="5AB4508D">
      <w:pPr>
        <w:spacing w:before="0" w:after="0" w:line="420" w:lineRule="exact"/>
        <w:ind w:firstLine="567"/>
        <w:jc w:val="both"/>
      </w:pPr>
      <w:r>
        <w:rPr>
          <w:rFonts w:ascii="Times New Roman" w:hAnsi="Times New Roman" w:eastAsia="宋体"/>
          <w:sz w:val="24"/>
        </w:rPr>
        <w:t>public RestTemplate restTemplate() {</w:t>
      </w:r>
    </w:p>
    <w:p w14:paraId="3D921A20">
      <w:pPr>
        <w:spacing w:before="0" w:after="0" w:line="420" w:lineRule="exact"/>
        <w:ind w:firstLine="567"/>
        <w:jc w:val="both"/>
      </w:pPr>
      <w:r>
        <w:rPr>
          <w:rFonts w:ascii="Times New Roman" w:hAnsi="Times New Roman" w:eastAsia="宋体"/>
          <w:sz w:val="24"/>
        </w:rPr>
        <w:t>return new RestTemplate();</w:t>
      </w:r>
    </w:p>
    <w:p w14:paraId="6C73A039">
      <w:pPr>
        <w:spacing w:before="0" w:after="0" w:line="420" w:lineRule="exact"/>
        <w:ind w:firstLine="567"/>
        <w:jc w:val="both"/>
      </w:pPr>
      <w:r>
        <w:rPr>
          <w:rFonts w:ascii="Times New Roman" w:hAnsi="Times New Roman" w:eastAsia="宋体"/>
          <w:sz w:val="24"/>
        </w:rPr>
        <w:t>}</w:t>
      </w:r>
    </w:p>
    <w:p w14:paraId="7D1506F0">
      <w:pPr>
        <w:spacing w:before="0" w:after="0" w:line="420" w:lineRule="exact"/>
        <w:ind w:firstLine="567"/>
        <w:jc w:val="both"/>
      </w:pPr>
      <w:r>
        <w:rPr>
          <w:rFonts w:ascii="Times New Roman" w:hAnsi="Times New Roman" w:eastAsia="宋体"/>
          <w:sz w:val="24"/>
        </w:rPr>
        <w:t>}</w:t>
      </w:r>
    </w:p>
    <w:p w14:paraId="2C4111F1">
      <w:pPr>
        <w:spacing w:before="0" w:after="0" w:line="420" w:lineRule="exact"/>
        <w:ind w:firstLine="567"/>
        <w:jc w:val="both"/>
      </w:pPr>
      <w:r>
        <w:rPr>
          <w:rFonts w:ascii="Times New Roman" w:hAnsi="Times New Roman" w:eastAsia="宋体"/>
          <w:sz w:val="24"/>
        </w:rPr>
        <w:t>```</w:t>
      </w:r>
    </w:p>
    <w:p w14:paraId="75A8272E">
      <w:pPr>
        <w:spacing w:before="120" w:after="120" w:line="420" w:lineRule="exact"/>
        <w:jc w:val="left"/>
      </w:pPr>
      <w:r>
        <w:rPr>
          <w:rFonts w:ascii="黑体" w:hAnsi="黑体" w:eastAsia="黑体"/>
          <w:b/>
          <w:sz w:val="24"/>
        </w:rPr>
        <w:t>5.2.2 API 网关实现</w:t>
      </w:r>
    </w:p>
    <w:p w14:paraId="74AE3140">
      <w:pPr>
        <w:spacing w:before="0" w:after="0" w:line="420" w:lineRule="exact"/>
        <w:ind w:firstLine="567"/>
        <w:jc w:val="both"/>
      </w:pPr>
      <w:r>
        <w:rPr>
          <w:rFonts w:ascii="Times New Roman" w:hAnsi="Times New Roman" w:eastAsia="宋体"/>
          <w:b/>
          <w:sz w:val="24"/>
        </w:rPr>
        <w:t>网关配置</w:t>
      </w:r>
    </w:p>
    <w:p w14:paraId="21686BF5">
      <w:pPr>
        <w:spacing w:before="0" w:after="0" w:line="420" w:lineRule="exact"/>
        <w:ind w:firstLine="567"/>
        <w:jc w:val="both"/>
      </w:pPr>
      <w:r>
        <w:rPr>
          <w:rFonts w:ascii="Times New Roman" w:hAnsi="Times New Roman" w:eastAsia="宋体"/>
          <w:sz w:val="24"/>
        </w:rPr>
        <w:t>```yaml</w:t>
      </w:r>
    </w:p>
    <w:p w14:paraId="39F3C611">
      <w:r>
        <w:br w:type="page"/>
      </w:r>
    </w:p>
    <w:p w14:paraId="7F71B18B">
      <w:pPr>
        <w:spacing w:before="480" w:after="360" w:line="420" w:lineRule="exact"/>
        <w:jc w:val="left"/>
      </w:pPr>
      <w:r>
        <w:rPr>
          <w:rFonts w:ascii="黑体" w:hAnsi="黑体" w:eastAsia="黑体"/>
          <w:b/>
          <w:sz w:val="32"/>
        </w:rPr>
        <w:t>第六章 Gateway 配置</w:t>
      </w:r>
    </w:p>
    <w:p w14:paraId="683C302C">
      <w:pPr>
        <w:spacing w:before="0" w:after="0" w:line="420" w:lineRule="exact"/>
        <w:ind w:firstLine="567"/>
        <w:jc w:val="both"/>
      </w:pPr>
      <w:r>
        <w:rPr>
          <w:rFonts w:ascii="Times New Roman" w:hAnsi="Times New Roman" w:eastAsia="宋体"/>
          <w:sz w:val="24"/>
        </w:rPr>
        <w:t>spring:</w:t>
      </w:r>
    </w:p>
    <w:p w14:paraId="55BC20B3">
      <w:pPr>
        <w:spacing w:before="0" w:after="0" w:line="420" w:lineRule="exact"/>
        <w:ind w:firstLine="567"/>
        <w:jc w:val="both"/>
      </w:pPr>
      <w:r>
        <w:rPr>
          <w:rFonts w:ascii="Times New Roman" w:hAnsi="Times New Roman" w:eastAsia="宋体"/>
          <w:sz w:val="24"/>
        </w:rPr>
        <w:t>cloud:</w:t>
      </w:r>
    </w:p>
    <w:p w14:paraId="2B23E0C1">
      <w:pPr>
        <w:spacing w:before="0" w:after="0" w:line="420" w:lineRule="exact"/>
        <w:ind w:firstLine="567"/>
        <w:jc w:val="both"/>
      </w:pPr>
      <w:r>
        <w:rPr>
          <w:rFonts w:ascii="Times New Roman" w:hAnsi="Times New Roman" w:eastAsia="宋体"/>
          <w:sz w:val="24"/>
        </w:rPr>
        <w:t>gateway:</w:t>
      </w:r>
    </w:p>
    <w:p w14:paraId="097F9403">
      <w:pPr>
        <w:spacing w:before="0" w:after="0" w:line="420" w:lineRule="exact"/>
        <w:ind w:firstLine="567"/>
        <w:jc w:val="both"/>
      </w:pPr>
      <w:r>
        <w:rPr>
          <w:rFonts w:ascii="Times New Roman" w:hAnsi="Times New Roman" w:eastAsia="宋体"/>
          <w:sz w:val="24"/>
        </w:rPr>
        <w:t>discovery:</w:t>
      </w:r>
    </w:p>
    <w:p w14:paraId="25C61E8D">
      <w:pPr>
        <w:spacing w:before="0" w:after="0" w:line="420" w:lineRule="exact"/>
        <w:ind w:firstLine="567"/>
        <w:jc w:val="both"/>
      </w:pPr>
      <w:r>
        <w:rPr>
          <w:rFonts w:ascii="Times New Roman" w:hAnsi="Times New Roman" w:eastAsia="宋体"/>
          <w:sz w:val="24"/>
        </w:rPr>
        <w:t>locator:</w:t>
      </w:r>
    </w:p>
    <w:p w14:paraId="7F63CCE5">
      <w:pPr>
        <w:spacing w:before="0" w:after="0" w:line="420" w:lineRule="exact"/>
        <w:ind w:firstLine="567"/>
        <w:jc w:val="both"/>
      </w:pPr>
      <w:r>
        <w:rPr>
          <w:rFonts w:ascii="Times New Roman" w:hAnsi="Times New Roman" w:eastAsia="宋体"/>
          <w:sz w:val="24"/>
        </w:rPr>
        <w:t>enabled: true</w:t>
      </w:r>
    </w:p>
    <w:p w14:paraId="2069233A">
      <w:pPr>
        <w:spacing w:before="0" w:after="0" w:line="420" w:lineRule="exact"/>
        <w:ind w:firstLine="567"/>
        <w:jc w:val="both"/>
      </w:pPr>
      <w:r>
        <w:rPr>
          <w:rFonts w:ascii="Times New Roman" w:hAnsi="Times New Roman" w:eastAsia="宋体"/>
          <w:sz w:val="24"/>
        </w:rPr>
        <w:t>lower-case-service-id: true</w:t>
      </w:r>
    </w:p>
    <w:p w14:paraId="348BDE15">
      <w:pPr>
        <w:spacing w:before="0" w:after="0" w:line="420" w:lineRule="exact"/>
        <w:ind w:firstLine="567"/>
        <w:jc w:val="both"/>
      </w:pPr>
      <w:r>
        <w:rPr>
          <w:rFonts w:ascii="Times New Roman" w:hAnsi="Times New Roman" w:eastAsia="宋体"/>
          <w:sz w:val="24"/>
        </w:rPr>
        <w:t>routes:</w:t>
      </w:r>
    </w:p>
    <w:p w14:paraId="3B57E062">
      <w:r>
        <w:br w:type="page"/>
      </w:r>
    </w:p>
    <w:p w14:paraId="7AF07FF3">
      <w:pPr>
        <w:spacing w:before="480" w:after="360" w:line="420" w:lineRule="exact"/>
        <w:jc w:val="left"/>
      </w:pPr>
      <w:r>
        <w:rPr>
          <w:rFonts w:ascii="黑体" w:hAnsi="黑体" w:eastAsia="黑体"/>
          <w:b/>
          <w:sz w:val="32"/>
        </w:rPr>
        <w:t>第七章 用户服务路由</w:t>
      </w:r>
    </w:p>
    <w:p w14:paraId="68874052">
      <w:pPr>
        <w:spacing w:before="0" w:after="0" w:line="420" w:lineRule="exact"/>
        <w:ind w:firstLine="567"/>
        <w:jc w:val="both"/>
      </w:pPr>
      <w:r>
        <w:rPr>
          <w:rFonts w:ascii="Times New Roman" w:hAnsi="Times New Roman" w:eastAsia="宋体"/>
          <w:sz w:val="24"/>
        </w:rPr>
        <w:t>- id: shop-user-service</w:t>
      </w:r>
    </w:p>
    <w:p w14:paraId="617D1D62">
      <w:pPr>
        <w:spacing w:before="0" w:after="0" w:line="420" w:lineRule="exact"/>
        <w:ind w:firstLine="567"/>
        <w:jc w:val="both"/>
      </w:pPr>
      <w:r>
        <w:rPr>
          <w:rFonts w:ascii="Times New Roman" w:hAnsi="Times New Roman" w:eastAsia="宋体"/>
          <w:sz w:val="24"/>
        </w:rPr>
        <w:t>uri: lb://shop-user-service</w:t>
      </w:r>
    </w:p>
    <w:p w14:paraId="5D481E61">
      <w:pPr>
        <w:spacing w:before="0" w:after="0" w:line="420" w:lineRule="exact"/>
        <w:ind w:firstLine="567"/>
        <w:jc w:val="both"/>
      </w:pPr>
      <w:r>
        <w:rPr>
          <w:rFonts w:ascii="Times New Roman" w:hAnsi="Times New Roman" w:eastAsia="宋体"/>
          <w:sz w:val="24"/>
        </w:rPr>
        <w:t>predicates:</w:t>
      </w:r>
    </w:p>
    <w:p w14:paraId="126BB142">
      <w:pPr>
        <w:spacing w:before="0" w:after="0" w:line="420" w:lineRule="exact"/>
        <w:ind w:firstLine="567"/>
        <w:jc w:val="both"/>
        <w:rPr>
          <w:rFonts w:hint="eastAsia" w:eastAsia="宋体"/>
          <w:lang w:eastAsia="zh-CN"/>
        </w:rPr>
      </w:pPr>
      <w:r>
        <w:rPr>
          <w:rFonts w:ascii="Times New Roman" w:hAnsi="Times New Roman" w:eastAsia="宋体"/>
          <w:sz w:val="24"/>
        </w:rPr>
        <w:t>- Path=/api/user/</w:t>
      </w:r>
    </w:p>
    <w:p w14:paraId="522882CA">
      <w:pPr>
        <w:spacing w:before="0" w:after="0" w:line="420" w:lineRule="exact"/>
        <w:ind w:firstLine="567"/>
        <w:jc w:val="both"/>
      </w:pPr>
      <w:r>
        <w:rPr>
          <w:rFonts w:ascii="Times New Roman" w:hAnsi="Times New Roman" w:eastAsia="宋体"/>
          <w:sz w:val="24"/>
        </w:rPr>
        <w:t>filters:</w:t>
      </w:r>
    </w:p>
    <w:p w14:paraId="7F9BF202">
      <w:pPr>
        <w:spacing w:before="0" w:after="0" w:line="420" w:lineRule="exact"/>
        <w:ind w:firstLine="567"/>
        <w:jc w:val="both"/>
      </w:pPr>
      <w:r>
        <w:rPr>
          <w:rFonts w:ascii="Times New Roman" w:hAnsi="Times New Roman" w:eastAsia="宋体"/>
          <w:sz w:val="24"/>
        </w:rPr>
        <w:t>- StripPrefix=2</w:t>
      </w:r>
    </w:p>
    <w:p w14:paraId="214C2849">
      <w:pPr>
        <w:spacing w:before="0" w:after="0" w:line="420" w:lineRule="exact"/>
        <w:ind w:firstLine="567"/>
        <w:jc w:val="both"/>
      </w:pPr>
      <w:r>
        <w:rPr>
          <w:rFonts w:ascii="Times New Roman" w:hAnsi="Times New Roman" w:eastAsia="宋体"/>
          <w:sz w:val="24"/>
        </w:rPr>
        <w:t>- name: RequestRateLimiter</w:t>
      </w:r>
    </w:p>
    <w:p w14:paraId="02587D06">
      <w:pPr>
        <w:spacing w:before="0" w:after="0" w:line="420" w:lineRule="exact"/>
        <w:ind w:firstLine="567"/>
        <w:jc w:val="both"/>
      </w:pPr>
      <w:r>
        <w:rPr>
          <w:rFonts w:ascii="Times New Roman" w:hAnsi="Times New Roman" w:eastAsia="宋体"/>
          <w:sz w:val="24"/>
        </w:rPr>
        <w:t>args:</w:t>
      </w:r>
    </w:p>
    <w:p w14:paraId="2D2EC4C0">
      <w:pPr>
        <w:spacing w:before="0" w:after="0" w:line="420" w:lineRule="exact"/>
        <w:ind w:firstLine="567"/>
        <w:jc w:val="both"/>
      </w:pPr>
      <w:r>
        <w:rPr>
          <w:rFonts w:ascii="Times New Roman" w:hAnsi="Times New Roman" w:eastAsia="宋体"/>
          <w:sz w:val="24"/>
        </w:rPr>
        <w:t>redis-rate-limiter.replenishRate: 100</w:t>
      </w:r>
    </w:p>
    <w:p w14:paraId="7399A19C">
      <w:pPr>
        <w:spacing w:before="0" w:after="0" w:line="420" w:lineRule="exact"/>
        <w:ind w:firstLine="567"/>
        <w:jc w:val="both"/>
      </w:pPr>
      <w:r>
        <w:rPr>
          <w:rFonts w:ascii="Times New Roman" w:hAnsi="Times New Roman" w:eastAsia="宋体"/>
          <w:sz w:val="24"/>
        </w:rPr>
        <w:t>redis-rate-limiter.burstCapacity: 200</w:t>
      </w:r>
    </w:p>
    <w:p w14:paraId="1EAE9A5E">
      <w:pPr>
        <w:spacing w:before="0" w:after="0" w:line="420" w:lineRule="exact"/>
        <w:ind w:firstLine="567"/>
        <w:jc w:val="both"/>
      </w:pPr>
      <w:r>
        <w:rPr>
          <w:rFonts w:ascii="Times New Roman" w:hAnsi="Times New Roman" w:eastAsia="宋体"/>
          <w:sz w:val="24"/>
        </w:rPr>
        <w:t>key-resolver: "#{@ipKeyResolver}"</w:t>
      </w:r>
    </w:p>
    <w:p w14:paraId="7030758B">
      <w:r>
        <w:br w:type="page"/>
      </w:r>
    </w:p>
    <w:p w14:paraId="501430F7">
      <w:pPr>
        <w:spacing w:before="480" w:after="360" w:line="420" w:lineRule="exact"/>
        <w:jc w:val="left"/>
      </w:pPr>
      <w:r>
        <w:rPr>
          <w:rFonts w:ascii="黑体" w:hAnsi="黑体" w:eastAsia="黑体"/>
          <w:b/>
          <w:sz w:val="32"/>
        </w:rPr>
        <w:t>第八章 商品服务路由</w:t>
      </w:r>
    </w:p>
    <w:p w14:paraId="36DC621E">
      <w:pPr>
        <w:spacing w:before="0" w:after="0" w:line="420" w:lineRule="exact"/>
        <w:ind w:firstLine="567"/>
        <w:jc w:val="both"/>
      </w:pPr>
      <w:r>
        <w:rPr>
          <w:rFonts w:ascii="Times New Roman" w:hAnsi="Times New Roman" w:eastAsia="宋体"/>
          <w:sz w:val="24"/>
        </w:rPr>
        <w:t>- id: shop-goods-service</w:t>
      </w:r>
    </w:p>
    <w:p w14:paraId="36D41B85">
      <w:pPr>
        <w:spacing w:before="0" w:after="0" w:line="420" w:lineRule="exact"/>
        <w:ind w:firstLine="567"/>
        <w:jc w:val="both"/>
      </w:pPr>
      <w:r>
        <w:rPr>
          <w:rFonts w:ascii="Times New Roman" w:hAnsi="Times New Roman" w:eastAsia="宋体"/>
          <w:sz w:val="24"/>
        </w:rPr>
        <w:t>uri: lb://shop-goods-service</w:t>
      </w:r>
    </w:p>
    <w:p w14:paraId="4829AC2F">
      <w:pPr>
        <w:spacing w:before="0" w:after="0" w:line="420" w:lineRule="exact"/>
        <w:ind w:firstLine="567"/>
        <w:jc w:val="both"/>
      </w:pPr>
      <w:r>
        <w:rPr>
          <w:rFonts w:ascii="Times New Roman" w:hAnsi="Times New Roman" w:eastAsia="宋体"/>
          <w:sz w:val="24"/>
        </w:rPr>
        <w:t>predicates:</w:t>
      </w:r>
    </w:p>
    <w:p w14:paraId="26FB1EEA">
      <w:pPr>
        <w:spacing w:before="0" w:after="0" w:line="420" w:lineRule="exact"/>
        <w:ind w:firstLine="567"/>
        <w:jc w:val="both"/>
        <w:rPr>
          <w:rFonts w:hint="eastAsia" w:eastAsia="宋体"/>
          <w:lang w:eastAsia="zh-CN"/>
        </w:rPr>
      </w:pPr>
      <w:r>
        <w:rPr>
          <w:rFonts w:ascii="Times New Roman" w:hAnsi="Times New Roman" w:eastAsia="宋体"/>
          <w:sz w:val="24"/>
        </w:rPr>
        <w:t>- Path=/api/goods/</w:t>
      </w:r>
    </w:p>
    <w:p w14:paraId="3167A164">
      <w:pPr>
        <w:spacing w:before="0" w:after="0" w:line="420" w:lineRule="exact"/>
        <w:ind w:firstLine="567"/>
        <w:jc w:val="both"/>
      </w:pPr>
      <w:r>
        <w:rPr>
          <w:rFonts w:ascii="Times New Roman" w:hAnsi="Times New Roman" w:eastAsia="宋体"/>
          <w:sz w:val="24"/>
        </w:rPr>
        <w:t>filters:</w:t>
      </w:r>
    </w:p>
    <w:p w14:paraId="05482EC6">
      <w:pPr>
        <w:spacing w:before="0" w:after="0" w:line="420" w:lineRule="exact"/>
        <w:ind w:firstLine="567"/>
        <w:jc w:val="both"/>
      </w:pPr>
      <w:r>
        <w:rPr>
          <w:rFonts w:ascii="Times New Roman" w:hAnsi="Times New Roman" w:eastAsia="宋体"/>
          <w:sz w:val="24"/>
        </w:rPr>
        <w:t>- StripPrefix=2</w:t>
      </w:r>
    </w:p>
    <w:p w14:paraId="15C468B6">
      <w:pPr>
        <w:spacing w:before="0" w:after="0" w:line="420" w:lineRule="exact"/>
        <w:ind w:firstLine="567"/>
        <w:jc w:val="both"/>
      </w:pPr>
      <w:r>
        <w:rPr>
          <w:rFonts w:ascii="Times New Roman" w:hAnsi="Times New Roman" w:eastAsia="宋体"/>
          <w:sz w:val="24"/>
        </w:rPr>
        <w:t>- name: Hystrix</w:t>
      </w:r>
    </w:p>
    <w:p w14:paraId="4ECB0581">
      <w:pPr>
        <w:spacing w:before="0" w:after="0" w:line="420" w:lineRule="exact"/>
        <w:ind w:firstLine="567"/>
        <w:jc w:val="both"/>
      </w:pPr>
      <w:r>
        <w:rPr>
          <w:rFonts w:ascii="Times New Roman" w:hAnsi="Times New Roman" w:eastAsia="宋体"/>
          <w:sz w:val="24"/>
        </w:rPr>
        <w:t>args:</w:t>
      </w:r>
    </w:p>
    <w:p w14:paraId="40C4B14B">
      <w:pPr>
        <w:spacing w:before="0" w:after="0" w:line="420" w:lineRule="exact"/>
        <w:ind w:firstLine="567"/>
        <w:jc w:val="both"/>
      </w:pPr>
      <w:r>
        <w:rPr>
          <w:rFonts w:ascii="Times New Roman" w:hAnsi="Times New Roman" w:eastAsia="宋体"/>
          <w:sz w:val="24"/>
        </w:rPr>
        <w:t>name: goods-fallback</w:t>
      </w:r>
    </w:p>
    <w:p w14:paraId="78813C1B">
      <w:pPr>
        <w:spacing w:before="0" w:after="0" w:line="420" w:lineRule="exact"/>
        <w:ind w:firstLine="567"/>
        <w:jc w:val="both"/>
      </w:pPr>
      <w:r>
        <w:rPr>
          <w:rFonts w:ascii="Times New Roman" w:hAnsi="Times New Roman" w:eastAsia="宋体"/>
          <w:sz w:val="24"/>
        </w:rPr>
        <w:t>fallbackUri: forward:/fallback/goods</w:t>
      </w:r>
    </w:p>
    <w:p w14:paraId="7F2F7E4A">
      <w:r>
        <w:br w:type="page"/>
      </w:r>
    </w:p>
    <w:p w14:paraId="28652A18">
      <w:pPr>
        <w:spacing w:before="480" w:after="360" w:line="420" w:lineRule="exact"/>
        <w:jc w:val="left"/>
      </w:pPr>
      <w:r>
        <w:rPr>
          <w:rFonts w:ascii="黑体" w:hAnsi="黑体" w:eastAsia="黑体"/>
          <w:b/>
          <w:sz w:val="32"/>
        </w:rPr>
        <w:t>第九章 订单服务路由</w:t>
      </w:r>
    </w:p>
    <w:p w14:paraId="60B40CE1">
      <w:pPr>
        <w:spacing w:before="0" w:after="0" w:line="420" w:lineRule="exact"/>
        <w:ind w:firstLine="567"/>
        <w:jc w:val="both"/>
      </w:pPr>
      <w:r>
        <w:rPr>
          <w:rFonts w:ascii="Times New Roman" w:hAnsi="Times New Roman" w:eastAsia="宋体"/>
          <w:sz w:val="24"/>
        </w:rPr>
        <w:t>- id: shop-order-service</w:t>
      </w:r>
    </w:p>
    <w:p w14:paraId="07C346E0">
      <w:pPr>
        <w:spacing w:before="0" w:after="0" w:line="420" w:lineRule="exact"/>
        <w:ind w:firstLine="567"/>
        <w:jc w:val="both"/>
      </w:pPr>
      <w:r>
        <w:rPr>
          <w:rFonts w:ascii="Times New Roman" w:hAnsi="Times New Roman" w:eastAsia="宋体"/>
          <w:sz w:val="24"/>
        </w:rPr>
        <w:t>uri: lb://shop-order-service</w:t>
      </w:r>
    </w:p>
    <w:p w14:paraId="76B25C42">
      <w:pPr>
        <w:spacing w:before="0" w:after="0" w:line="420" w:lineRule="exact"/>
        <w:ind w:firstLine="567"/>
        <w:jc w:val="both"/>
      </w:pPr>
      <w:r>
        <w:rPr>
          <w:rFonts w:ascii="Times New Roman" w:hAnsi="Times New Roman" w:eastAsia="宋体"/>
          <w:sz w:val="24"/>
        </w:rPr>
        <w:t>predicates:</w:t>
      </w:r>
    </w:p>
    <w:p w14:paraId="17F6056B">
      <w:pPr>
        <w:spacing w:before="0" w:after="0" w:line="420" w:lineRule="exact"/>
        <w:ind w:firstLine="567"/>
        <w:jc w:val="both"/>
        <w:rPr>
          <w:rFonts w:hint="eastAsia" w:eastAsia="宋体"/>
          <w:lang w:eastAsia="zh-CN"/>
        </w:rPr>
      </w:pPr>
      <w:r>
        <w:rPr>
          <w:rFonts w:ascii="Times New Roman" w:hAnsi="Times New Roman" w:eastAsia="宋体"/>
          <w:sz w:val="24"/>
        </w:rPr>
        <w:t>- Path=/api/order/</w:t>
      </w:r>
    </w:p>
    <w:p w14:paraId="41745858">
      <w:pPr>
        <w:spacing w:before="0" w:after="0" w:line="420" w:lineRule="exact"/>
        <w:ind w:firstLine="567"/>
        <w:jc w:val="both"/>
      </w:pPr>
      <w:r>
        <w:rPr>
          <w:rFonts w:ascii="Times New Roman" w:hAnsi="Times New Roman" w:eastAsia="宋体"/>
          <w:sz w:val="24"/>
        </w:rPr>
        <w:t>filters:</w:t>
      </w:r>
    </w:p>
    <w:p w14:paraId="7CBF788B">
      <w:pPr>
        <w:spacing w:before="0" w:after="0" w:line="420" w:lineRule="exact"/>
        <w:ind w:firstLine="567"/>
        <w:jc w:val="both"/>
      </w:pPr>
      <w:r>
        <w:rPr>
          <w:rFonts w:ascii="Times New Roman" w:hAnsi="Times New Roman" w:eastAsia="宋体"/>
          <w:sz w:val="24"/>
        </w:rPr>
        <w:t>- StripPrefix=2</w:t>
      </w:r>
    </w:p>
    <w:p w14:paraId="49454C72">
      <w:pPr>
        <w:spacing w:before="0" w:after="0" w:line="420" w:lineRule="exact"/>
        <w:ind w:firstLine="567"/>
        <w:jc w:val="both"/>
      </w:pPr>
      <w:r>
        <w:rPr>
          <w:rFonts w:ascii="Times New Roman" w:hAnsi="Times New Roman" w:eastAsia="宋体"/>
          <w:sz w:val="24"/>
        </w:rPr>
        <w:t>```</w:t>
      </w:r>
    </w:p>
    <w:p w14:paraId="4D3EA6CA">
      <w:pPr>
        <w:spacing w:before="0" w:after="0" w:line="420" w:lineRule="exact"/>
        <w:ind w:firstLine="567"/>
        <w:jc w:val="both"/>
      </w:pPr>
      <w:r>
        <w:rPr>
          <w:rFonts w:ascii="Times New Roman" w:hAnsi="Times New Roman" w:eastAsia="宋体"/>
          <w:b/>
          <w:sz w:val="24"/>
        </w:rPr>
        <w:t>自定义过滤器</w:t>
      </w:r>
    </w:p>
    <w:p w14:paraId="52578835">
      <w:pPr>
        <w:spacing w:before="0" w:after="0" w:line="420" w:lineRule="exact"/>
        <w:ind w:firstLine="567"/>
        <w:jc w:val="both"/>
      </w:pPr>
      <w:r>
        <w:rPr>
          <w:rFonts w:ascii="Times New Roman" w:hAnsi="Times New Roman" w:eastAsia="宋体"/>
          <w:sz w:val="24"/>
        </w:rPr>
        <w:t>```java</w:t>
      </w:r>
    </w:p>
    <w:p w14:paraId="298D84E0">
      <w:pPr>
        <w:spacing w:before="0" w:after="0" w:line="420" w:lineRule="exact"/>
        <w:ind w:firstLine="567"/>
        <w:jc w:val="both"/>
      </w:pPr>
      <w:r>
        <w:rPr>
          <w:rFonts w:ascii="Times New Roman" w:hAnsi="Times New Roman" w:eastAsia="宋体"/>
          <w:sz w:val="24"/>
        </w:rPr>
        <w:t>@Component</w:t>
      </w:r>
    </w:p>
    <w:p w14:paraId="62491B8C">
      <w:pPr>
        <w:spacing w:before="0" w:after="0" w:line="420" w:lineRule="exact"/>
        <w:ind w:firstLine="567"/>
        <w:jc w:val="both"/>
      </w:pPr>
      <w:r>
        <w:rPr>
          <w:rFonts w:ascii="Times New Roman" w:hAnsi="Times New Roman" w:eastAsia="宋体"/>
          <w:sz w:val="24"/>
        </w:rPr>
        <w:t>@Slf4j</w:t>
      </w:r>
    </w:p>
    <w:p w14:paraId="1CE8FC71">
      <w:pPr>
        <w:spacing w:before="0" w:after="0" w:line="420" w:lineRule="exact"/>
        <w:ind w:firstLine="567"/>
        <w:jc w:val="both"/>
      </w:pPr>
      <w:r>
        <w:rPr>
          <w:rFonts w:ascii="Times New Roman" w:hAnsi="Times New Roman" w:eastAsia="宋体"/>
          <w:sz w:val="24"/>
        </w:rPr>
        <w:t>public class AuthenticationFilter implements GlobalFilter, Ordered {</w:t>
      </w:r>
    </w:p>
    <w:p w14:paraId="6A6493A4">
      <w:pPr>
        <w:spacing w:before="0" w:after="0" w:line="420" w:lineRule="exact"/>
        <w:ind w:firstLine="567"/>
        <w:jc w:val="both"/>
      </w:pPr>
      <w:r>
        <w:rPr>
          <w:rFonts w:ascii="Times New Roman" w:hAnsi="Times New Roman" w:eastAsia="宋体"/>
          <w:sz w:val="24"/>
        </w:rPr>
        <w:t>@Autowired</w:t>
      </w:r>
    </w:p>
    <w:p w14:paraId="15ECC280">
      <w:pPr>
        <w:spacing w:before="0" w:after="0" w:line="420" w:lineRule="exact"/>
        <w:ind w:firstLine="567"/>
        <w:jc w:val="both"/>
      </w:pPr>
      <w:r>
        <w:rPr>
          <w:rFonts w:ascii="Times New Roman" w:hAnsi="Times New Roman" w:eastAsia="宋体"/>
          <w:sz w:val="24"/>
        </w:rPr>
        <w:t>private JwtTokenUtil jwtTokenUtil;</w:t>
      </w:r>
    </w:p>
    <w:p w14:paraId="562208AD">
      <w:pPr>
        <w:spacing w:before="0" w:after="0" w:line="420" w:lineRule="exact"/>
        <w:ind w:firstLine="567"/>
        <w:jc w:val="both"/>
      </w:pPr>
      <w:r>
        <w:rPr>
          <w:rFonts w:ascii="Times New Roman" w:hAnsi="Times New Roman" w:eastAsia="宋体"/>
          <w:sz w:val="24"/>
        </w:rPr>
        <w:t>private static final String TOKEN_PREFIX = "Bearer ";</w:t>
      </w:r>
    </w:p>
    <w:p w14:paraId="57A3552D">
      <w:pPr>
        <w:spacing w:before="0" w:after="0" w:line="420" w:lineRule="exact"/>
        <w:ind w:firstLine="567"/>
        <w:jc w:val="both"/>
      </w:pPr>
      <w:r>
        <w:rPr>
          <w:rFonts w:ascii="Times New Roman" w:hAnsi="Times New Roman" w:eastAsia="宋体"/>
          <w:sz w:val="24"/>
        </w:rPr>
        <w:t>private static final List&lt;String&gt; SKIP_URLS = Arrays.asList(</w:t>
      </w:r>
    </w:p>
    <w:p w14:paraId="223AB140">
      <w:pPr>
        <w:spacing w:before="0" w:after="0" w:line="420" w:lineRule="exact"/>
        <w:ind w:firstLine="567"/>
        <w:jc w:val="both"/>
      </w:pPr>
      <w:r>
        <w:rPr>
          <w:rFonts w:ascii="Times New Roman" w:hAnsi="Times New Roman" w:eastAsia="宋体"/>
          <w:sz w:val="24"/>
        </w:rPr>
        <w:t>"/api/user/login",</w:t>
      </w:r>
    </w:p>
    <w:p w14:paraId="4458C328">
      <w:pPr>
        <w:spacing w:before="0" w:after="0" w:line="420" w:lineRule="exact"/>
        <w:ind w:firstLine="567"/>
        <w:jc w:val="both"/>
      </w:pPr>
      <w:r>
        <w:rPr>
          <w:rFonts w:ascii="Times New Roman" w:hAnsi="Times New Roman" w:eastAsia="宋体"/>
          <w:sz w:val="24"/>
        </w:rPr>
        <w:t>"/api/user/register",</w:t>
      </w:r>
    </w:p>
    <w:p w14:paraId="2C9F50A0">
      <w:pPr>
        <w:spacing w:before="0" w:after="0" w:line="420" w:lineRule="exact"/>
        <w:ind w:firstLine="567"/>
        <w:jc w:val="both"/>
      </w:pPr>
      <w:r>
        <w:rPr>
          <w:rFonts w:ascii="Times New Roman" w:hAnsi="Times New Roman" w:eastAsia="宋体"/>
          <w:sz w:val="24"/>
        </w:rPr>
        <w:t>"/api/goods/list"</w:t>
      </w:r>
    </w:p>
    <w:p w14:paraId="021FC78F">
      <w:pPr>
        <w:spacing w:before="0" w:after="0" w:line="420" w:lineRule="exact"/>
        <w:ind w:firstLine="567"/>
        <w:jc w:val="both"/>
      </w:pPr>
      <w:r>
        <w:rPr>
          <w:rFonts w:ascii="Times New Roman" w:hAnsi="Times New Roman" w:eastAsia="宋体"/>
          <w:sz w:val="24"/>
        </w:rPr>
        <w:t>);</w:t>
      </w:r>
    </w:p>
    <w:p w14:paraId="39EF5874">
      <w:pPr>
        <w:spacing w:before="0" w:after="0" w:line="420" w:lineRule="exact"/>
        <w:ind w:firstLine="567"/>
        <w:jc w:val="both"/>
      </w:pPr>
      <w:r>
        <w:rPr>
          <w:rFonts w:ascii="Times New Roman" w:hAnsi="Times New Roman" w:eastAsia="宋体"/>
          <w:sz w:val="24"/>
        </w:rPr>
        <w:t>@Override</w:t>
      </w:r>
    </w:p>
    <w:p w14:paraId="0B65804F">
      <w:pPr>
        <w:spacing w:before="0" w:after="0" w:line="420" w:lineRule="exact"/>
        <w:ind w:firstLine="567"/>
        <w:jc w:val="both"/>
      </w:pPr>
      <w:r>
        <w:rPr>
          <w:rFonts w:ascii="Times New Roman" w:hAnsi="Times New Roman" w:eastAsia="宋体"/>
          <w:sz w:val="24"/>
        </w:rPr>
        <w:t>public Mono&lt;Void&gt; filter(ServerWebExchange exchange, GatewayFilterChain chain) {</w:t>
      </w:r>
    </w:p>
    <w:p w14:paraId="4FD15B9E">
      <w:pPr>
        <w:spacing w:before="0" w:after="0" w:line="420" w:lineRule="exact"/>
        <w:ind w:firstLine="567"/>
        <w:jc w:val="both"/>
      </w:pPr>
      <w:r>
        <w:rPr>
          <w:rFonts w:ascii="Times New Roman" w:hAnsi="Times New Roman" w:eastAsia="宋体"/>
          <w:sz w:val="24"/>
        </w:rPr>
        <w:t>ServerHttpRequest request = exchange.getRequest();</w:t>
      </w:r>
    </w:p>
    <w:p w14:paraId="233C02A4">
      <w:pPr>
        <w:spacing w:before="0" w:after="0" w:line="420" w:lineRule="exact"/>
        <w:ind w:firstLine="567"/>
        <w:jc w:val="both"/>
      </w:pPr>
      <w:r>
        <w:rPr>
          <w:rFonts w:ascii="Times New Roman" w:hAnsi="Times New Roman" w:eastAsia="宋体"/>
          <w:sz w:val="24"/>
        </w:rPr>
        <w:t>String path = request.getPath().pathWithinApplication().value();</w:t>
      </w:r>
    </w:p>
    <w:p w14:paraId="1915403C">
      <w:pPr>
        <w:spacing w:before="0" w:after="0" w:line="420" w:lineRule="exact"/>
        <w:ind w:firstLine="567"/>
        <w:jc w:val="both"/>
      </w:pPr>
      <w:r>
        <w:rPr>
          <w:rFonts w:ascii="Times New Roman" w:hAnsi="Times New Roman" w:eastAsia="宋体"/>
          <w:sz w:val="24"/>
        </w:rPr>
        <w:t>// 跳过不需要认证的路径</w:t>
      </w:r>
    </w:p>
    <w:p w14:paraId="2C215AB6">
      <w:pPr>
        <w:spacing w:before="0" w:after="0" w:line="420" w:lineRule="exact"/>
        <w:ind w:firstLine="567"/>
        <w:jc w:val="both"/>
      </w:pPr>
      <w:r>
        <w:rPr>
          <w:rFonts w:ascii="Times New Roman" w:hAnsi="Times New Roman" w:eastAsia="宋体"/>
          <w:sz w:val="24"/>
        </w:rPr>
        <w:t>if (shouldSkip(path)) {</w:t>
      </w:r>
    </w:p>
    <w:p w14:paraId="1F899A5F">
      <w:pPr>
        <w:spacing w:before="0" w:after="0" w:line="420" w:lineRule="exact"/>
        <w:ind w:firstLine="567"/>
        <w:jc w:val="both"/>
      </w:pPr>
      <w:r>
        <w:rPr>
          <w:rFonts w:ascii="Times New Roman" w:hAnsi="Times New Roman" w:eastAsia="宋体"/>
          <w:sz w:val="24"/>
        </w:rPr>
        <w:t>return chain.filter(exchange);</w:t>
      </w:r>
    </w:p>
    <w:p w14:paraId="2606F35A">
      <w:pPr>
        <w:spacing w:before="0" w:after="0" w:line="420" w:lineRule="exact"/>
        <w:ind w:firstLine="567"/>
        <w:jc w:val="both"/>
      </w:pPr>
      <w:r>
        <w:rPr>
          <w:rFonts w:ascii="Times New Roman" w:hAnsi="Times New Roman" w:eastAsia="宋体"/>
          <w:sz w:val="24"/>
        </w:rPr>
        <w:t>}</w:t>
      </w:r>
    </w:p>
    <w:p w14:paraId="209A0C3C">
      <w:pPr>
        <w:spacing w:before="0" w:after="0" w:line="420" w:lineRule="exact"/>
        <w:ind w:firstLine="567"/>
        <w:jc w:val="both"/>
      </w:pPr>
      <w:r>
        <w:rPr>
          <w:rFonts w:ascii="Times New Roman" w:hAnsi="Times New Roman" w:eastAsia="宋体"/>
          <w:sz w:val="24"/>
        </w:rPr>
        <w:t>// 获取token</w:t>
      </w:r>
    </w:p>
    <w:p w14:paraId="0A7C4CE6">
      <w:pPr>
        <w:spacing w:before="0" w:after="0" w:line="420" w:lineRule="exact"/>
        <w:ind w:firstLine="567"/>
        <w:jc w:val="both"/>
      </w:pPr>
      <w:r>
        <w:rPr>
          <w:rFonts w:ascii="Times New Roman" w:hAnsi="Times New Roman" w:eastAsia="宋体"/>
          <w:sz w:val="24"/>
        </w:rPr>
        <w:t>String token = getToken(request);</w:t>
      </w:r>
    </w:p>
    <w:p w14:paraId="1F677D32">
      <w:pPr>
        <w:spacing w:before="0" w:after="0" w:line="420" w:lineRule="exact"/>
        <w:ind w:firstLine="567"/>
        <w:jc w:val="both"/>
      </w:pPr>
      <w:r>
        <w:rPr>
          <w:rFonts w:ascii="Times New Roman" w:hAnsi="Times New Roman" w:eastAsia="宋体"/>
          <w:sz w:val="24"/>
        </w:rPr>
        <w:t>if (StringUtils.isEmpty(token)) {</w:t>
      </w:r>
    </w:p>
    <w:p w14:paraId="671410F6">
      <w:pPr>
        <w:spacing w:before="0" w:after="0" w:line="420" w:lineRule="exact"/>
        <w:ind w:firstLine="567"/>
        <w:jc w:val="both"/>
      </w:pPr>
      <w:r>
        <w:rPr>
          <w:rFonts w:ascii="Times New Roman" w:hAnsi="Times New Roman" w:eastAsia="宋体"/>
          <w:sz w:val="24"/>
        </w:rPr>
        <w:t>return unauthorizedResponse(exchange, "Missing authentication token");</w:t>
      </w:r>
    </w:p>
    <w:p w14:paraId="7E33C5C9">
      <w:pPr>
        <w:spacing w:before="0" w:after="0" w:line="420" w:lineRule="exact"/>
        <w:ind w:firstLine="567"/>
        <w:jc w:val="both"/>
      </w:pPr>
      <w:r>
        <w:rPr>
          <w:rFonts w:ascii="Times New Roman" w:hAnsi="Times New Roman" w:eastAsia="宋体"/>
          <w:sz w:val="24"/>
        </w:rPr>
        <w:t>}</w:t>
      </w:r>
    </w:p>
    <w:p w14:paraId="465E455A">
      <w:pPr>
        <w:spacing w:before="0" w:after="0" w:line="420" w:lineRule="exact"/>
        <w:ind w:firstLine="567"/>
        <w:jc w:val="both"/>
      </w:pPr>
      <w:r>
        <w:rPr>
          <w:rFonts w:ascii="Times New Roman" w:hAnsi="Times New Roman" w:eastAsia="宋体"/>
          <w:sz w:val="24"/>
        </w:rPr>
        <w:t>try {</w:t>
      </w:r>
    </w:p>
    <w:p w14:paraId="0FCD8A02">
      <w:pPr>
        <w:spacing w:before="0" w:after="0" w:line="420" w:lineRule="exact"/>
        <w:ind w:firstLine="567"/>
        <w:jc w:val="both"/>
      </w:pPr>
      <w:r>
        <w:rPr>
          <w:rFonts w:ascii="Times New Roman" w:hAnsi="Times New Roman" w:eastAsia="宋体"/>
          <w:sz w:val="24"/>
        </w:rPr>
        <w:t>// 验证token</w:t>
      </w:r>
    </w:p>
    <w:p w14:paraId="06457978">
      <w:pPr>
        <w:spacing w:before="0" w:after="0" w:line="420" w:lineRule="exact"/>
        <w:ind w:firstLine="567"/>
        <w:jc w:val="both"/>
      </w:pPr>
      <w:r>
        <w:rPr>
          <w:rFonts w:ascii="Times New Roman" w:hAnsi="Times New Roman" w:eastAsia="宋体"/>
          <w:sz w:val="24"/>
        </w:rPr>
        <w:t>Claims claims = jwtTokenUtil.getClaimsFromToken(token);</w:t>
      </w:r>
    </w:p>
    <w:p w14:paraId="0B7DA130">
      <w:pPr>
        <w:spacing w:before="0" w:after="0" w:line="420" w:lineRule="exact"/>
        <w:ind w:firstLine="567"/>
        <w:jc w:val="both"/>
      </w:pPr>
      <w:r>
        <w:rPr>
          <w:rFonts w:ascii="Times New Roman" w:hAnsi="Times New Roman" w:eastAsia="宋体"/>
          <w:sz w:val="24"/>
        </w:rPr>
        <w:t>if (claims == null) {</w:t>
      </w:r>
    </w:p>
    <w:p w14:paraId="359AE46A">
      <w:pPr>
        <w:spacing w:before="0" w:after="0" w:line="420" w:lineRule="exact"/>
        <w:ind w:firstLine="567"/>
        <w:jc w:val="both"/>
      </w:pPr>
      <w:r>
        <w:rPr>
          <w:rFonts w:ascii="Times New Roman" w:hAnsi="Times New Roman" w:eastAsia="宋体"/>
          <w:sz w:val="24"/>
        </w:rPr>
        <w:t>return unauthorizedResponse(exchange, "Invalid token");</w:t>
      </w:r>
    </w:p>
    <w:p w14:paraId="6A1C9C5D">
      <w:pPr>
        <w:spacing w:before="0" w:after="0" w:line="420" w:lineRule="exact"/>
        <w:ind w:firstLine="567"/>
        <w:jc w:val="both"/>
      </w:pPr>
      <w:r>
        <w:rPr>
          <w:rFonts w:ascii="Times New Roman" w:hAnsi="Times New Roman" w:eastAsia="宋体"/>
          <w:sz w:val="24"/>
        </w:rPr>
        <w:t>}</w:t>
      </w:r>
    </w:p>
    <w:p w14:paraId="535D72E5">
      <w:pPr>
        <w:spacing w:before="0" w:after="0" w:line="420" w:lineRule="exact"/>
        <w:ind w:firstLine="567"/>
        <w:jc w:val="both"/>
      </w:pPr>
      <w:r>
        <w:rPr>
          <w:rFonts w:ascii="Times New Roman" w:hAnsi="Times New Roman" w:eastAsia="宋体"/>
          <w:sz w:val="24"/>
        </w:rPr>
        <w:t>// 添加用户信息到请求头</w:t>
      </w:r>
    </w:p>
    <w:p w14:paraId="22CBBE63">
      <w:pPr>
        <w:spacing w:before="0" w:after="0" w:line="420" w:lineRule="exact"/>
        <w:ind w:firstLine="567"/>
        <w:jc w:val="both"/>
      </w:pPr>
      <w:r>
        <w:rPr>
          <w:rFonts w:ascii="Times New Roman" w:hAnsi="Times New Roman" w:eastAsia="宋体"/>
          <w:sz w:val="24"/>
        </w:rPr>
        <w:t>ServerHttpRequest mutatedRequest = exchange.getRequest().mutate()</w:t>
      </w:r>
    </w:p>
    <w:p w14:paraId="67957764">
      <w:pPr>
        <w:spacing w:before="0" w:after="0" w:line="420" w:lineRule="exact"/>
        <w:ind w:firstLine="567"/>
        <w:jc w:val="both"/>
      </w:pPr>
      <w:r>
        <w:rPr>
          <w:rFonts w:ascii="Times New Roman" w:hAnsi="Times New Roman" w:eastAsia="宋体"/>
          <w:sz w:val="24"/>
        </w:rPr>
        <w:t>.header("X-User-Id", claims.get("userId").toString())</w:t>
      </w:r>
    </w:p>
    <w:p w14:paraId="44682C8F">
      <w:pPr>
        <w:spacing w:before="0" w:after="0" w:line="420" w:lineRule="exact"/>
        <w:ind w:firstLine="567"/>
        <w:jc w:val="both"/>
      </w:pPr>
      <w:r>
        <w:rPr>
          <w:rFonts w:ascii="Times New Roman" w:hAnsi="Times New Roman" w:eastAsia="宋体"/>
          <w:sz w:val="24"/>
        </w:rPr>
        <w:t>.header("X-User-Name", claims.get("username").toString())</w:t>
      </w:r>
    </w:p>
    <w:p w14:paraId="137DD3EF">
      <w:pPr>
        <w:spacing w:before="0" w:after="0" w:line="420" w:lineRule="exact"/>
        <w:ind w:firstLine="567"/>
        <w:jc w:val="both"/>
      </w:pPr>
      <w:r>
        <w:rPr>
          <w:rFonts w:ascii="Times New Roman" w:hAnsi="Times New Roman" w:eastAsia="宋体"/>
          <w:sz w:val="24"/>
        </w:rPr>
        <w:t>.header("X-User-Role", claims.get("role").toString())</w:t>
      </w:r>
    </w:p>
    <w:p w14:paraId="484B58A5">
      <w:pPr>
        <w:spacing w:before="0" w:after="0" w:line="420" w:lineRule="exact"/>
        <w:ind w:firstLine="567"/>
        <w:jc w:val="both"/>
      </w:pPr>
      <w:r>
        <w:rPr>
          <w:rFonts w:ascii="Times New Roman" w:hAnsi="Times New Roman" w:eastAsia="宋体"/>
          <w:sz w:val="24"/>
        </w:rPr>
        <w:t>.build();</w:t>
      </w:r>
    </w:p>
    <w:p w14:paraId="3FC2E3A2">
      <w:pPr>
        <w:spacing w:before="0" w:after="0" w:line="420" w:lineRule="exact"/>
        <w:ind w:firstLine="567"/>
        <w:jc w:val="both"/>
      </w:pPr>
      <w:r>
        <w:rPr>
          <w:rFonts w:ascii="Times New Roman" w:hAnsi="Times New Roman" w:eastAsia="宋体"/>
          <w:sz w:val="24"/>
        </w:rPr>
        <w:t>ServerWebExchange mutatedExchange = exchange.mutate()</w:t>
      </w:r>
    </w:p>
    <w:p w14:paraId="069F10EE">
      <w:pPr>
        <w:spacing w:before="0" w:after="0" w:line="420" w:lineRule="exact"/>
        <w:ind w:firstLine="567"/>
        <w:jc w:val="both"/>
      </w:pPr>
      <w:r>
        <w:rPr>
          <w:rFonts w:ascii="Times New Roman" w:hAnsi="Times New Roman" w:eastAsia="宋体"/>
          <w:sz w:val="24"/>
        </w:rPr>
        <w:t>.request(mutatedRequest).build();</w:t>
      </w:r>
    </w:p>
    <w:p w14:paraId="3E7E86CD">
      <w:pPr>
        <w:spacing w:before="0" w:after="0" w:line="420" w:lineRule="exact"/>
        <w:ind w:firstLine="567"/>
        <w:jc w:val="both"/>
      </w:pPr>
      <w:r>
        <w:rPr>
          <w:rFonts w:ascii="Times New Roman" w:hAnsi="Times New Roman" w:eastAsia="宋体"/>
          <w:sz w:val="24"/>
        </w:rPr>
        <w:t>return chain.filter(mutatedExchange);</w:t>
      </w:r>
    </w:p>
    <w:p w14:paraId="6F47A927">
      <w:pPr>
        <w:spacing w:before="0" w:after="0" w:line="420" w:lineRule="exact"/>
        <w:ind w:firstLine="567"/>
        <w:jc w:val="both"/>
      </w:pPr>
      <w:r>
        <w:rPr>
          <w:rFonts w:ascii="Times New Roman" w:hAnsi="Times New Roman" w:eastAsia="宋体"/>
          <w:sz w:val="24"/>
        </w:rPr>
        <w:t>} catch (Exception e) {</w:t>
      </w:r>
    </w:p>
    <w:p w14:paraId="15F26877">
      <w:pPr>
        <w:spacing w:before="0" w:after="0" w:line="420" w:lineRule="exact"/>
        <w:ind w:firstLine="567"/>
        <w:jc w:val="both"/>
      </w:pPr>
      <w:r>
        <w:rPr>
          <w:rFonts w:ascii="Times New Roman" w:hAnsi="Times New Roman" w:eastAsia="宋体"/>
          <w:sz w:val="24"/>
        </w:rPr>
        <w:t>log.error("Token validation failed", e);</w:t>
      </w:r>
    </w:p>
    <w:p w14:paraId="01F90DCD">
      <w:pPr>
        <w:spacing w:before="0" w:after="0" w:line="420" w:lineRule="exact"/>
        <w:ind w:firstLine="567"/>
        <w:jc w:val="both"/>
      </w:pPr>
      <w:r>
        <w:rPr>
          <w:rFonts w:ascii="Times New Roman" w:hAnsi="Times New Roman" w:eastAsia="宋体"/>
          <w:sz w:val="24"/>
        </w:rPr>
        <w:t>return unauthorizedResponse(exchange, "Token validation failed");</w:t>
      </w:r>
    </w:p>
    <w:p w14:paraId="025A0FF0">
      <w:pPr>
        <w:spacing w:before="0" w:after="0" w:line="420" w:lineRule="exact"/>
        <w:ind w:firstLine="567"/>
        <w:jc w:val="both"/>
      </w:pPr>
      <w:r>
        <w:rPr>
          <w:rFonts w:ascii="Times New Roman" w:hAnsi="Times New Roman" w:eastAsia="宋体"/>
          <w:sz w:val="24"/>
        </w:rPr>
        <w:t>}</w:t>
      </w:r>
    </w:p>
    <w:p w14:paraId="6456524F">
      <w:pPr>
        <w:spacing w:before="0" w:after="0" w:line="420" w:lineRule="exact"/>
        <w:ind w:firstLine="567"/>
        <w:jc w:val="both"/>
      </w:pPr>
      <w:r>
        <w:rPr>
          <w:rFonts w:ascii="Times New Roman" w:hAnsi="Times New Roman" w:eastAsia="宋体"/>
          <w:sz w:val="24"/>
        </w:rPr>
        <w:t>}</w:t>
      </w:r>
    </w:p>
    <w:p w14:paraId="3456EC1B">
      <w:pPr>
        <w:spacing w:before="0" w:after="0" w:line="420" w:lineRule="exact"/>
        <w:ind w:firstLine="567"/>
        <w:jc w:val="both"/>
      </w:pPr>
      <w:r>
        <w:rPr>
          <w:rFonts w:ascii="Times New Roman" w:hAnsi="Times New Roman" w:eastAsia="宋体"/>
          <w:sz w:val="24"/>
        </w:rPr>
        <w:t>private boolean shouldSkip(String path) {</w:t>
      </w:r>
    </w:p>
    <w:p w14:paraId="3BC3B737">
      <w:pPr>
        <w:spacing w:before="0" w:after="0" w:line="420" w:lineRule="exact"/>
        <w:ind w:firstLine="567"/>
        <w:jc w:val="both"/>
      </w:pPr>
      <w:r>
        <w:rPr>
          <w:rFonts w:ascii="Times New Roman" w:hAnsi="Times New Roman" w:eastAsia="宋体"/>
          <w:sz w:val="24"/>
        </w:rPr>
        <w:t>return SKIP_URLS.stream().anyMatch(path::startsWith);</w:t>
      </w:r>
    </w:p>
    <w:p w14:paraId="36D7E1DD">
      <w:pPr>
        <w:spacing w:before="0" w:after="0" w:line="420" w:lineRule="exact"/>
        <w:ind w:firstLine="567"/>
        <w:jc w:val="both"/>
      </w:pPr>
      <w:r>
        <w:rPr>
          <w:rFonts w:ascii="Times New Roman" w:hAnsi="Times New Roman" w:eastAsia="宋体"/>
          <w:sz w:val="24"/>
        </w:rPr>
        <w:t>}</w:t>
      </w:r>
    </w:p>
    <w:p w14:paraId="277DB711">
      <w:pPr>
        <w:spacing w:before="0" w:after="0" w:line="420" w:lineRule="exact"/>
        <w:ind w:firstLine="567"/>
        <w:jc w:val="both"/>
      </w:pPr>
      <w:r>
        <w:rPr>
          <w:rFonts w:ascii="Times New Roman" w:hAnsi="Times New Roman" w:eastAsia="宋体"/>
          <w:sz w:val="24"/>
        </w:rPr>
        <w:t>private String getToken(ServerHttpRequest request) {</w:t>
      </w:r>
    </w:p>
    <w:p w14:paraId="72DE71DD">
      <w:pPr>
        <w:spacing w:before="0" w:after="0" w:line="420" w:lineRule="exact"/>
        <w:ind w:firstLine="567"/>
        <w:jc w:val="both"/>
      </w:pPr>
      <w:r>
        <w:rPr>
          <w:rFonts w:ascii="Times New Roman" w:hAnsi="Times New Roman" w:eastAsia="宋体"/>
          <w:sz w:val="24"/>
        </w:rPr>
        <w:t>String authHeader = request.getHeaders().getFirst(HttpHeaders.AUTHORIZATION);</w:t>
      </w:r>
    </w:p>
    <w:p w14:paraId="20BF766D">
      <w:pPr>
        <w:spacing w:before="0" w:after="0" w:line="420" w:lineRule="exact"/>
        <w:ind w:firstLine="567"/>
        <w:jc w:val="both"/>
      </w:pPr>
      <w:r>
        <w:rPr>
          <w:rFonts w:ascii="Times New Roman" w:hAnsi="Times New Roman" w:eastAsia="宋体"/>
          <w:sz w:val="24"/>
        </w:rPr>
        <w:t>if (StringUtils.hasText(authHeader) &amp;&amp; authHeader.startsWith(TOKEN_PREFIX)) {</w:t>
      </w:r>
    </w:p>
    <w:p w14:paraId="33CD24A6">
      <w:pPr>
        <w:spacing w:before="0" w:after="0" w:line="420" w:lineRule="exact"/>
        <w:ind w:firstLine="567"/>
        <w:jc w:val="both"/>
      </w:pPr>
      <w:r>
        <w:rPr>
          <w:rFonts w:ascii="Times New Roman" w:hAnsi="Times New Roman" w:eastAsia="宋体"/>
          <w:sz w:val="24"/>
        </w:rPr>
        <w:t>return authHeader.substring(TOKEN_PREFIX.length());</w:t>
      </w:r>
    </w:p>
    <w:p w14:paraId="418AA986">
      <w:pPr>
        <w:spacing w:before="0" w:after="0" w:line="420" w:lineRule="exact"/>
        <w:ind w:firstLine="567"/>
        <w:jc w:val="both"/>
      </w:pPr>
      <w:r>
        <w:rPr>
          <w:rFonts w:ascii="Times New Roman" w:hAnsi="Times New Roman" w:eastAsia="宋体"/>
          <w:sz w:val="24"/>
        </w:rPr>
        <w:t>}</w:t>
      </w:r>
    </w:p>
    <w:p w14:paraId="3BF04F35">
      <w:pPr>
        <w:spacing w:before="0" w:after="0" w:line="420" w:lineRule="exact"/>
        <w:ind w:firstLine="567"/>
        <w:jc w:val="both"/>
      </w:pPr>
      <w:r>
        <w:rPr>
          <w:rFonts w:ascii="Times New Roman" w:hAnsi="Times New Roman" w:eastAsia="宋体"/>
          <w:sz w:val="24"/>
        </w:rPr>
        <w:t>return null;</w:t>
      </w:r>
    </w:p>
    <w:p w14:paraId="638D635F">
      <w:pPr>
        <w:spacing w:before="0" w:after="0" w:line="420" w:lineRule="exact"/>
        <w:ind w:firstLine="567"/>
        <w:jc w:val="both"/>
      </w:pPr>
      <w:r>
        <w:rPr>
          <w:rFonts w:ascii="Times New Roman" w:hAnsi="Times New Roman" w:eastAsia="宋体"/>
          <w:sz w:val="24"/>
        </w:rPr>
        <w:t>}</w:t>
      </w:r>
    </w:p>
    <w:p w14:paraId="11E609D0">
      <w:pPr>
        <w:spacing w:before="0" w:after="0" w:line="420" w:lineRule="exact"/>
        <w:ind w:firstLine="567"/>
        <w:jc w:val="both"/>
      </w:pPr>
      <w:r>
        <w:rPr>
          <w:rFonts w:ascii="Times New Roman" w:hAnsi="Times New Roman" w:eastAsia="宋体"/>
          <w:sz w:val="24"/>
        </w:rPr>
        <w:t>private Mono&lt;Void&gt; unauthorizedResponse(ServerWebExchange exchange, String message) {</w:t>
      </w:r>
    </w:p>
    <w:p w14:paraId="6B0BB615">
      <w:pPr>
        <w:spacing w:before="0" w:after="0" w:line="420" w:lineRule="exact"/>
        <w:ind w:firstLine="567"/>
        <w:jc w:val="both"/>
      </w:pPr>
      <w:r>
        <w:rPr>
          <w:rFonts w:ascii="Times New Roman" w:hAnsi="Times New Roman" w:eastAsia="宋体"/>
          <w:sz w:val="24"/>
        </w:rPr>
        <w:t>ServerHttpResponse response = exchange.getResponse();</w:t>
      </w:r>
    </w:p>
    <w:p w14:paraId="36DD0D76">
      <w:pPr>
        <w:spacing w:before="0" w:after="0" w:line="420" w:lineRule="exact"/>
        <w:ind w:firstLine="567"/>
        <w:jc w:val="both"/>
      </w:pPr>
      <w:r>
        <w:rPr>
          <w:rFonts w:ascii="Times New Roman" w:hAnsi="Times New Roman" w:eastAsia="宋体"/>
          <w:sz w:val="24"/>
        </w:rPr>
        <w:t>response.setStatusCode(HttpStatus.UNAUTHORIZED);</w:t>
      </w:r>
    </w:p>
    <w:p w14:paraId="55EB20D3">
      <w:pPr>
        <w:spacing w:before="0" w:after="0" w:line="420" w:lineRule="exact"/>
        <w:ind w:firstLine="567"/>
        <w:jc w:val="both"/>
      </w:pPr>
      <w:r>
        <w:rPr>
          <w:rFonts w:ascii="Times New Roman" w:hAnsi="Times New Roman" w:eastAsia="宋体"/>
          <w:sz w:val="24"/>
        </w:rPr>
        <w:t>response.getHeaders().add(HttpHeaders.CONTENT_TYPE, MediaType.APPLICATION_JSON_VALUE);</w:t>
      </w:r>
    </w:p>
    <w:p w14:paraId="2991EF80">
      <w:pPr>
        <w:spacing w:before="0" w:after="0" w:line="420" w:lineRule="exact"/>
        <w:ind w:firstLine="567"/>
        <w:jc w:val="both"/>
      </w:pPr>
      <w:r>
        <w:rPr>
          <w:rFonts w:ascii="Times New Roman" w:hAnsi="Times New Roman" w:eastAsia="宋体"/>
          <w:sz w:val="24"/>
        </w:rPr>
        <w:t>String body = JSON.toJSONString(Response.error(401, message));</w:t>
      </w:r>
    </w:p>
    <w:p w14:paraId="195DE788">
      <w:pPr>
        <w:spacing w:before="0" w:after="0" w:line="420" w:lineRule="exact"/>
        <w:ind w:firstLine="567"/>
        <w:jc w:val="both"/>
      </w:pPr>
      <w:r>
        <w:rPr>
          <w:rFonts w:ascii="Times New Roman" w:hAnsi="Times New Roman" w:eastAsia="宋体"/>
          <w:sz w:val="24"/>
        </w:rPr>
        <w:t>DataBuffer buffer = response.bufferFactory().wrap(body.getBytes(StandardCharsets.UTF_8));</w:t>
      </w:r>
    </w:p>
    <w:p w14:paraId="3EEC035E">
      <w:pPr>
        <w:spacing w:before="0" w:after="0" w:line="420" w:lineRule="exact"/>
        <w:ind w:firstLine="567"/>
        <w:jc w:val="both"/>
      </w:pPr>
      <w:r>
        <w:rPr>
          <w:rFonts w:ascii="Times New Roman" w:hAnsi="Times New Roman" w:eastAsia="宋体"/>
          <w:sz w:val="24"/>
        </w:rPr>
        <w:t>return response.writeWith(Mono.just(buffer));</w:t>
      </w:r>
    </w:p>
    <w:p w14:paraId="343E2BA2">
      <w:pPr>
        <w:spacing w:before="0" w:after="0" w:line="420" w:lineRule="exact"/>
        <w:ind w:firstLine="567"/>
        <w:jc w:val="both"/>
      </w:pPr>
      <w:r>
        <w:rPr>
          <w:rFonts w:ascii="Times New Roman" w:hAnsi="Times New Roman" w:eastAsia="宋体"/>
          <w:sz w:val="24"/>
        </w:rPr>
        <w:t>}</w:t>
      </w:r>
    </w:p>
    <w:p w14:paraId="09995602">
      <w:pPr>
        <w:spacing w:before="0" w:after="0" w:line="420" w:lineRule="exact"/>
        <w:ind w:firstLine="567"/>
        <w:jc w:val="both"/>
      </w:pPr>
      <w:r>
        <w:rPr>
          <w:rFonts w:ascii="Times New Roman" w:hAnsi="Times New Roman" w:eastAsia="宋体"/>
          <w:sz w:val="24"/>
        </w:rPr>
        <w:t>@Override</w:t>
      </w:r>
    </w:p>
    <w:p w14:paraId="2A9D68CE">
      <w:pPr>
        <w:spacing w:before="0" w:after="0" w:line="420" w:lineRule="exact"/>
        <w:ind w:firstLine="567"/>
        <w:jc w:val="both"/>
      </w:pPr>
      <w:r>
        <w:rPr>
          <w:rFonts w:ascii="Times New Roman" w:hAnsi="Times New Roman" w:eastAsia="宋体"/>
          <w:sz w:val="24"/>
        </w:rPr>
        <w:t>public int getOrder() {</w:t>
      </w:r>
    </w:p>
    <w:p w14:paraId="6BA9AB91">
      <w:pPr>
        <w:spacing w:before="0" w:after="0" w:line="420" w:lineRule="exact"/>
        <w:ind w:firstLine="567"/>
        <w:jc w:val="both"/>
      </w:pPr>
      <w:r>
        <w:rPr>
          <w:rFonts w:ascii="Times New Roman" w:hAnsi="Times New Roman" w:eastAsia="宋体"/>
          <w:sz w:val="24"/>
        </w:rPr>
        <w:t>return -100;</w:t>
      </w:r>
    </w:p>
    <w:p w14:paraId="25B663DF">
      <w:pPr>
        <w:spacing w:before="0" w:after="0" w:line="420" w:lineRule="exact"/>
        <w:ind w:firstLine="567"/>
        <w:jc w:val="both"/>
      </w:pPr>
      <w:r>
        <w:rPr>
          <w:rFonts w:ascii="Times New Roman" w:hAnsi="Times New Roman" w:eastAsia="宋体"/>
          <w:sz w:val="24"/>
        </w:rPr>
        <w:t>}</w:t>
      </w:r>
    </w:p>
    <w:p w14:paraId="3BFB4FC2">
      <w:pPr>
        <w:spacing w:before="0" w:after="0" w:line="420" w:lineRule="exact"/>
        <w:ind w:firstLine="567"/>
        <w:jc w:val="both"/>
      </w:pPr>
      <w:r>
        <w:rPr>
          <w:rFonts w:ascii="Times New Roman" w:hAnsi="Times New Roman" w:eastAsia="宋体"/>
          <w:sz w:val="24"/>
        </w:rPr>
        <w:t>}</w:t>
      </w:r>
    </w:p>
    <w:p w14:paraId="04ABE863">
      <w:pPr>
        <w:spacing w:before="0" w:after="0" w:line="420" w:lineRule="exact"/>
        <w:ind w:firstLine="567"/>
        <w:jc w:val="both"/>
      </w:pPr>
      <w:r>
        <w:rPr>
          <w:rFonts w:ascii="Times New Roman" w:hAnsi="Times New Roman" w:eastAsia="宋体"/>
          <w:sz w:val="24"/>
        </w:rPr>
        <w:t>```</w:t>
      </w:r>
    </w:p>
    <w:p w14:paraId="33BDA549">
      <w:pPr>
        <w:spacing w:before="120" w:after="120" w:line="420" w:lineRule="exact"/>
        <w:jc w:val="left"/>
      </w:pPr>
      <w:r>
        <w:rPr>
          <w:rFonts w:ascii="黑体" w:hAnsi="黑体" w:eastAsia="黑体"/>
          <w:b/>
          <w:sz w:val="24"/>
        </w:rPr>
        <w:t>5.2.3 配置中心实现</w:t>
      </w:r>
    </w:p>
    <w:p w14:paraId="4D098479">
      <w:pPr>
        <w:spacing w:before="0" w:after="0" w:line="420" w:lineRule="exact"/>
        <w:ind w:firstLine="567"/>
        <w:jc w:val="both"/>
      </w:pPr>
      <w:r>
        <w:rPr>
          <w:rFonts w:ascii="Times New Roman" w:hAnsi="Times New Roman" w:eastAsia="宋体"/>
          <w:b/>
          <w:sz w:val="24"/>
        </w:rPr>
        <w:t>动态配置刷新</w:t>
      </w:r>
    </w:p>
    <w:p w14:paraId="1EA7E9DD">
      <w:pPr>
        <w:spacing w:before="0" w:after="0" w:line="420" w:lineRule="exact"/>
        <w:ind w:firstLine="567"/>
        <w:jc w:val="both"/>
      </w:pPr>
      <w:r>
        <w:rPr>
          <w:rFonts w:ascii="Times New Roman" w:hAnsi="Times New Roman" w:eastAsia="宋体"/>
          <w:sz w:val="24"/>
        </w:rPr>
        <w:t>```java</w:t>
      </w:r>
    </w:p>
    <w:p w14:paraId="7034AF24">
      <w:pPr>
        <w:spacing w:before="0" w:after="0" w:line="420" w:lineRule="exact"/>
        <w:ind w:firstLine="567"/>
        <w:jc w:val="both"/>
      </w:pPr>
      <w:r>
        <w:rPr>
          <w:rFonts w:ascii="Times New Roman" w:hAnsi="Times New Roman" w:eastAsia="宋体"/>
          <w:sz w:val="24"/>
        </w:rPr>
        <w:t>@RestController</w:t>
      </w:r>
    </w:p>
    <w:p w14:paraId="229655A5">
      <w:pPr>
        <w:spacing w:before="0" w:after="0" w:line="420" w:lineRule="exact"/>
        <w:ind w:firstLine="567"/>
        <w:jc w:val="both"/>
      </w:pPr>
      <w:r>
        <w:rPr>
          <w:rFonts w:ascii="Times New Roman" w:hAnsi="Times New Roman" w:eastAsia="宋体"/>
          <w:sz w:val="24"/>
        </w:rPr>
        <w:t>@RefreshScope  // 支持配置热刷新</w:t>
      </w:r>
    </w:p>
    <w:p w14:paraId="3BAC19EA">
      <w:pPr>
        <w:spacing w:before="0" w:after="0" w:line="420" w:lineRule="exact"/>
        <w:ind w:firstLine="567"/>
        <w:jc w:val="both"/>
      </w:pPr>
      <w:r>
        <w:rPr>
          <w:rFonts w:ascii="Times New Roman" w:hAnsi="Times New Roman" w:eastAsia="宋体"/>
          <w:sz w:val="24"/>
        </w:rPr>
        <w:t>@RequestMapping("/config")</w:t>
      </w:r>
    </w:p>
    <w:p w14:paraId="15387636">
      <w:pPr>
        <w:spacing w:before="0" w:after="0" w:line="420" w:lineRule="exact"/>
        <w:ind w:firstLine="567"/>
        <w:jc w:val="both"/>
      </w:pPr>
      <w:r>
        <w:rPr>
          <w:rFonts w:ascii="Times New Roman" w:hAnsi="Times New Roman" w:eastAsia="宋体"/>
          <w:sz w:val="24"/>
        </w:rPr>
        <w:t>public class ConfigController {</w:t>
      </w:r>
    </w:p>
    <w:p w14:paraId="6200E3F9">
      <w:pPr>
        <w:spacing w:before="0" w:after="0" w:line="420" w:lineRule="exact"/>
        <w:ind w:firstLine="567"/>
        <w:jc w:val="both"/>
      </w:pPr>
      <w:r>
        <w:rPr>
          <w:rFonts w:ascii="Times New Roman" w:hAnsi="Times New Roman" w:eastAsia="宋体"/>
          <w:sz w:val="24"/>
        </w:rPr>
        <w:t>@Value("${business.order.timeout:30}")</w:t>
      </w:r>
    </w:p>
    <w:p w14:paraId="5407DAAE">
      <w:pPr>
        <w:spacing w:before="0" w:after="0" w:line="420" w:lineRule="exact"/>
        <w:ind w:firstLine="567"/>
        <w:jc w:val="both"/>
      </w:pPr>
      <w:r>
        <w:rPr>
          <w:rFonts w:ascii="Times New Roman" w:hAnsi="Times New Roman" w:eastAsia="宋体"/>
          <w:sz w:val="24"/>
        </w:rPr>
        <w:t>private Integer orderTimeout;</w:t>
      </w:r>
    </w:p>
    <w:p w14:paraId="4AB7063C">
      <w:pPr>
        <w:spacing w:before="0" w:after="0" w:line="420" w:lineRule="exact"/>
        <w:ind w:firstLine="567"/>
        <w:jc w:val="both"/>
      </w:pPr>
      <w:r>
        <w:rPr>
          <w:rFonts w:ascii="Times New Roman" w:hAnsi="Times New Roman" w:eastAsia="宋体"/>
          <w:sz w:val="24"/>
        </w:rPr>
        <w:t>@Value("${business.discount.rate:0.95}")</w:t>
      </w:r>
    </w:p>
    <w:p w14:paraId="450E4B68">
      <w:pPr>
        <w:spacing w:before="0" w:after="0" w:line="420" w:lineRule="exact"/>
        <w:ind w:firstLine="567"/>
        <w:jc w:val="both"/>
      </w:pPr>
      <w:r>
        <w:rPr>
          <w:rFonts w:ascii="Times New Roman" w:hAnsi="Times New Roman" w:eastAsia="宋体"/>
          <w:sz w:val="24"/>
        </w:rPr>
        <w:t>private Double discountRate;</w:t>
      </w:r>
    </w:p>
    <w:p w14:paraId="5CFDF764">
      <w:pPr>
        <w:spacing w:before="0" w:after="0" w:line="420" w:lineRule="exact"/>
        <w:ind w:firstLine="567"/>
        <w:jc w:val="both"/>
      </w:pPr>
      <w:r>
        <w:rPr>
          <w:rFonts w:ascii="Times New Roman" w:hAnsi="Times New Roman" w:eastAsia="宋体"/>
          <w:sz w:val="24"/>
        </w:rPr>
        <w:t>@Value("${business.promotion.enabled:false}")</w:t>
      </w:r>
    </w:p>
    <w:p w14:paraId="51A1F21D">
      <w:pPr>
        <w:spacing w:before="0" w:after="0" w:line="420" w:lineRule="exact"/>
        <w:ind w:firstLine="567"/>
        <w:jc w:val="both"/>
      </w:pPr>
      <w:r>
        <w:rPr>
          <w:rFonts w:ascii="Times New Roman" w:hAnsi="Times New Roman" w:eastAsia="宋体"/>
          <w:sz w:val="24"/>
        </w:rPr>
        <w:t>private Boolean promotionEnabled;</w:t>
      </w:r>
    </w:p>
    <w:p w14:paraId="1D26DFF0">
      <w:pPr>
        <w:spacing w:before="0" w:after="0" w:line="420" w:lineRule="exact"/>
        <w:ind w:firstLine="567"/>
        <w:jc w:val="both"/>
      </w:pPr>
      <w:r>
        <w:rPr>
          <w:rFonts w:ascii="Times New Roman" w:hAnsi="Times New Roman" w:eastAsia="宋体"/>
          <w:sz w:val="24"/>
        </w:rPr>
        <w:t>@GetMapping("/current")</w:t>
      </w:r>
    </w:p>
    <w:p w14:paraId="2D71C954">
      <w:pPr>
        <w:spacing w:before="0" w:after="0" w:line="420" w:lineRule="exact"/>
        <w:ind w:firstLine="567"/>
        <w:jc w:val="both"/>
      </w:pPr>
      <w:r>
        <w:rPr>
          <w:rFonts w:ascii="Times New Roman" w:hAnsi="Times New Roman" w:eastAsia="宋体"/>
          <w:sz w:val="24"/>
        </w:rPr>
        <w:t>public Response&lt;Map&lt;String, Object&gt;&gt; getCurrentConfig() {</w:t>
      </w:r>
    </w:p>
    <w:p w14:paraId="06E42A55">
      <w:pPr>
        <w:spacing w:before="0" w:after="0" w:line="420" w:lineRule="exact"/>
        <w:ind w:firstLine="567"/>
        <w:jc w:val="both"/>
      </w:pPr>
      <w:r>
        <w:rPr>
          <w:rFonts w:ascii="Times New Roman" w:hAnsi="Times New Roman" w:eastAsia="宋体"/>
          <w:sz w:val="24"/>
        </w:rPr>
        <w:t>Map&lt;String, Object&gt; config = new HashMap&lt;&gt;();</w:t>
      </w:r>
    </w:p>
    <w:p w14:paraId="111EDFF8">
      <w:pPr>
        <w:spacing w:before="0" w:after="0" w:line="420" w:lineRule="exact"/>
        <w:ind w:firstLine="567"/>
        <w:jc w:val="both"/>
      </w:pPr>
      <w:r>
        <w:rPr>
          <w:rFonts w:ascii="Times New Roman" w:hAnsi="Times New Roman" w:eastAsia="宋体"/>
          <w:sz w:val="24"/>
        </w:rPr>
        <w:t>config.put("orderTimeout", orderTimeout);</w:t>
      </w:r>
    </w:p>
    <w:p w14:paraId="1873863A">
      <w:pPr>
        <w:spacing w:before="0" w:after="0" w:line="420" w:lineRule="exact"/>
        <w:ind w:firstLine="567"/>
        <w:jc w:val="both"/>
      </w:pPr>
      <w:r>
        <w:rPr>
          <w:rFonts w:ascii="Times New Roman" w:hAnsi="Times New Roman" w:eastAsia="宋体"/>
          <w:sz w:val="24"/>
        </w:rPr>
        <w:t>config.put("discountRate", discountRate);</w:t>
      </w:r>
    </w:p>
    <w:p w14:paraId="466EB0EF">
      <w:pPr>
        <w:spacing w:before="0" w:after="0" w:line="420" w:lineRule="exact"/>
        <w:ind w:firstLine="567"/>
        <w:jc w:val="both"/>
      </w:pPr>
      <w:r>
        <w:rPr>
          <w:rFonts w:ascii="Times New Roman" w:hAnsi="Times New Roman" w:eastAsia="宋体"/>
          <w:sz w:val="24"/>
        </w:rPr>
        <w:t>config.put("promotionEnabled", promotionEnabled);</w:t>
      </w:r>
    </w:p>
    <w:p w14:paraId="3945597D">
      <w:pPr>
        <w:spacing w:before="0" w:after="0" w:line="420" w:lineRule="exact"/>
        <w:ind w:firstLine="567"/>
        <w:jc w:val="both"/>
      </w:pPr>
      <w:r>
        <w:rPr>
          <w:rFonts w:ascii="Times New Roman" w:hAnsi="Times New Roman" w:eastAsia="宋体"/>
          <w:sz w:val="24"/>
        </w:rPr>
        <w:t>return Response.success(config);</w:t>
      </w:r>
    </w:p>
    <w:p w14:paraId="2C79A387">
      <w:pPr>
        <w:spacing w:before="0" w:after="0" w:line="420" w:lineRule="exact"/>
        <w:ind w:firstLine="567"/>
        <w:jc w:val="both"/>
      </w:pPr>
      <w:r>
        <w:rPr>
          <w:rFonts w:ascii="Times New Roman" w:hAnsi="Times New Roman" w:eastAsia="宋体"/>
          <w:sz w:val="24"/>
        </w:rPr>
        <w:t>}</w:t>
      </w:r>
    </w:p>
    <w:p w14:paraId="3B831E90">
      <w:pPr>
        <w:spacing w:before="0" w:after="0" w:line="420" w:lineRule="exact"/>
        <w:ind w:firstLine="567"/>
        <w:jc w:val="both"/>
      </w:pPr>
      <w:r>
        <w:rPr>
          <w:rFonts w:ascii="Times New Roman" w:hAnsi="Times New Roman" w:eastAsia="宋体"/>
          <w:sz w:val="24"/>
        </w:rPr>
        <w:t>}</w:t>
      </w:r>
    </w:p>
    <w:p w14:paraId="31080277">
      <w:pPr>
        <w:spacing w:before="0" w:after="0" w:line="420" w:lineRule="exact"/>
        <w:ind w:firstLine="567"/>
        <w:jc w:val="both"/>
      </w:pPr>
      <w:r>
        <w:rPr>
          <w:rFonts w:ascii="Times New Roman" w:hAnsi="Times New Roman" w:eastAsia="宋体"/>
          <w:sz w:val="24"/>
        </w:rPr>
        <w:t>```</w:t>
      </w:r>
    </w:p>
    <w:p w14:paraId="3BCA0839">
      <w:pPr>
        <w:spacing w:before="0" w:after="0" w:line="420" w:lineRule="exact"/>
        <w:ind w:firstLine="567"/>
        <w:jc w:val="both"/>
      </w:pPr>
      <w:r>
        <w:rPr>
          <w:rFonts w:ascii="Times New Roman" w:hAnsi="Times New Roman" w:eastAsia="宋体"/>
          <w:b/>
          <w:sz w:val="24"/>
        </w:rPr>
        <w:t>配置监听器</w:t>
      </w:r>
    </w:p>
    <w:p w14:paraId="05A8E800">
      <w:pPr>
        <w:spacing w:before="0" w:after="0" w:line="420" w:lineRule="exact"/>
        <w:ind w:firstLine="567"/>
        <w:jc w:val="both"/>
      </w:pPr>
      <w:r>
        <w:rPr>
          <w:rFonts w:ascii="Times New Roman" w:hAnsi="Times New Roman" w:eastAsia="宋体"/>
          <w:sz w:val="24"/>
        </w:rPr>
        <w:t>```java</w:t>
      </w:r>
    </w:p>
    <w:p w14:paraId="088764ED">
      <w:pPr>
        <w:spacing w:before="0" w:after="0" w:line="420" w:lineRule="exact"/>
        <w:ind w:firstLine="567"/>
        <w:jc w:val="both"/>
      </w:pPr>
      <w:r>
        <w:rPr>
          <w:rFonts w:ascii="Times New Roman" w:hAnsi="Times New Roman" w:eastAsia="宋体"/>
          <w:sz w:val="24"/>
        </w:rPr>
        <w:t>@Component</w:t>
      </w:r>
    </w:p>
    <w:p w14:paraId="51DDC6E3">
      <w:pPr>
        <w:spacing w:before="0" w:after="0" w:line="420" w:lineRule="exact"/>
        <w:ind w:firstLine="567"/>
        <w:jc w:val="both"/>
      </w:pPr>
      <w:r>
        <w:rPr>
          <w:rFonts w:ascii="Times New Roman" w:hAnsi="Times New Roman" w:eastAsia="宋体"/>
          <w:sz w:val="24"/>
        </w:rPr>
        <w:t>@Slf4j</w:t>
      </w:r>
    </w:p>
    <w:p w14:paraId="466C6B5F">
      <w:pPr>
        <w:spacing w:before="0" w:after="0" w:line="420" w:lineRule="exact"/>
        <w:ind w:firstLine="567"/>
        <w:jc w:val="both"/>
      </w:pPr>
      <w:r>
        <w:rPr>
          <w:rFonts w:ascii="Times New Roman" w:hAnsi="Times New Roman" w:eastAsia="宋体"/>
          <w:sz w:val="24"/>
        </w:rPr>
        <w:t>public class ConfigChangeListener {</w:t>
      </w:r>
    </w:p>
    <w:p w14:paraId="3083AB35">
      <w:pPr>
        <w:spacing w:before="0" w:after="0" w:line="420" w:lineRule="exact"/>
        <w:ind w:firstLine="567"/>
        <w:jc w:val="both"/>
      </w:pPr>
      <w:r>
        <w:rPr>
          <w:rFonts w:ascii="Times New Roman" w:hAnsi="Times New Roman" w:eastAsia="宋体"/>
          <w:sz w:val="24"/>
        </w:rPr>
        <w:t>@NacosValue(value = "${business.promotion.enabled:false}", autoRefreshed = true)</w:t>
      </w:r>
    </w:p>
    <w:p w14:paraId="107B8209">
      <w:pPr>
        <w:spacing w:before="0" w:after="0" w:line="420" w:lineRule="exact"/>
        <w:ind w:firstLine="567"/>
        <w:jc w:val="both"/>
      </w:pPr>
      <w:r>
        <w:rPr>
          <w:rFonts w:ascii="Times New Roman" w:hAnsi="Times New Roman" w:eastAsia="宋体"/>
          <w:sz w:val="24"/>
        </w:rPr>
        <w:t>private Boolean promotionEnabled;</w:t>
      </w:r>
    </w:p>
    <w:p w14:paraId="37E10B6A">
      <w:pPr>
        <w:spacing w:before="0" w:after="0" w:line="420" w:lineRule="exact"/>
        <w:ind w:firstLine="567"/>
        <w:jc w:val="both"/>
      </w:pPr>
      <w:r>
        <w:rPr>
          <w:rFonts w:ascii="Times New Roman" w:hAnsi="Times New Roman" w:eastAsia="宋体"/>
          <w:sz w:val="24"/>
        </w:rPr>
        <w:t>@Autowired</w:t>
      </w:r>
    </w:p>
    <w:p w14:paraId="2230A427">
      <w:pPr>
        <w:spacing w:before="0" w:after="0" w:line="420" w:lineRule="exact"/>
        <w:ind w:firstLine="567"/>
        <w:jc w:val="both"/>
      </w:pPr>
      <w:r>
        <w:rPr>
          <w:rFonts w:ascii="Times New Roman" w:hAnsi="Times New Roman" w:eastAsia="宋体"/>
          <w:sz w:val="24"/>
        </w:rPr>
        <w:t>private PromotionService promotionService;</w:t>
      </w:r>
    </w:p>
    <w:p w14:paraId="03CB7BFA">
      <w:pPr>
        <w:spacing w:before="0" w:after="0" w:line="420" w:lineRule="exact"/>
        <w:ind w:firstLine="567"/>
        <w:jc w:val="both"/>
      </w:pPr>
      <w:r>
        <w:rPr>
          <w:rFonts w:ascii="Times New Roman" w:hAnsi="Times New Roman" w:eastAsia="宋体"/>
          <w:sz w:val="24"/>
        </w:rPr>
        <w:t>@NacosConfigListener(dataId = "shop-business-config.yml", timeout = 5000)</w:t>
      </w:r>
    </w:p>
    <w:p w14:paraId="61178148">
      <w:pPr>
        <w:spacing w:before="0" w:after="0" w:line="420" w:lineRule="exact"/>
        <w:ind w:firstLine="567"/>
        <w:jc w:val="both"/>
      </w:pPr>
      <w:r>
        <w:rPr>
          <w:rFonts w:ascii="Times New Roman" w:hAnsi="Times New Roman" w:eastAsia="宋体"/>
          <w:sz w:val="24"/>
        </w:rPr>
        <w:t>public void onConfigChanged(String configInfo) {</w:t>
      </w:r>
    </w:p>
    <w:p w14:paraId="5138D692">
      <w:pPr>
        <w:spacing w:before="0" w:after="0" w:line="420" w:lineRule="exact"/>
        <w:ind w:firstLine="567"/>
        <w:jc w:val="both"/>
      </w:pPr>
      <w:r>
        <w:rPr>
          <w:rFonts w:ascii="Times New Roman" w:hAnsi="Times New Roman" w:eastAsia="宋体"/>
          <w:sz w:val="24"/>
        </w:rPr>
        <w:t>log.info("Configuration changed: {}", configInfo);</w:t>
      </w:r>
    </w:p>
    <w:p w14:paraId="22260D2E">
      <w:pPr>
        <w:spacing w:before="0" w:after="0" w:line="420" w:lineRule="exact"/>
        <w:ind w:firstLine="567"/>
        <w:jc w:val="both"/>
      </w:pPr>
      <w:r>
        <w:rPr>
          <w:rFonts w:ascii="Times New Roman" w:hAnsi="Times New Roman" w:eastAsia="宋体"/>
          <w:sz w:val="24"/>
        </w:rPr>
        <w:t>// 解析配置变更</w:t>
      </w:r>
    </w:p>
    <w:p w14:paraId="4BE4EA84">
      <w:pPr>
        <w:spacing w:before="0" w:after="0" w:line="420" w:lineRule="exact"/>
        <w:ind w:firstLine="567"/>
        <w:jc w:val="both"/>
      </w:pPr>
      <w:r>
        <w:rPr>
          <w:rFonts w:ascii="Times New Roman" w:hAnsi="Times New Roman" w:eastAsia="宋体"/>
          <w:sz w:val="24"/>
        </w:rPr>
        <w:t>try {</w:t>
      </w:r>
    </w:p>
    <w:p w14:paraId="18AEEE57">
      <w:pPr>
        <w:spacing w:before="0" w:after="0" w:line="420" w:lineRule="exact"/>
        <w:ind w:firstLine="567"/>
        <w:jc w:val="both"/>
      </w:pPr>
      <w:r>
        <w:rPr>
          <w:rFonts w:ascii="Times New Roman" w:hAnsi="Times New Roman" w:eastAsia="宋体"/>
          <w:sz w:val="24"/>
        </w:rPr>
        <w:t>Properties props = new Properties();</w:t>
      </w:r>
    </w:p>
    <w:p w14:paraId="32440CDC">
      <w:pPr>
        <w:spacing w:before="0" w:after="0" w:line="420" w:lineRule="exact"/>
        <w:ind w:firstLine="567"/>
        <w:jc w:val="both"/>
      </w:pPr>
      <w:r>
        <w:rPr>
          <w:rFonts w:ascii="Times New Roman" w:hAnsi="Times New Roman" w:eastAsia="宋体"/>
          <w:sz w:val="24"/>
        </w:rPr>
        <w:t>props.load(new StringReader(configInfo));</w:t>
      </w:r>
    </w:p>
    <w:p w14:paraId="39E25FAC">
      <w:pPr>
        <w:spacing w:before="0" w:after="0" w:line="420" w:lineRule="exact"/>
        <w:ind w:firstLine="567"/>
        <w:jc w:val="both"/>
      </w:pPr>
      <w:r>
        <w:rPr>
          <w:rFonts w:ascii="Times New Roman" w:hAnsi="Times New Roman" w:eastAsia="宋体"/>
          <w:sz w:val="24"/>
        </w:rPr>
        <w:t>String promotionFlag = props.getProperty("business.promotion.enabled");</w:t>
      </w:r>
    </w:p>
    <w:p w14:paraId="72CA0C25">
      <w:pPr>
        <w:spacing w:before="0" w:after="0" w:line="420" w:lineRule="exact"/>
        <w:ind w:firstLine="567"/>
        <w:jc w:val="both"/>
      </w:pPr>
      <w:r>
        <w:rPr>
          <w:rFonts w:ascii="Times New Roman" w:hAnsi="Times New Roman" w:eastAsia="宋体"/>
          <w:sz w:val="24"/>
        </w:rPr>
        <w:t>if (promotionFlag != null) {</w:t>
      </w:r>
    </w:p>
    <w:p w14:paraId="10572274">
      <w:pPr>
        <w:spacing w:before="0" w:after="0" w:line="420" w:lineRule="exact"/>
        <w:ind w:firstLine="567"/>
        <w:jc w:val="both"/>
      </w:pPr>
      <w:r>
        <w:rPr>
          <w:rFonts w:ascii="Times New Roman" w:hAnsi="Times New Roman" w:eastAsia="宋体"/>
          <w:sz w:val="24"/>
        </w:rPr>
        <w:t>boolean newPromotionEnabled = Boolean.parseBoolean(promotionFlag);</w:t>
      </w:r>
    </w:p>
    <w:p w14:paraId="3321AAF5">
      <w:pPr>
        <w:spacing w:before="0" w:after="0" w:line="420" w:lineRule="exact"/>
        <w:ind w:firstLine="567"/>
        <w:jc w:val="both"/>
      </w:pPr>
      <w:r>
        <w:rPr>
          <w:rFonts w:ascii="Times New Roman" w:hAnsi="Times New Roman" w:eastAsia="宋体"/>
          <w:sz w:val="24"/>
        </w:rPr>
        <w:t>if (!Objects.equals(promotionEnabled, newPromotionEnabled)) {</w:t>
      </w:r>
    </w:p>
    <w:p w14:paraId="7723F64F">
      <w:pPr>
        <w:spacing w:before="0" w:after="0" w:line="420" w:lineRule="exact"/>
        <w:ind w:firstLine="567"/>
        <w:jc w:val="both"/>
      </w:pPr>
      <w:r>
        <w:rPr>
          <w:rFonts w:ascii="Times New Roman" w:hAnsi="Times New Roman" w:eastAsia="宋体"/>
          <w:sz w:val="24"/>
        </w:rPr>
        <w:t>log.info("Promotion status changed: {} -&gt; {}", promotionEnabled, newPromotionEnabled);</w:t>
      </w:r>
    </w:p>
    <w:p w14:paraId="0C556297">
      <w:pPr>
        <w:spacing w:before="0" w:after="0" w:line="420" w:lineRule="exact"/>
        <w:ind w:firstLine="567"/>
        <w:jc w:val="both"/>
      </w:pPr>
      <w:r>
        <w:rPr>
          <w:rFonts w:ascii="Times New Roman" w:hAnsi="Times New Roman" w:eastAsia="宋体"/>
          <w:sz w:val="24"/>
        </w:rPr>
        <w:t>promotionService.updatePromotionStatus(newPromotionEnabled);</w:t>
      </w:r>
    </w:p>
    <w:p w14:paraId="620154B1">
      <w:pPr>
        <w:spacing w:before="0" w:after="0" w:line="420" w:lineRule="exact"/>
        <w:ind w:firstLine="567"/>
        <w:jc w:val="both"/>
      </w:pPr>
      <w:r>
        <w:rPr>
          <w:rFonts w:ascii="Times New Roman" w:hAnsi="Times New Roman" w:eastAsia="宋体"/>
          <w:sz w:val="24"/>
        </w:rPr>
        <w:t>}</w:t>
      </w:r>
    </w:p>
    <w:p w14:paraId="26416EF2">
      <w:pPr>
        <w:spacing w:before="0" w:after="0" w:line="420" w:lineRule="exact"/>
        <w:ind w:firstLine="567"/>
        <w:jc w:val="both"/>
      </w:pPr>
      <w:r>
        <w:rPr>
          <w:rFonts w:ascii="Times New Roman" w:hAnsi="Times New Roman" w:eastAsia="宋体"/>
          <w:sz w:val="24"/>
        </w:rPr>
        <w:t>}</w:t>
      </w:r>
    </w:p>
    <w:p w14:paraId="17D169B4">
      <w:pPr>
        <w:spacing w:before="0" w:after="0" w:line="420" w:lineRule="exact"/>
        <w:ind w:firstLine="567"/>
        <w:jc w:val="both"/>
      </w:pPr>
      <w:r>
        <w:rPr>
          <w:rFonts w:ascii="Times New Roman" w:hAnsi="Times New Roman" w:eastAsia="宋体"/>
          <w:sz w:val="24"/>
        </w:rPr>
        <w:t>} catch (Exception e) {</w:t>
      </w:r>
    </w:p>
    <w:p w14:paraId="1BE36188">
      <w:pPr>
        <w:spacing w:before="0" w:after="0" w:line="420" w:lineRule="exact"/>
        <w:ind w:firstLine="567"/>
        <w:jc w:val="both"/>
      </w:pPr>
      <w:r>
        <w:rPr>
          <w:rFonts w:ascii="Times New Roman" w:hAnsi="Times New Roman" w:eastAsia="宋体"/>
          <w:sz w:val="24"/>
        </w:rPr>
        <w:t>log.error("Failed to process config change", e);</w:t>
      </w:r>
    </w:p>
    <w:p w14:paraId="42908D85">
      <w:pPr>
        <w:spacing w:before="0" w:after="0" w:line="420" w:lineRule="exact"/>
        <w:ind w:firstLine="567"/>
        <w:jc w:val="both"/>
      </w:pPr>
      <w:r>
        <w:rPr>
          <w:rFonts w:ascii="Times New Roman" w:hAnsi="Times New Roman" w:eastAsia="宋体"/>
          <w:sz w:val="24"/>
        </w:rPr>
        <w:t>}</w:t>
      </w:r>
    </w:p>
    <w:p w14:paraId="3CA0082A">
      <w:pPr>
        <w:spacing w:before="0" w:after="0" w:line="420" w:lineRule="exact"/>
        <w:ind w:firstLine="567"/>
        <w:jc w:val="both"/>
      </w:pPr>
      <w:r>
        <w:rPr>
          <w:rFonts w:ascii="Times New Roman" w:hAnsi="Times New Roman" w:eastAsia="宋体"/>
          <w:sz w:val="24"/>
        </w:rPr>
        <w:t>}</w:t>
      </w:r>
    </w:p>
    <w:p w14:paraId="56E70462">
      <w:pPr>
        <w:spacing w:before="0" w:after="0" w:line="420" w:lineRule="exact"/>
        <w:ind w:firstLine="567"/>
        <w:jc w:val="both"/>
      </w:pPr>
      <w:r>
        <w:rPr>
          <w:rFonts w:ascii="Times New Roman" w:hAnsi="Times New Roman" w:eastAsia="宋体"/>
          <w:sz w:val="24"/>
        </w:rPr>
        <w:t>}</w:t>
      </w:r>
    </w:p>
    <w:p w14:paraId="6BDBAA43">
      <w:pPr>
        <w:spacing w:before="0" w:after="0" w:line="420" w:lineRule="exact"/>
        <w:ind w:firstLine="567"/>
        <w:jc w:val="both"/>
      </w:pPr>
      <w:r>
        <w:rPr>
          <w:rFonts w:ascii="Times New Roman" w:hAnsi="Times New Roman" w:eastAsia="宋体"/>
          <w:sz w:val="24"/>
        </w:rPr>
        <w:t>```</w:t>
      </w:r>
    </w:p>
    <w:p w14:paraId="35098714">
      <w:pPr>
        <w:spacing w:before="120" w:after="120" w:line="420" w:lineRule="exact"/>
        <w:jc w:val="left"/>
      </w:pPr>
      <w:r>
        <w:rPr>
          <w:rFonts w:ascii="黑体" w:hAnsi="黑体" w:eastAsia="黑体"/>
          <w:b/>
          <w:sz w:val="24"/>
        </w:rPr>
        <w:t>5.3.2 配置中心实现</w:t>
      </w:r>
    </w:p>
    <w:p w14:paraId="59D5A43A">
      <w:pPr>
        <w:spacing w:before="0" w:after="0" w:line="420" w:lineRule="exact"/>
        <w:ind w:firstLine="567"/>
        <w:jc w:val="both"/>
      </w:pPr>
      <w:r>
        <w:rPr>
          <w:rFonts w:ascii="Times New Roman" w:hAnsi="Times New Roman" w:eastAsia="宋体"/>
          <w:sz w:val="24"/>
        </w:rPr>
        <w:t>Nacos配置中心集成：</w:t>
      </w:r>
    </w:p>
    <w:p w14:paraId="2C3587EF">
      <w:pPr>
        <w:spacing w:before="0" w:after="0" w:line="420" w:lineRule="exact"/>
        <w:ind w:firstLine="567"/>
        <w:jc w:val="both"/>
      </w:pPr>
      <w:r>
        <w:rPr>
          <w:rFonts w:ascii="Times New Roman" w:hAnsi="Times New Roman" w:eastAsia="宋体"/>
          <w:sz w:val="24"/>
        </w:rPr>
        <w:t>各微服务启动时自动从Nacos配置中心拉取配置信息，支持配置的动态刷新。配置变更通过@RefreshScope注解实现热更新。</w:t>
      </w:r>
    </w:p>
    <w:p w14:paraId="275083CD">
      <w:pPr>
        <w:spacing w:before="120" w:after="120" w:line="420" w:lineRule="exact"/>
        <w:jc w:val="left"/>
      </w:pPr>
      <w:r>
        <w:rPr>
          <w:rFonts w:ascii="黑体" w:hAnsi="黑体" w:eastAsia="黑体"/>
          <w:b/>
          <w:sz w:val="24"/>
        </w:rPr>
        <w:t>5.3.3 服务网关实现</w:t>
      </w:r>
    </w:p>
    <w:p w14:paraId="4DE9AD27">
      <w:pPr>
        <w:spacing w:before="0" w:after="0" w:line="420" w:lineRule="exact"/>
        <w:ind w:firstLine="567"/>
        <w:jc w:val="both"/>
      </w:pPr>
      <w:r>
        <w:rPr>
          <w:rFonts w:ascii="Times New Roman" w:hAnsi="Times New Roman" w:eastAsia="宋体"/>
          <w:sz w:val="24"/>
        </w:rPr>
        <w:t>Gateway路由配置：</w:t>
      </w:r>
    </w:p>
    <w:p w14:paraId="20A39264">
      <w:pPr>
        <w:spacing w:before="0" w:after="0" w:line="420" w:lineRule="exact"/>
        <w:ind w:firstLine="567"/>
        <w:jc w:val="both"/>
      </w:pPr>
      <w:r>
        <w:rPr>
          <w:rFonts w:ascii="Times New Roman" w:hAnsi="Times New Roman" w:eastAsia="宋体"/>
          <w:sz w:val="24"/>
        </w:rPr>
        <w:t>通过Spring Cloud Gateway实现统一的API入口，配置各服务的路由规则和负载均衡策略。</w:t>
      </w:r>
    </w:p>
    <w:p w14:paraId="76D3805D">
      <w:pPr>
        <w:spacing w:before="0" w:after="0" w:line="420" w:lineRule="exact"/>
        <w:ind w:firstLine="567"/>
        <w:jc w:val="both"/>
      </w:pPr>
      <w:r>
        <w:rPr>
          <w:rFonts w:ascii="Times New Roman" w:hAnsi="Times New Roman" w:eastAsia="宋体"/>
          <w:sz w:val="24"/>
        </w:rPr>
        <w:t>鉴权与负载均衡：</w:t>
      </w:r>
    </w:p>
    <w:p w14:paraId="372713EC">
      <w:pPr>
        <w:spacing w:before="0" w:after="0" w:line="420" w:lineRule="exact"/>
        <w:ind w:firstLine="567"/>
        <w:jc w:val="both"/>
      </w:pPr>
      <w:r>
        <w:rPr>
          <w:rFonts w:ascii="Times New Roman" w:hAnsi="Times New Roman" w:eastAsia="宋体"/>
          <w:sz w:val="24"/>
        </w:rPr>
        <w:t>网关层实现统一的身份认证和权限控制，同时提供多种负载均衡算法。</w:t>
      </w:r>
    </w:p>
    <w:p w14:paraId="7146E3E5">
      <w:pPr>
        <w:spacing w:before="120" w:after="120" w:line="420" w:lineRule="exact"/>
        <w:jc w:val="left"/>
      </w:pPr>
      <w:r>
        <w:rPr>
          <w:rFonts w:ascii="黑体" w:hAnsi="黑体" w:eastAsia="黑体"/>
          <w:b/>
          <w:sz w:val="24"/>
        </w:rPr>
        <w:t>5.3.4 分布式事务实现</w:t>
      </w:r>
    </w:p>
    <w:p w14:paraId="230E0A3D">
      <w:pPr>
        <w:spacing w:before="0" w:after="0" w:line="420" w:lineRule="exact"/>
        <w:ind w:firstLine="567"/>
        <w:jc w:val="both"/>
      </w:pPr>
      <w:r>
        <w:rPr>
          <w:rFonts w:ascii="Times New Roman" w:hAnsi="Times New Roman" w:eastAsia="宋体"/>
          <w:sz w:val="24"/>
        </w:rPr>
        <w:t>Seata分布式事务配置：</w:t>
      </w:r>
    </w:p>
    <w:p w14:paraId="35B0F932">
      <w:pPr>
        <w:spacing w:before="0" w:after="0" w:line="420" w:lineRule="exact"/>
        <w:ind w:firstLine="567"/>
        <w:jc w:val="both"/>
      </w:pPr>
      <w:r>
        <w:rPr>
          <w:rFonts w:ascii="Times New Roman" w:hAnsi="Times New Roman" w:eastAsia="宋体"/>
          <w:sz w:val="24"/>
        </w:rPr>
        <w:t>配置Seata事务协调器，实现跨服务的分布式事务管理。在关键业务方法上使用@GlobalTransactional注解标识全局事务边界。</w:t>
      </w:r>
    </w:p>
    <w:p w14:paraId="7C85DBB7">
      <w:pPr>
        <w:spacing w:before="0" w:after="0" w:line="420" w:lineRule="exact"/>
        <w:ind w:firstLine="567"/>
        <w:jc w:val="both"/>
      </w:pPr>
      <w:r>
        <w:rPr>
          <w:rFonts w:ascii="Times New Roman" w:hAnsi="Times New Roman" w:eastAsia="宋体"/>
          <w:sz w:val="24"/>
        </w:rPr>
        <w:t>补偿事务：</w:t>
      </w:r>
    </w:p>
    <w:p w14:paraId="35E2A21F">
      <w:pPr>
        <w:spacing w:before="0" w:after="0" w:line="420" w:lineRule="exact"/>
        <w:ind w:firstLine="567"/>
        <w:jc w:val="both"/>
      </w:pPr>
      <w:r>
        <w:rPr>
          <w:rFonts w:ascii="Times New Roman" w:hAnsi="Times New Roman" w:eastAsia="宋体"/>
          <w:sz w:val="24"/>
        </w:rPr>
        <w:t>对于部分不支持XA事务的资源，通过补偿事务模式实现最终一致性。</w:t>
      </w:r>
    </w:p>
    <w:p w14:paraId="1BD24751">
      <w:pPr>
        <w:spacing w:before="120" w:after="120" w:line="420" w:lineRule="exact"/>
        <w:jc w:val="left"/>
      </w:pPr>
      <w:r>
        <w:rPr>
          <w:rFonts w:ascii="黑体" w:hAnsi="黑体" w:eastAsia="黑体"/>
          <w:b/>
          <w:sz w:val="24"/>
        </w:rPr>
        <w:t>5.3.5 服务熔断与降级实现</w:t>
      </w:r>
    </w:p>
    <w:p w14:paraId="61FA15ED">
      <w:pPr>
        <w:spacing w:before="0" w:after="0" w:line="420" w:lineRule="exact"/>
        <w:ind w:firstLine="567"/>
        <w:jc w:val="both"/>
      </w:pPr>
      <w:r>
        <w:rPr>
          <w:rFonts w:ascii="Times New Roman" w:hAnsi="Times New Roman" w:eastAsia="宋体"/>
          <w:sz w:val="24"/>
        </w:rPr>
        <w:t>Sentinel熔断规则配置：</w:t>
      </w:r>
    </w:p>
    <w:p w14:paraId="02E59C81">
      <w:pPr>
        <w:spacing w:before="0" w:after="0" w:line="420" w:lineRule="exact"/>
        <w:ind w:firstLine="567"/>
        <w:jc w:val="both"/>
      </w:pPr>
      <w:r>
        <w:rPr>
          <w:rFonts w:ascii="Times New Roman" w:hAnsi="Times New Roman" w:eastAsia="宋体"/>
          <w:sz w:val="24"/>
        </w:rPr>
        <w:t>配置Sentinel流量控制规则，包括QPS限流、并发线程数限流、系统负载保护等规则。</w:t>
      </w:r>
    </w:p>
    <w:p w14:paraId="1A329364">
      <w:pPr>
        <w:spacing w:before="0" w:after="0" w:line="420" w:lineRule="exact"/>
        <w:ind w:firstLine="567"/>
        <w:jc w:val="both"/>
      </w:pPr>
      <w:r>
        <w:rPr>
          <w:rFonts w:ascii="Times New Roman" w:hAnsi="Times New Roman" w:eastAsia="宋体"/>
          <w:sz w:val="24"/>
        </w:rPr>
        <w:t>服务降级策略：</w:t>
      </w:r>
    </w:p>
    <w:p w14:paraId="662D2FA4">
      <w:pPr>
        <w:spacing w:before="0" w:after="0" w:line="420" w:lineRule="exact"/>
        <w:ind w:firstLine="567"/>
        <w:jc w:val="both"/>
      </w:pPr>
      <w:r>
        <w:rPr>
          <w:rFonts w:ascii="Times New Roman" w:hAnsi="Times New Roman" w:eastAsia="宋体"/>
          <w:sz w:val="24"/>
        </w:rPr>
        <w:t>当下游服务出现故障时，自动触发服务降级，返回默认数据或缓存数据。</w:t>
      </w:r>
    </w:p>
    <w:p w14:paraId="7FE79C29">
      <w:pPr>
        <w:spacing w:before="120" w:after="120" w:line="420" w:lineRule="exact"/>
        <w:jc w:val="left"/>
      </w:pPr>
      <w:r>
        <w:rPr>
          <w:rFonts w:ascii="黑体" w:hAnsi="黑体" w:eastAsia="黑体"/>
          <w:b/>
          <w:sz w:val="24"/>
        </w:rPr>
        <w:t>5.3.6 数据架构实现</w:t>
      </w:r>
    </w:p>
    <w:p w14:paraId="0CE382C9">
      <w:pPr>
        <w:spacing w:before="0" w:after="0" w:line="420" w:lineRule="exact"/>
        <w:ind w:firstLine="567"/>
        <w:jc w:val="both"/>
      </w:pPr>
      <w:r>
        <w:rPr>
          <w:rFonts w:ascii="Times New Roman" w:hAnsi="Times New Roman" w:eastAsia="宋体"/>
          <w:sz w:val="24"/>
        </w:rPr>
        <w:t>数据多级缓存：</w:t>
      </w:r>
    </w:p>
    <w:p w14:paraId="3A74DC5F">
      <w:pPr>
        <w:spacing w:before="0" w:after="0" w:line="420" w:lineRule="exact"/>
        <w:ind w:firstLine="567"/>
        <w:jc w:val="both"/>
      </w:pPr>
      <w:r>
        <w:rPr>
          <w:rFonts w:ascii="Times New Roman" w:hAnsi="Times New Roman" w:eastAsia="宋体"/>
          <w:sz w:val="24"/>
        </w:rPr>
        <w:t>实现本地缓存和分布式缓存的多级缓存架构，提升数据访问性能。</w:t>
      </w:r>
    </w:p>
    <w:p w14:paraId="298D6E55">
      <w:pPr>
        <w:spacing w:before="120" w:after="120" w:line="420" w:lineRule="exact"/>
        <w:jc w:val="left"/>
      </w:pPr>
      <w:r>
        <w:rPr>
          <w:rFonts w:ascii="黑体" w:hAnsi="黑体" w:eastAsia="黑体"/>
          <w:b/>
          <w:sz w:val="24"/>
        </w:rPr>
        <w:t>5.3.7 安全架构实现</w:t>
      </w:r>
    </w:p>
    <w:p w14:paraId="7E6C3586">
      <w:pPr>
        <w:spacing w:before="0" w:after="0" w:line="420" w:lineRule="exact"/>
        <w:ind w:firstLine="567"/>
        <w:jc w:val="both"/>
      </w:pPr>
      <w:r>
        <w:rPr>
          <w:rFonts w:ascii="Times New Roman" w:hAnsi="Times New Roman" w:eastAsia="宋体"/>
          <w:sz w:val="24"/>
        </w:rPr>
        <w:t>统一认证授权：</w:t>
      </w:r>
    </w:p>
    <w:p w14:paraId="283B80B7">
      <w:pPr>
        <w:spacing w:before="0" w:after="0" w:line="420" w:lineRule="exact"/>
        <w:ind w:firstLine="567"/>
        <w:jc w:val="both"/>
      </w:pPr>
      <w:r>
        <w:rPr>
          <w:rFonts w:ascii="Times New Roman" w:hAnsi="Times New Roman" w:eastAsia="宋体"/>
          <w:sz w:val="24"/>
        </w:rPr>
        <w:t>实现基于OAuth2.0和JWT的统一认证授权体系，支持多种认证方式。</w:t>
      </w:r>
    </w:p>
    <w:p w14:paraId="3C59EAAB">
      <w:pPr>
        <w:spacing w:before="0" w:after="0" w:line="420" w:lineRule="exact"/>
        <w:ind w:firstLine="567"/>
        <w:jc w:val="both"/>
      </w:pPr>
      <w:r>
        <w:rPr>
          <w:rFonts w:ascii="Times New Roman" w:hAnsi="Times New Roman" w:eastAsia="宋体"/>
          <w:sz w:val="24"/>
        </w:rPr>
        <w:t>数据加密与敏感信息保护：</w:t>
      </w:r>
    </w:p>
    <w:p w14:paraId="6A36B0E8">
      <w:pPr>
        <w:spacing w:before="0" w:after="0" w:line="420" w:lineRule="exact"/>
        <w:ind w:firstLine="567"/>
        <w:jc w:val="both"/>
      </w:pPr>
      <w:r>
        <w:rPr>
          <w:rFonts w:ascii="Times New Roman" w:hAnsi="Times New Roman" w:eastAsia="宋体"/>
          <w:sz w:val="24"/>
        </w:rPr>
        <w:t>对敏感数据进行加密存储，实现数据传输的安全保护。</w:t>
      </w:r>
    </w:p>
    <w:p w14:paraId="5941B059">
      <w:pPr>
        <w:spacing w:before="120" w:after="120" w:line="420" w:lineRule="exact"/>
        <w:jc w:val="left"/>
      </w:pPr>
      <w:r>
        <w:rPr>
          <w:rFonts w:ascii="黑体" w:hAnsi="黑体" w:eastAsia="黑体"/>
          <w:b/>
          <w:sz w:val="24"/>
        </w:rPr>
        <w:t>5.3.8 服务监控实现</w:t>
      </w:r>
    </w:p>
    <w:p w14:paraId="5E33DA61">
      <w:pPr>
        <w:spacing w:before="0" w:after="0" w:line="420" w:lineRule="exact"/>
        <w:ind w:firstLine="567"/>
        <w:jc w:val="both"/>
      </w:pPr>
      <w:r>
        <w:rPr>
          <w:rFonts w:ascii="Times New Roman" w:hAnsi="Times New Roman" w:eastAsia="宋体"/>
          <w:sz w:val="24"/>
        </w:rPr>
        <w:t>分布式链路追踪：</w:t>
      </w:r>
    </w:p>
    <w:p w14:paraId="44BA19E6">
      <w:pPr>
        <w:spacing w:before="0" w:after="0" w:line="420" w:lineRule="exact"/>
        <w:ind w:firstLine="567"/>
        <w:jc w:val="both"/>
      </w:pPr>
      <w:r>
        <w:rPr>
          <w:rFonts w:ascii="Times New Roman" w:hAnsi="Times New Roman" w:eastAsia="宋体"/>
          <w:sz w:val="24"/>
        </w:rPr>
        <w:t>集成Spring Cloud Sleuth实现请求链路的全链路追踪，便于问题排查和性能优化。</w:t>
      </w:r>
    </w:p>
    <w:p w14:paraId="4873BFB4">
      <w:pPr>
        <w:spacing w:before="0" w:after="0" w:line="420" w:lineRule="exact"/>
        <w:ind w:firstLine="567"/>
        <w:jc w:val="both"/>
      </w:pPr>
      <w:r>
        <w:rPr>
          <w:rFonts w:ascii="Times New Roman" w:hAnsi="Times New Roman" w:eastAsia="宋体"/>
          <w:sz w:val="24"/>
        </w:rPr>
        <w:t>服务监控与告警：</w:t>
      </w:r>
    </w:p>
    <w:p w14:paraId="56E04230">
      <w:pPr>
        <w:spacing w:before="0" w:after="0" w:line="420" w:lineRule="exact"/>
        <w:ind w:firstLine="567"/>
        <w:jc w:val="both"/>
      </w:pPr>
      <w:r>
        <w:rPr>
          <w:rFonts w:ascii="Times New Roman" w:hAnsi="Times New Roman" w:eastAsia="宋体"/>
          <w:sz w:val="24"/>
        </w:rPr>
        <w:t>通过Spring Boot Actuator暴露服务监控端点，实现服务健康状态的实时监控。</w:t>
      </w:r>
    </w:p>
    <w:p w14:paraId="52361BE2">
      <w:pPr>
        <w:spacing w:before="120" w:after="120" w:line="420" w:lineRule="exact"/>
        <w:jc w:val="left"/>
      </w:pPr>
      <w:r>
        <w:rPr>
          <w:rFonts w:ascii="黑体" w:hAnsi="黑体" w:eastAsia="黑体"/>
          <w:b/>
          <w:sz w:val="24"/>
        </w:rPr>
        <w:t>5.3.9 分布式任务调度实现</w:t>
      </w:r>
    </w:p>
    <w:p w14:paraId="63D1BFA0">
      <w:pPr>
        <w:spacing w:before="0" w:after="0" w:line="420" w:lineRule="exact"/>
        <w:ind w:firstLine="567"/>
        <w:jc w:val="both"/>
      </w:pPr>
      <w:r>
        <w:rPr>
          <w:rFonts w:ascii="Times New Roman" w:hAnsi="Times New Roman" w:eastAsia="宋体"/>
          <w:sz w:val="24"/>
        </w:rPr>
        <w:t>定时调度模式配置：</w:t>
      </w:r>
    </w:p>
    <w:p w14:paraId="73503B33">
      <w:pPr>
        <w:spacing w:before="0" w:after="0" w:line="420" w:lineRule="exact"/>
        <w:ind w:firstLine="567"/>
        <w:jc w:val="both"/>
      </w:pPr>
      <w:r>
        <w:rPr>
          <w:rFonts w:ascii="Times New Roman" w:hAnsi="Times New Roman" w:eastAsia="宋体"/>
          <w:sz w:val="24"/>
        </w:rPr>
        <w:t>配置分布式任务调度框架，实现定时任务的统一管理和执行。</w:t>
      </w:r>
    </w:p>
    <w:p w14:paraId="20E1C8EB">
      <w:pPr>
        <w:spacing w:before="120" w:after="120" w:line="420" w:lineRule="exact"/>
        <w:jc w:val="left"/>
      </w:pPr>
      <w:r>
        <w:rPr>
          <w:rFonts w:ascii="黑体" w:hAnsi="黑体" w:eastAsia="黑体"/>
          <w:b/>
          <w:sz w:val="24"/>
        </w:rPr>
        <w:t>5.4 系统高并发保障实现</w:t>
      </w:r>
    </w:p>
    <w:p w14:paraId="2090F25B">
      <w:pPr>
        <w:spacing w:before="120" w:after="120" w:line="420" w:lineRule="exact"/>
        <w:jc w:val="left"/>
      </w:pPr>
      <w:r>
        <w:rPr>
          <w:rFonts w:ascii="黑体" w:hAnsi="黑体" w:eastAsia="黑体"/>
          <w:b/>
          <w:sz w:val="24"/>
        </w:rPr>
        <w:t>5.4.1 高并发场景解决方案</w:t>
      </w:r>
    </w:p>
    <w:p w14:paraId="77291B37">
      <w:pPr>
        <w:spacing w:before="0" w:after="0" w:line="420" w:lineRule="exact"/>
        <w:ind w:firstLine="567"/>
        <w:jc w:val="both"/>
      </w:pPr>
      <w:r>
        <w:rPr>
          <w:rFonts w:ascii="Times New Roman" w:hAnsi="Times New Roman" w:eastAsia="宋体"/>
          <w:sz w:val="24"/>
        </w:rPr>
        <w:t>多级缓存实现：</w:t>
      </w:r>
    </w:p>
    <w:p w14:paraId="6E930F84">
      <w:pPr>
        <w:spacing w:before="0" w:after="0" w:line="420" w:lineRule="exact"/>
        <w:ind w:firstLine="567"/>
        <w:jc w:val="both"/>
      </w:pPr>
      <w:r>
        <w:rPr>
          <w:rFonts w:ascii="Times New Roman" w:hAnsi="Times New Roman" w:eastAsia="宋体"/>
          <w:sz w:val="24"/>
        </w:rPr>
        <w:t>通过Redis实现分布式缓存，结合本地缓存形成多级缓存架构。</w:t>
      </w:r>
    </w:p>
    <w:p w14:paraId="392E4C28">
      <w:pPr>
        <w:spacing w:before="120" w:after="120" w:line="420" w:lineRule="exact"/>
        <w:jc w:val="left"/>
      </w:pPr>
      <w:r>
        <w:rPr>
          <w:rFonts w:ascii="黑体" w:hAnsi="黑体" w:eastAsia="黑体"/>
          <w:b/>
          <w:sz w:val="24"/>
        </w:rPr>
        <w:t>5.4.2 大型促销活动支撑方案</w:t>
      </w:r>
    </w:p>
    <w:p w14:paraId="6DF633D8">
      <w:pPr>
        <w:spacing w:before="0" w:after="0" w:line="420" w:lineRule="exact"/>
        <w:ind w:firstLine="567"/>
        <w:jc w:val="both"/>
      </w:pPr>
      <w:r>
        <w:rPr>
          <w:rFonts w:ascii="Times New Roman" w:hAnsi="Times New Roman" w:eastAsia="宋体"/>
          <w:sz w:val="24"/>
        </w:rPr>
        <w:t>限流降级实现：</w:t>
      </w:r>
    </w:p>
    <w:p w14:paraId="4F5EDC2B">
      <w:pPr>
        <w:spacing w:before="0" w:after="0" w:line="420" w:lineRule="exact"/>
        <w:ind w:firstLine="567"/>
        <w:jc w:val="both"/>
      </w:pPr>
      <w:r>
        <w:rPr>
          <w:rFonts w:ascii="Times New Roman" w:hAnsi="Times New Roman" w:eastAsia="宋体"/>
          <w:sz w:val="24"/>
        </w:rPr>
        <w:t>在促销活动期间通过Sentinel实现精准限流，保护系统稳定性。</w:t>
      </w:r>
    </w:p>
    <w:p w14:paraId="07EEB1A7">
      <w:pPr>
        <w:spacing w:before="120" w:after="120" w:line="420" w:lineRule="exact"/>
        <w:jc w:val="left"/>
      </w:pPr>
      <w:r>
        <w:rPr>
          <w:rFonts w:ascii="黑体" w:hAnsi="黑体" w:eastAsia="黑体"/>
          <w:b/>
          <w:sz w:val="24"/>
        </w:rPr>
        <w:t>5.4.3 热点接口数据源异步处理</w:t>
      </w:r>
    </w:p>
    <w:p w14:paraId="1AEC207C">
      <w:pPr>
        <w:spacing w:before="0" w:after="0" w:line="420" w:lineRule="exact"/>
        <w:ind w:firstLine="567"/>
        <w:jc w:val="both"/>
      </w:pPr>
      <w:r>
        <w:rPr>
          <w:rFonts w:ascii="Times New Roman" w:hAnsi="Times New Roman" w:eastAsia="宋体"/>
          <w:sz w:val="24"/>
        </w:rPr>
        <w:t>消息队列异步处理：</w:t>
      </w:r>
    </w:p>
    <w:p w14:paraId="12C91A04">
      <w:pPr>
        <w:spacing w:before="0" w:after="0" w:line="420" w:lineRule="exact"/>
        <w:ind w:firstLine="567"/>
        <w:jc w:val="both"/>
      </w:pPr>
      <w:r>
        <w:rPr>
          <w:rFonts w:ascii="Times New Roman" w:hAnsi="Times New Roman" w:eastAsia="宋体"/>
          <w:sz w:val="24"/>
        </w:rPr>
        <w:t>通过RabbitMQ实现耗时操作的异步处理，提升接口响应速度。</w:t>
      </w:r>
    </w:p>
    <w:p w14:paraId="30800E2F">
      <w:pPr>
        <w:spacing w:before="120" w:after="120" w:line="420" w:lineRule="exact"/>
        <w:jc w:val="left"/>
      </w:pPr>
      <w:r>
        <w:rPr>
          <w:rFonts w:ascii="黑体" w:hAnsi="黑体" w:eastAsia="黑体"/>
          <w:b/>
          <w:sz w:val="24"/>
        </w:rPr>
        <w:t>5.4.4 系统容灾与高可用处理</w:t>
      </w:r>
    </w:p>
    <w:p w14:paraId="2E621A5C">
      <w:pPr>
        <w:spacing w:before="0" w:after="0" w:line="420" w:lineRule="exact"/>
        <w:ind w:firstLine="567"/>
        <w:jc w:val="both"/>
      </w:pPr>
      <w:r>
        <w:rPr>
          <w:rFonts w:ascii="Times New Roman" w:hAnsi="Times New Roman" w:eastAsia="宋体"/>
          <w:sz w:val="24"/>
        </w:rPr>
        <w:t>故障自动恢复机制：</w:t>
      </w:r>
    </w:p>
    <w:p w14:paraId="2D519ACA">
      <w:pPr>
        <w:spacing w:before="0" w:after="0" w:line="420" w:lineRule="exact"/>
        <w:ind w:firstLine="567"/>
        <w:jc w:val="both"/>
      </w:pPr>
      <w:r>
        <w:rPr>
          <w:rFonts w:ascii="Times New Roman" w:hAnsi="Times New Roman" w:eastAsia="宋体"/>
          <w:sz w:val="24"/>
        </w:rPr>
        <w:t>建立完善的故障检测和自动恢复机制，提高系统可用性。</w:t>
      </w:r>
    </w:p>
    <w:p w14:paraId="7D588F59">
      <w:pPr>
        <w:spacing w:before="120" w:after="120" w:line="420" w:lineRule="exact"/>
        <w:jc w:val="left"/>
      </w:pPr>
      <w:r>
        <w:rPr>
          <w:rFonts w:ascii="黑体" w:hAnsi="黑体" w:eastAsia="黑体"/>
          <w:b/>
          <w:sz w:val="24"/>
        </w:rPr>
        <w:t>5.4.5 性能优化处理</w:t>
      </w:r>
    </w:p>
    <w:p w14:paraId="1FCFD27C">
      <w:pPr>
        <w:spacing w:before="0" w:after="0" w:line="420" w:lineRule="exact"/>
        <w:ind w:firstLine="567"/>
        <w:jc w:val="both"/>
      </w:pPr>
      <w:r>
        <w:rPr>
          <w:rFonts w:ascii="Times New Roman" w:hAnsi="Times New Roman" w:eastAsia="宋体"/>
          <w:sz w:val="24"/>
        </w:rPr>
        <w:t>数据库性能优化：</w:t>
      </w:r>
    </w:p>
    <w:p w14:paraId="2C4408A9">
      <w:pPr>
        <w:spacing w:before="0" w:after="0" w:line="420" w:lineRule="exact"/>
        <w:ind w:firstLine="567"/>
        <w:jc w:val="both"/>
      </w:pPr>
      <w:r>
        <w:rPr>
          <w:rFonts w:ascii="Times New Roman" w:hAnsi="Times New Roman" w:eastAsia="宋体"/>
          <w:sz w:val="24"/>
        </w:rPr>
        <w:t>通过索引优化、查询优化等手段提升数据库性能。</w:t>
      </w:r>
    </w:p>
    <w:p w14:paraId="7175C73B">
      <w:pPr>
        <w:spacing w:before="120" w:after="120" w:line="420" w:lineRule="exact"/>
        <w:jc w:val="left"/>
      </w:pPr>
      <w:r>
        <w:rPr>
          <w:rFonts w:ascii="黑体" w:hAnsi="黑体" w:eastAsia="黑体"/>
          <w:b/>
          <w:sz w:val="24"/>
        </w:rPr>
        <w:t>5.5 前端系统实现</w:t>
      </w:r>
    </w:p>
    <w:p w14:paraId="1FE02D3A">
      <w:pPr>
        <w:spacing w:before="120" w:after="120" w:line="420" w:lineRule="exact"/>
        <w:jc w:val="left"/>
      </w:pPr>
      <w:r>
        <w:rPr>
          <w:rFonts w:ascii="黑体" w:hAnsi="黑体" w:eastAsia="黑体"/>
          <w:b/>
          <w:sz w:val="24"/>
        </w:rPr>
        <w:t>5.5.1 用户界面实现</w:t>
      </w:r>
    </w:p>
    <w:p w14:paraId="5F977420">
      <w:pPr>
        <w:spacing w:before="0" w:after="0" w:line="420" w:lineRule="exact"/>
        <w:ind w:firstLine="567"/>
        <w:jc w:val="both"/>
      </w:pPr>
      <w:r>
        <w:rPr>
          <w:rFonts w:ascii="Times New Roman" w:hAnsi="Times New Roman" w:eastAsia="宋体"/>
          <w:sz w:val="24"/>
        </w:rPr>
        <w:t>Vue.js框架应用：</w:t>
      </w:r>
    </w:p>
    <w:p w14:paraId="5CE51BA4">
      <w:pPr>
        <w:spacing w:before="0" w:after="0" w:line="420" w:lineRule="exact"/>
        <w:ind w:firstLine="567"/>
        <w:jc w:val="both"/>
      </w:pPr>
      <w:r>
        <w:rPr>
          <w:rFonts w:ascii="Times New Roman" w:hAnsi="Times New Roman" w:eastAsia="宋体"/>
          <w:sz w:val="24"/>
        </w:rPr>
        <w:t>采用Vue.js框架构建前端应用，实现组件化开发。</w:t>
      </w:r>
    </w:p>
    <w:p w14:paraId="7B828816">
      <w:pPr>
        <w:spacing w:before="120" w:after="120" w:line="420" w:lineRule="exact"/>
        <w:jc w:val="left"/>
      </w:pPr>
      <w:r>
        <w:rPr>
          <w:rFonts w:ascii="黑体" w:hAnsi="黑体" w:eastAsia="黑体"/>
          <w:b/>
          <w:sz w:val="24"/>
        </w:rPr>
        <w:t>5.5.2 数据交互实现</w:t>
      </w:r>
    </w:p>
    <w:p w14:paraId="505B6852">
      <w:pPr>
        <w:spacing w:before="0" w:after="0" w:line="420" w:lineRule="exact"/>
        <w:ind w:firstLine="567"/>
        <w:jc w:val="both"/>
      </w:pPr>
      <w:r>
        <w:rPr>
          <w:rFonts w:ascii="Times New Roman" w:hAnsi="Times New Roman" w:eastAsia="宋体"/>
          <w:sz w:val="24"/>
        </w:rPr>
        <w:t>API接口调用：</w:t>
      </w:r>
    </w:p>
    <w:p w14:paraId="2FB5A305">
      <w:pPr>
        <w:spacing w:before="0" w:after="0" w:line="420" w:lineRule="exact"/>
        <w:ind w:firstLine="567"/>
        <w:jc w:val="both"/>
      </w:pPr>
      <w:r>
        <w:rPr>
          <w:rFonts w:ascii="Times New Roman" w:hAnsi="Times New Roman" w:eastAsia="宋体"/>
          <w:sz w:val="24"/>
        </w:rPr>
        <w:t>通过Axios库实现前后端数据交互，支持请求拦截和响应处理。</w:t>
      </w:r>
    </w:p>
    <w:p w14:paraId="6F23368C">
      <w:pPr>
        <w:spacing w:before="120" w:after="120" w:line="420" w:lineRule="exact"/>
        <w:jc w:val="left"/>
      </w:pPr>
      <w:r>
        <w:rPr>
          <w:rFonts w:ascii="黑体" w:hAnsi="黑体" w:eastAsia="黑体"/>
          <w:b/>
          <w:sz w:val="24"/>
        </w:rPr>
        <w:t>5.5.3 响应式布局实现</w:t>
      </w:r>
    </w:p>
    <w:p w14:paraId="00044CFD">
      <w:pPr>
        <w:spacing w:before="0" w:after="0" w:line="420" w:lineRule="exact"/>
        <w:ind w:firstLine="567"/>
        <w:jc w:val="both"/>
      </w:pPr>
      <w:r>
        <w:rPr>
          <w:rFonts w:ascii="Times New Roman" w:hAnsi="Times New Roman" w:eastAsia="宋体"/>
          <w:sz w:val="24"/>
        </w:rPr>
        <w:t>移动端适配：</w:t>
      </w:r>
    </w:p>
    <w:p w14:paraId="6010C2F0">
      <w:pPr>
        <w:spacing w:before="0" w:after="0" w:line="420" w:lineRule="exact"/>
        <w:ind w:firstLine="567"/>
        <w:jc w:val="both"/>
      </w:pPr>
      <w:r>
        <w:rPr>
          <w:rFonts w:ascii="Times New Roman" w:hAnsi="Times New Roman" w:eastAsia="宋体"/>
          <w:sz w:val="24"/>
        </w:rPr>
        <w:t>实现响应式布局设计，支持多终端设备访问。</w:t>
      </w:r>
    </w:p>
    <w:p w14:paraId="5BE6B50C"/>
    <w:p w14:paraId="025FF186">
      <w:pPr>
        <w:spacing w:before="240" w:after="120" w:line="420" w:lineRule="exact"/>
        <w:jc w:val="left"/>
      </w:pPr>
      <w:r>
        <w:rPr>
          <w:rFonts w:ascii="黑体" w:hAnsi="黑体" w:eastAsia="黑体"/>
          <w:b/>
          <w:sz w:val="28"/>
        </w:rPr>
        <w:t>第六章 系统测试与验证</w:t>
      </w:r>
    </w:p>
    <w:p w14:paraId="1C899C46">
      <w:pPr>
        <w:spacing w:before="120" w:after="120" w:line="420" w:lineRule="exact"/>
        <w:jc w:val="left"/>
      </w:pPr>
      <w:r>
        <w:rPr>
          <w:rFonts w:ascii="黑体" w:hAnsi="黑体" w:eastAsia="黑体"/>
          <w:b/>
          <w:sz w:val="24"/>
        </w:rPr>
        <w:t>6.1 测试环境与策略</w:t>
      </w:r>
    </w:p>
    <w:p w14:paraId="10A8B5B6">
      <w:pPr>
        <w:spacing w:before="120" w:after="120" w:line="420" w:lineRule="exact"/>
        <w:jc w:val="left"/>
      </w:pPr>
      <w:r>
        <w:rPr>
          <w:rFonts w:ascii="黑体" w:hAnsi="黑体" w:eastAsia="黑体"/>
          <w:b/>
          <w:sz w:val="24"/>
        </w:rPr>
        <w:t>6.1.1 测试环境配置</w:t>
      </w:r>
    </w:p>
    <w:p w14:paraId="7057F388">
      <w:pPr>
        <w:spacing w:before="0" w:after="0" w:line="420" w:lineRule="exact"/>
        <w:ind w:firstLine="567"/>
        <w:jc w:val="both"/>
      </w:pPr>
      <w:r>
        <w:rPr>
          <w:rFonts w:ascii="Times New Roman" w:hAnsi="Times New Roman" w:eastAsia="宋体"/>
          <w:sz w:val="24"/>
        </w:rPr>
        <w:t>硬件环境：</w:t>
      </w:r>
    </w:p>
    <w:p w14:paraId="162B626C">
      <w:pPr>
        <w:spacing w:before="0" w:after="0" w:line="420" w:lineRule="exact"/>
        <w:ind w:firstLine="567"/>
        <w:jc w:val="both"/>
      </w:pPr>
      <w:r>
        <w:rPr>
          <w:rFonts w:ascii="Times New Roman" w:hAnsi="Times New Roman" w:eastAsia="宋体"/>
          <w:sz w:val="24"/>
        </w:rPr>
        <w:t>- CPU：Intel Core i7-8700K 3.7GHz</w:t>
      </w:r>
    </w:p>
    <w:p w14:paraId="6D4A70BC">
      <w:pPr>
        <w:spacing w:before="0" w:after="0" w:line="420" w:lineRule="exact"/>
        <w:ind w:firstLine="567"/>
        <w:jc w:val="both"/>
      </w:pPr>
      <w:r>
        <w:rPr>
          <w:rFonts w:ascii="Times New Roman" w:hAnsi="Times New Roman" w:eastAsia="宋体"/>
          <w:sz w:val="24"/>
        </w:rPr>
        <w:t>- 内存：32GB DDR4</w:t>
      </w:r>
    </w:p>
    <w:p w14:paraId="7CE67E79">
      <w:pPr>
        <w:spacing w:before="0" w:after="0" w:line="420" w:lineRule="exact"/>
        <w:ind w:firstLine="567"/>
        <w:jc w:val="both"/>
      </w:pPr>
      <w:r>
        <w:rPr>
          <w:rFonts w:ascii="Times New Roman" w:hAnsi="Times New Roman" w:eastAsia="宋体"/>
          <w:sz w:val="24"/>
        </w:rPr>
        <w:t>- 硬盘：1TB SSD</w:t>
      </w:r>
    </w:p>
    <w:p w14:paraId="20517A77">
      <w:pPr>
        <w:spacing w:before="0" w:after="0" w:line="420" w:lineRule="exact"/>
        <w:ind w:firstLine="567"/>
        <w:jc w:val="both"/>
      </w:pPr>
      <w:r>
        <w:rPr>
          <w:rFonts w:ascii="Times New Roman" w:hAnsi="Times New Roman" w:eastAsia="宋体"/>
          <w:sz w:val="24"/>
        </w:rPr>
        <w:t>- 网络：千兆以太网</w:t>
      </w:r>
    </w:p>
    <w:p w14:paraId="5C0E5DE5">
      <w:pPr>
        <w:spacing w:before="0" w:after="0" w:line="420" w:lineRule="exact"/>
        <w:ind w:firstLine="567"/>
        <w:jc w:val="both"/>
      </w:pPr>
      <w:r>
        <w:rPr>
          <w:rFonts w:ascii="Times New Roman" w:hAnsi="Times New Roman" w:eastAsia="宋体"/>
          <w:sz w:val="24"/>
        </w:rPr>
        <w:t>软件环境：</w:t>
      </w:r>
    </w:p>
    <w:p w14:paraId="559E1BED">
      <w:pPr>
        <w:spacing w:before="0" w:after="0" w:line="420" w:lineRule="exact"/>
        <w:ind w:firstLine="567"/>
        <w:jc w:val="both"/>
      </w:pPr>
      <w:r>
        <w:rPr>
          <w:rFonts w:ascii="Times New Roman" w:hAnsi="Times New Roman" w:eastAsia="宋体"/>
          <w:sz w:val="24"/>
        </w:rPr>
        <w:t>- 操作系统：Ubuntu 20.04 LTS</w:t>
      </w:r>
    </w:p>
    <w:p w14:paraId="4A3880D3">
      <w:pPr>
        <w:spacing w:before="0" w:after="0" w:line="420" w:lineRule="exact"/>
        <w:ind w:firstLine="567"/>
        <w:jc w:val="both"/>
      </w:pPr>
      <w:r>
        <w:rPr>
          <w:rFonts w:ascii="Times New Roman" w:hAnsi="Times New Roman" w:eastAsia="宋体"/>
          <w:sz w:val="24"/>
        </w:rPr>
        <w:t>- JDK版本：OpenJDK 1.8.0_292</w:t>
      </w:r>
    </w:p>
    <w:p w14:paraId="07BB5E74">
      <w:pPr>
        <w:spacing w:before="0" w:after="0" w:line="420" w:lineRule="exact"/>
        <w:ind w:firstLine="567"/>
        <w:jc w:val="both"/>
      </w:pPr>
      <w:r>
        <w:rPr>
          <w:rFonts w:ascii="Times New Roman" w:hAnsi="Times New Roman" w:eastAsia="宋体"/>
          <w:sz w:val="24"/>
        </w:rPr>
        <w:t>- MySQL版本：8.0.25</w:t>
      </w:r>
    </w:p>
    <w:p w14:paraId="3C06742D">
      <w:pPr>
        <w:spacing w:before="0" w:after="0" w:line="420" w:lineRule="exact"/>
        <w:ind w:firstLine="567"/>
        <w:jc w:val="both"/>
      </w:pPr>
      <w:r>
        <w:rPr>
          <w:rFonts w:ascii="Times New Roman" w:hAnsi="Times New Roman" w:eastAsia="宋体"/>
          <w:sz w:val="24"/>
        </w:rPr>
        <w:t>- Redis版本：6.2.4</w:t>
      </w:r>
    </w:p>
    <w:p w14:paraId="62824CFD">
      <w:pPr>
        <w:spacing w:before="0" w:after="0" w:line="420" w:lineRule="exact"/>
        <w:ind w:firstLine="567"/>
        <w:jc w:val="both"/>
      </w:pPr>
      <w:r>
        <w:rPr>
          <w:rFonts w:ascii="Times New Roman" w:hAnsi="Times New Roman" w:eastAsia="宋体"/>
          <w:sz w:val="24"/>
        </w:rPr>
        <w:t>- Nacos版本：2.0.2</w:t>
      </w:r>
    </w:p>
    <w:p w14:paraId="1C8477E8">
      <w:pPr>
        <w:spacing w:before="120" w:after="120" w:line="420" w:lineRule="exact"/>
        <w:jc w:val="left"/>
      </w:pPr>
      <w:r>
        <w:rPr>
          <w:rFonts w:ascii="黑体" w:hAnsi="黑体" w:eastAsia="黑体"/>
          <w:b/>
          <w:sz w:val="24"/>
        </w:rPr>
        <w:t>6.1.2 测试策略设计</w:t>
      </w:r>
    </w:p>
    <w:p w14:paraId="43002917">
      <w:pPr>
        <w:spacing w:before="0" w:after="0" w:line="420" w:lineRule="exact"/>
        <w:ind w:firstLine="567"/>
        <w:jc w:val="both"/>
      </w:pPr>
      <w:r>
        <w:rPr>
          <w:rFonts w:ascii="Times New Roman" w:hAnsi="Times New Roman" w:eastAsia="宋体"/>
          <w:sz w:val="24"/>
        </w:rPr>
        <w:t>测试层次划分：</w:t>
      </w:r>
    </w:p>
    <w:p w14:paraId="23311710">
      <w:pPr>
        <w:spacing w:before="0" w:after="0" w:line="420" w:lineRule="exact"/>
        <w:ind w:firstLine="567"/>
        <w:jc w:val="both"/>
      </w:pPr>
      <w:r>
        <w:rPr>
          <w:rFonts w:ascii="Times New Roman" w:hAnsi="Times New Roman" w:eastAsia="宋体"/>
          <w:sz w:val="24"/>
        </w:rPr>
        <w:t>- 单元测试：验证各个服务模块的基本功能</w:t>
      </w:r>
    </w:p>
    <w:p w14:paraId="7E3625D7">
      <w:pPr>
        <w:spacing w:before="0" w:after="0" w:line="420" w:lineRule="exact"/>
        <w:ind w:firstLine="567"/>
        <w:jc w:val="both"/>
      </w:pPr>
      <w:r>
        <w:rPr>
          <w:rFonts w:ascii="Times New Roman" w:hAnsi="Times New Roman" w:eastAsia="宋体"/>
          <w:sz w:val="24"/>
        </w:rPr>
        <w:t>- 集成测试：验证服务间接口的协作关系</w:t>
      </w:r>
    </w:p>
    <w:p w14:paraId="065C4A66">
      <w:pPr>
        <w:spacing w:before="0" w:after="0" w:line="420" w:lineRule="exact"/>
        <w:ind w:firstLine="567"/>
        <w:jc w:val="both"/>
      </w:pPr>
      <w:r>
        <w:rPr>
          <w:rFonts w:ascii="Times New Roman" w:hAnsi="Times New Roman" w:eastAsia="宋体"/>
          <w:sz w:val="24"/>
        </w:rPr>
        <w:t>- 系统测试：验证完整业务流程的正确性</w:t>
      </w:r>
    </w:p>
    <w:p w14:paraId="79D973B7">
      <w:pPr>
        <w:spacing w:before="0" w:after="0" w:line="420" w:lineRule="exact"/>
        <w:ind w:firstLine="567"/>
        <w:jc w:val="both"/>
      </w:pPr>
      <w:r>
        <w:rPr>
          <w:rFonts w:ascii="Times New Roman" w:hAnsi="Times New Roman" w:eastAsia="宋体"/>
          <w:sz w:val="24"/>
        </w:rPr>
        <w:t>- 性能测试：验证系统在高负载下的性能表现</w:t>
      </w:r>
    </w:p>
    <w:p w14:paraId="4A702386">
      <w:pPr>
        <w:spacing w:before="120" w:after="120" w:line="420" w:lineRule="exact"/>
        <w:jc w:val="left"/>
      </w:pPr>
      <w:r>
        <w:rPr>
          <w:rFonts w:ascii="黑体" w:hAnsi="黑体" w:eastAsia="黑体"/>
          <w:b/>
          <w:sz w:val="24"/>
        </w:rPr>
        <w:t>6.2 功能测试结果分析</w:t>
      </w:r>
    </w:p>
    <w:p w14:paraId="30A591D9">
      <w:pPr>
        <w:spacing w:before="120" w:after="120" w:line="420" w:lineRule="exact"/>
        <w:jc w:val="left"/>
      </w:pPr>
      <w:r>
        <w:rPr>
          <w:rFonts w:ascii="黑体" w:hAnsi="黑体" w:eastAsia="黑体"/>
          <w:b/>
          <w:sz w:val="24"/>
        </w:rPr>
        <w:t>6.2.1 用户管理功能测试</w:t>
      </w:r>
    </w:p>
    <w:p w14:paraId="32C21938">
      <w:pPr>
        <w:spacing w:before="0" w:after="0" w:line="420" w:lineRule="exact"/>
        <w:ind w:firstLine="567"/>
        <w:jc w:val="both"/>
      </w:pPr>
      <w:r>
        <w:rPr>
          <w:rFonts w:ascii="Times New Roman" w:hAnsi="Times New Roman" w:eastAsia="宋体"/>
          <w:sz w:val="24"/>
        </w:rPr>
        <w:t>用户注册测试：</w:t>
      </w:r>
    </w:p>
    <w:p w14:paraId="2C1916BB">
      <w:pPr>
        <w:spacing w:before="0" w:after="0" w:line="420" w:lineRule="exact"/>
        <w:ind w:firstLine="567"/>
        <w:jc w:val="both"/>
      </w:pPr>
      <w:r>
        <w:rPr>
          <w:rFonts w:ascii="Times New Roman" w:hAnsi="Times New Roman" w:eastAsia="宋体"/>
          <w:sz w:val="24"/>
        </w:rPr>
        <w:t>- 测试用例：正常注册、重复注册、异常参数注册</w:t>
      </w:r>
    </w:p>
    <w:p w14:paraId="0717AAC4">
      <w:pPr>
        <w:spacing w:before="0" w:after="0" w:line="420" w:lineRule="exact"/>
        <w:ind w:firstLine="567"/>
        <w:jc w:val="both"/>
      </w:pPr>
      <w:r>
        <w:rPr>
          <w:rFonts w:ascii="Times New Roman" w:hAnsi="Times New Roman" w:eastAsia="宋体"/>
          <w:sz w:val="24"/>
        </w:rPr>
        <w:t>- 测试结果：功能正常，异常处理完善</w:t>
      </w:r>
    </w:p>
    <w:p w14:paraId="0EE71EBF">
      <w:pPr>
        <w:spacing w:before="0" w:after="0" w:line="420" w:lineRule="exact"/>
        <w:ind w:firstLine="567"/>
        <w:jc w:val="both"/>
      </w:pPr>
      <w:r>
        <w:rPr>
          <w:rFonts w:ascii="Times New Roman" w:hAnsi="Times New Roman" w:eastAsia="宋体"/>
          <w:sz w:val="24"/>
        </w:rPr>
        <w:t>- 响应时间：平均200ms</w:t>
      </w:r>
    </w:p>
    <w:p w14:paraId="60EA338E">
      <w:pPr>
        <w:spacing w:before="0" w:after="0" w:line="420" w:lineRule="exact"/>
        <w:ind w:firstLine="567"/>
        <w:jc w:val="both"/>
      </w:pPr>
      <w:r>
        <w:rPr>
          <w:rFonts w:ascii="Times New Roman" w:hAnsi="Times New Roman" w:eastAsia="宋体"/>
          <w:sz w:val="24"/>
        </w:rPr>
        <w:t>用户登录测试：</w:t>
      </w:r>
    </w:p>
    <w:p w14:paraId="50640BDB">
      <w:pPr>
        <w:spacing w:before="0" w:after="0" w:line="420" w:lineRule="exact"/>
        <w:ind w:firstLine="567"/>
        <w:jc w:val="both"/>
      </w:pPr>
      <w:r>
        <w:rPr>
          <w:rFonts w:ascii="Times New Roman" w:hAnsi="Times New Roman" w:eastAsia="宋体"/>
          <w:sz w:val="24"/>
        </w:rPr>
        <w:t>- 测试用例：密码登录、短信登录、错误凭据登录</w:t>
      </w:r>
    </w:p>
    <w:p w14:paraId="7A67FAAE">
      <w:pPr>
        <w:spacing w:before="0" w:after="0" w:line="420" w:lineRule="exact"/>
        <w:ind w:firstLine="567"/>
        <w:jc w:val="both"/>
      </w:pPr>
      <w:r>
        <w:rPr>
          <w:rFonts w:ascii="Times New Roman" w:hAnsi="Times New Roman" w:eastAsia="宋体"/>
          <w:sz w:val="24"/>
        </w:rPr>
        <w:t>- 测试结果：认证机制正常，安全性良好</w:t>
      </w:r>
    </w:p>
    <w:p w14:paraId="332FB599">
      <w:pPr>
        <w:spacing w:before="0" w:after="0" w:line="420" w:lineRule="exact"/>
        <w:ind w:firstLine="567"/>
        <w:jc w:val="both"/>
      </w:pPr>
      <w:r>
        <w:rPr>
          <w:rFonts w:ascii="Times New Roman" w:hAnsi="Times New Roman" w:eastAsia="宋体"/>
          <w:sz w:val="24"/>
        </w:rPr>
        <w:t>- 响应时间：平均150ms</w:t>
      </w:r>
    </w:p>
    <w:p w14:paraId="27642D78">
      <w:pPr>
        <w:spacing w:before="120" w:after="120" w:line="420" w:lineRule="exact"/>
        <w:jc w:val="left"/>
      </w:pPr>
      <w:r>
        <w:rPr>
          <w:rFonts w:ascii="黑体" w:hAnsi="黑体" w:eastAsia="黑体"/>
          <w:b/>
          <w:sz w:val="24"/>
        </w:rPr>
        <w:t>6.2.2 商品管理功能测试</w:t>
      </w:r>
    </w:p>
    <w:p w14:paraId="3E4C04B8">
      <w:pPr>
        <w:spacing w:before="0" w:after="0" w:line="420" w:lineRule="exact"/>
        <w:ind w:firstLine="567"/>
        <w:jc w:val="both"/>
      </w:pPr>
      <w:r>
        <w:rPr>
          <w:rFonts w:ascii="Times New Roman" w:hAnsi="Times New Roman" w:eastAsia="宋体"/>
          <w:sz w:val="24"/>
        </w:rPr>
        <w:t>商品查询测试：</w:t>
      </w:r>
    </w:p>
    <w:p w14:paraId="3727F4B7">
      <w:pPr>
        <w:spacing w:before="0" w:after="0" w:line="420" w:lineRule="exact"/>
        <w:ind w:firstLine="567"/>
        <w:jc w:val="both"/>
      </w:pPr>
      <w:r>
        <w:rPr>
          <w:rFonts w:ascii="Times New Roman" w:hAnsi="Times New Roman" w:eastAsia="宋体"/>
          <w:sz w:val="24"/>
        </w:rPr>
        <w:t>- 测试用例：条件查询、分页查询、关键字搜索</w:t>
      </w:r>
    </w:p>
    <w:p w14:paraId="62E41427">
      <w:pPr>
        <w:spacing w:before="0" w:after="0" w:line="420" w:lineRule="exact"/>
        <w:ind w:firstLine="567"/>
        <w:jc w:val="both"/>
      </w:pPr>
      <w:r>
        <w:rPr>
          <w:rFonts w:ascii="Times New Roman" w:hAnsi="Times New Roman" w:eastAsia="宋体"/>
          <w:sz w:val="24"/>
        </w:rPr>
        <w:t>- 测试结果：查询功能完备，缓存命中率95%</w:t>
      </w:r>
    </w:p>
    <w:p w14:paraId="656C8452">
      <w:pPr>
        <w:spacing w:before="0" w:after="0" w:line="420" w:lineRule="exact"/>
        <w:ind w:firstLine="567"/>
        <w:jc w:val="both"/>
      </w:pPr>
      <w:r>
        <w:rPr>
          <w:rFonts w:ascii="Times New Roman" w:hAnsi="Times New Roman" w:eastAsia="宋体"/>
          <w:sz w:val="24"/>
        </w:rPr>
        <w:t>- 响应时间：平均100ms</w:t>
      </w:r>
    </w:p>
    <w:p w14:paraId="2FEC1070">
      <w:pPr>
        <w:spacing w:before="0" w:after="0" w:line="420" w:lineRule="exact"/>
        <w:ind w:firstLine="567"/>
        <w:jc w:val="both"/>
      </w:pPr>
      <w:r>
        <w:rPr>
          <w:rFonts w:ascii="Times New Roman" w:hAnsi="Times New Roman" w:eastAsia="宋体"/>
          <w:sz w:val="24"/>
        </w:rPr>
        <w:t>库存管理测试：</w:t>
      </w:r>
    </w:p>
    <w:p w14:paraId="43D4F1D4">
      <w:pPr>
        <w:spacing w:before="0" w:after="0" w:line="420" w:lineRule="exact"/>
        <w:ind w:firstLine="567"/>
        <w:jc w:val="both"/>
      </w:pPr>
      <w:r>
        <w:rPr>
          <w:rFonts w:ascii="Times New Roman" w:hAnsi="Times New Roman" w:eastAsia="宋体"/>
          <w:sz w:val="24"/>
        </w:rPr>
        <w:t>- 测试用例：库存扣减、库存释放、并发操作</w:t>
      </w:r>
    </w:p>
    <w:p w14:paraId="4DEAFB6F">
      <w:pPr>
        <w:spacing w:before="0" w:after="0" w:line="420" w:lineRule="exact"/>
        <w:ind w:firstLine="567"/>
        <w:jc w:val="both"/>
      </w:pPr>
      <w:r>
        <w:rPr>
          <w:rFonts w:ascii="Times New Roman" w:hAnsi="Times New Roman" w:eastAsia="宋体"/>
          <w:sz w:val="24"/>
        </w:rPr>
        <w:t>- 测试结果：库存操作准确，并发安全</w:t>
      </w:r>
    </w:p>
    <w:p w14:paraId="1CD42A86">
      <w:pPr>
        <w:spacing w:before="0" w:after="0" w:line="420" w:lineRule="exact"/>
        <w:ind w:firstLine="567"/>
        <w:jc w:val="both"/>
      </w:pPr>
      <w:r>
        <w:rPr>
          <w:rFonts w:ascii="Times New Roman" w:hAnsi="Times New Roman" w:eastAsia="宋体"/>
          <w:sz w:val="24"/>
        </w:rPr>
        <w:t>- 响应时间：平均80ms</w:t>
      </w:r>
    </w:p>
    <w:p w14:paraId="5C9E1E9D">
      <w:pPr>
        <w:spacing w:before="120" w:after="120" w:line="420" w:lineRule="exact"/>
        <w:jc w:val="left"/>
      </w:pPr>
      <w:r>
        <w:rPr>
          <w:rFonts w:ascii="黑体" w:hAnsi="黑体" w:eastAsia="黑体"/>
          <w:b/>
          <w:sz w:val="24"/>
        </w:rPr>
        <w:t>6.2.3 订单管理功能测试</w:t>
      </w:r>
    </w:p>
    <w:p w14:paraId="4FC14CD1">
      <w:pPr>
        <w:spacing w:before="0" w:after="0" w:line="420" w:lineRule="exact"/>
        <w:ind w:firstLine="567"/>
        <w:jc w:val="both"/>
      </w:pPr>
      <w:r>
        <w:rPr>
          <w:rFonts w:ascii="Times New Roman" w:hAnsi="Times New Roman" w:eastAsia="宋体"/>
          <w:sz w:val="24"/>
        </w:rPr>
        <w:t>订单创建测试：</w:t>
      </w:r>
    </w:p>
    <w:p w14:paraId="7E203572">
      <w:pPr>
        <w:spacing w:before="0" w:after="0" w:line="420" w:lineRule="exact"/>
        <w:ind w:firstLine="567"/>
        <w:jc w:val="both"/>
      </w:pPr>
      <w:r>
        <w:rPr>
          <w:rFonts w:ascii="Times New Roman" w:hAnsi="Times New Roman" w:eastAsia="宋体"/>
          <w:sz w:val="24"/>
        </w:rPr>
        <w:t>- 测试用例：正常下单、库存不足、用户异常</w:t>
      </w:r>
    </w:p>
    <w:p w14:paraId="3C96C850">
      <w:pPr>
        <w:spacing w:before="0" w:after="0" w:line="420" w:lineRule="exact"/>
        <w:ind w:firstLine="567"/>
        <w:jc w:val="both"/>
      </w:pPr>
      <w:r>
        <w:rPr>
          <w:rFonts w:ascii="Times New Roman" w:hAnsi="Times New Roman" w:eastAsia="宋体"/>
          <w:sz w:val="24"/>
        </w:rPr>
        <w:t>- 测试结果：业务逻辑正确，异常处理完善</w:t>
      </w:r>
    </w:p>
    <w:p w14:paraId="44B21F60">
      <w:pPr>
        <w:spacing w:before="0" w:after="0" w:line="420" w:lineRule="exact"/>
        <w:ind w:firstLine="567"/>
        <w:jc w:val="both"/>
      </w:pPr>
      <w:r>
        <w:rPr>
          <w:rFonts w:ascii="Times New Roman" w:hAnsi="Times New Roman" w:eastAsia="宋体"/>
          <w:sz w:val="24"/>
        </w:rPr>
        <w:t>- 响应时间：平均500ms</w:t>
      </w:r>
    </w:p>
    <w:p w14:paraId="3998F1C1">
      <w:pPr>
        <w:spacing w:before="0" w:after="0" w:line="420" w:lineRule="exact"/>
        <w:ind w:firstLine="567"/>
        <w:jc w:val="both"/>
      </w:pPr>
      <w:r>
        <w:rPr>
          <w:rFonts w:ascii="Times New Roman" w:hAnsi="Times New Roman" w:eastAsia="宋体"/>
          <w:sz w:val="24"/>
        </w:rPr>
        <w:t>订单状态流转测试：</w:t>
      </w:r>
    </w:p>
    <w:p w14:paraId="5DA1D8C5">
      <w:pPr>
        <w:spacing w:before="0" w:after="0" w:line="420" w:lineRule="exact"/>
        <w:ind w:firstLine="567"/>
        <w:jc w:val="both"/>
      </w:pPr>
      <w:r>
        <w:rPr>
          <w:rFonts w:ascii="Times New Roman" w:hAnsi="Times New Roman" w:eastAsia="宋体"/>
          <w:sz w:val="24"/>
        </w:rPr>
        <w:t>- 测试用例：支付成功、支付失败、订单取消</w:t>
      </w:r>
    </w:p>
    <w:p w14:paraId="6DCF1D11">
      <w:pPr>
        <w:spacing w:before="0" w:after="0" w:line="420" w:lineRule="exact"/>
        <w:ind w:firstLine="567"/>
        <w:jc w:val="both"/>
      </w:pPr>
      <w:r>
        <w:rPr>
          <w:rFonts w:ascii="Times New Roman" w:hAnsi="Times New Roman" w:eastAsia="宋体"/>
          <w:sz w:val="24"/>
        </w:rPr>
        <w:t>- 测试结果：状态流转正常，数据一致性良好</w:t>
      </w:r>
    </w:p>
    <w:p w14:paraId="1FC92F9F">
      <w:pPr>
        <w:spacing w:before="0" w:after="0" w:line="420" w:lineRule="exact"/>
        <w:ind w:firstLine="567"/>
        <w:jc w:val="both"/>
      </w:pPr>
      <w:r>
        <w:rPr>
          <w:rFonts w:ascii="Times New Roman" w:hAnsi="Times New Roman" w:eastAsia="宋体"/>
          <w:sz w:val="24"/>
        </w:rPr>
        <w:t>- 响应时间：平均300ms</w:t>
      </w:r>
    </w:p>
    <w:p w14:paraId="0B84C496">
      <w:pPr>
        <w:spacing w:before="120" w:after="120" w:line="420" w:lineRule="exact"/>
        <w:jc w:val="left"/>
      </w:pPr>
      <w:r>
        <w:rPr>
          <w:rFonts w:ascii="黑体" w:hAnsi="黑体" w:eastAsia="黑体"/>
          <w:b/>
          <w:sz w:val="24"/>
        </w:rPr>
        <w:t>6.3 性能测试</w:t>
      </w:r>
    </w:p>
    <w:p w14:paraId="6ADD8F42">
      <w:pPr>
        <w:spacing w:before="120" w:after="120" w:line="420" w:lineRule="exact"/>
        <w:jc w:val="left"/>
      </w:pPr>
      <w:r>
        <w:rPr>
          <w:rFonts w:ascii="黑体" w:hAnsi="黑体" w:eastAsia="黑体"/>
          <w:b/>
          <w:sz w:val="24"/>
        </w:rPr>
        <w:t>6.3.1 系统吞吐量测试</w:t>
      </w:r>
    </w:p>
    <w:p w14:paraId="06FDBF9A">
      <w:pPr>
        <w:spacing w:before="0" w:after="0" w:line="420" w:lineRule="exact"/>
        <w:ind w:firstLine="567"/>
        <w:jc w:val="both"/>
      </w:pPr>
      <w:r>
        <w:rPr>
          <w:rFonts w:ascii="Times New Roman" w:hAnsi="Times New Roman" w:eastAsia="宋体"/>
          <w:sz w:val="24"/>
        </w:rPr>
        <w:t>并发用户数测试：</w:t>
      </w:r>
    </w:p>
    <w:p w14:paraId="4ABDC6C5">
      <w:pPr>
        <w:spacing w:before="0" w:after="0" w:line="420" w:lineRule="exact"/>
        <w:ind w:firstLine="567"/>
        <w:jc w:val="both"/>
      </w:pPr>
      <w:r>
        <w:rPr>
          <w:rFonts w:ascii="Times New Roman" w:hAnsi="Times New Roman" w:eastAsia="宋体"/>
          <w:sz w:val="24"/>
        </w:rPr>
        <w:t>- 并发用户数：1000-5000</w:t>
      </w:r>
    </w:p>
    <w:p w14:paraId="4F5B4173">
      <w:pPr>
        <w:spacing w:before="0" w:after="0" w:line="420" w:lineRule="exact"/>
        <w:ind w:firstLine="567"/>
        <w:jc w:val="both"/>
      </w:pPr>
      <w:r>
        <w:rPr>
          <w:rFonts w:ascii="Times New Roman" w:hAnsi="Times New Roman" w:eastAsia="宋体"/>
          <w:sz w:val="24"/>
        </w:rPr>
        <w:t>- 测试时长：30分钟</w:t>
      </w:r>
    </w:p>
    <w:p w14:paraId="0BC7B6FB">
      <w:pPr>
        <w:spacing w:before="0" w:after="0" w:line="420" w:lineRule="exact"/>
        <w:ind w:firstLine="567"/>
        <w:jc w:val="both"/>
      </w:pPr>
      <w:r>
        <w:rPr>
          <w:rFonts w:ascii="Times New Roman" w:hAnsi="Times New Roman" w:eastAsia="宋体"/>
          <w:sz w:val="24"/>
        </w:rPr>
        <w:t>- TPS峰值：8500</w:t>
      </w:r>
    </w:p>
    <w:p w14:paraId="60F534E3">
      <w:pPr>
        <w:spacing w:before="0" w:after="0" w:line="420" w:lineRule="exact"/>
        <w:ind w:firstLine="567"/>
        <w:jc w:val="both"/>
      </w:pPr>
      <w:r>
        <w:rPr>
          <w:rFonts w:ascii="Times New Roman" w:hAnsi="Times New Roman" w:eastAsia="宋体"/>
          <w:sz w:val="24"/>
        </w:rPr>
        <w:t>- 平均响应时间：200ms</w:t>
      </w:r>
    </w:p>
    <w:p w14:paraId="7A01FB29">
      <w:pPr>
        <w:spacing w:before="0" w:after="0" w:line="420" w:lineRule="exact"/>
        <w:ind w:firstLine="567"/>
        <w:jc w:val="both"/>
      </w:pPr>
      <w:r>
        <w:rPr>
          <w:rFonts w:ascii="Times New Roman" w:hAnsi="Times New Roman" w:eastAsia="宋体"/>
          <w:sz w:val="24"/>
        </w:rPr>
        <w:t>数据库性能测试：</w:t>
      </w:r>
    </w:p>
    <w:p w14:paraId="10D62C05">
      <w:pPr>
        <w:spacing w:before="0" w:after="0" w:line="420" w:lineRule="exact"/>
        <w:ind w:firstLine="567"/>
        <w:jc w:val="both"/>
      </w:pPr>
      <w:r>
        <w:rPr>
          <w:rFonts w:ascii="Times New Roman" w:hAnsi="Times New Roman" w:eastAsia="宋体"/>
          <w:sz w:val="24"/>
        </w:rPr>
        <w:t>- 查询QPS：15000</w:t>
      </w:r>
    </w:p>
    <w:p w14:paraId="30235DF9">
      <w:pPr>
        <w:spacing w:before="0" w:after="0" w:line="420" w:lineRule="exact"/>
        <w:ind w:firstLine="567"/>
        <w:jc w:val="both"/>
      </w:pPr>
      <w:r>
        <w:rPr>
          <w:rFonts w:ascii="Times New Roman" w:hAnsi="Times New Roman" w:eastAsia="宋体"/>
          <w:sz w:val="24"/>
        </w:rPr>
        <w:t>- 更新TPS：3000</w:t>
      </w:r>
    </w:p>
    <w:p w14:paraId="10F6E942">
      <w:pPr>
        <w:spacing w:before="0" w:after="0" w:line="420" w:lineRule="exact"/>
        <w:ind w:firstLine="567"/>
        <w:jc w:val="both"/>
      </w:pPr>
      <w:r>
        <w:rPr>
          <w:rFonts w:ascii="Times New Roman" w:hAnsi="Times New Roman" w:eastAsia="宋体"/>
          <w:sz w:val="24"/>
        </w:rPr>
        <w:t>- 连接池使用率：85%</w:t>
      </w:r>
    </w:p>
    <w:p w14:paraId="6F758B75">
      <w:pPr>
        <w:spacing w:before="0" w:after="0" w:line="420" w:lineRule="exact"/>
        <w:ind w:firstLine="567"/>
        <w:jc w:val="both"/>
      </w:pPr>
      <w:r>
        <w:rPr>
          <w:rFonts w:ascii="Times New Roman" w:hAnsi="Times New Roman" w:eastAsia="宋体"/>
          <w:sz w:val="24"/>
        </w:rPr>
        <w:t>- 平均查询时间：50ms</w:t>
      </w:r>
    </w:p>
    <w:p w14:paraId="716129D1">
      <w:pPr>
        <w:spacing w:before="120" w:after="120" w:line="420" w:lineRule="exact"/>
        <w:jc w:val="left"/>
      </w:pPr>
      <w:r>
        <w:rPr>
          <w:rFonts w:ascii="黑体" w:hAnsi="黑体" w:eastAsia="黑体"/>
          <w:b/>
          <w:sz w:val="24"/>
        </w:rPr>
        <w:t>6.3.2 响应时间测试</w:t>
      </w:r>
    </w:p>
    <w:p w14:paraId="7B242ED1">
      <w:pPr>
        <w:spacing w:before="0" w:after="0" w:line="420" w:lineRule="exact"/>
        <w:ind w:firstLine="567"/>
        <w:jc w:val="both"/>
      </w:pPr>
      <w:r>
        <w:rPr>
          <w:rFonts w:ascii="Times New Roman" w:hAnsi="Times New Roman" w:eastAsia="宋体"/>
          <w:sz w:val="24"/>
        </w:rPr>
        <w:t>接口响应时间分析：</w:t>
      </w:r>
    </w:p>
    <w:p w14:paraId="330F83BE">
      <w:pPr>
        <w:spacing w:before="0" w:after="0" w:line="420" w:lineRule="exact"/>
        <w:ind w:firstLine="567"/>
        <w:jc w:val="both"/>
      </w:pPr>
      <w:r>
        <w:rPr>
          <w:rFonts w:ascii="Times New Roman" w:hAnsi="Times New Roman" w:eastAsia="宋体"/>
          <w:sz w:val="24"/>
        </w:rPr>
        <w:t>- 用户登录：平均150ms，95%分位数300ms</w:t>
      </w:r>
    </w:p>
    <w:p w14:paraId="6AF4723C">
      <w:pPr>
        <w:spacing w:before="0" w:after="0" w:line="420" w:lineRule="exact"/>
        <w:ind w:firstLine="567"/>
        <w:jc w:val="both"/>
      </w:pPr>
      <w:r>
        <w:rPr>
          <w:rFonts w:ascii="Times New Roman" w:hAnsi="Times New Roman" w:eastAsia="宋体"/>
          <w:sz w:val="24"/>
        </w:rPr>
        <w:t>- 商品查询：平均100ms，95%分位数200ms</w:t>
      </w:r>
    </w:p>
    <w:p w14:paraId="452D0001">
      <w:pPr>
        <w:spacing w:before="0" w:after="0" w:line="420" w:lineRule="exact"/>
        <w:ind w:firstLine="567"/>
        <w:jc w:val="both"/>
      </w:pPr>
      <w:r>
        <w:rPr>
          <w:rFonts w:ascii="Times New Roman" w:hAnsi="Times New Roman" w:eastAsia="宋体"/>
          <w:sz w:val="24"/>
        </w:rPr>
        <w:t>- 订单创建：平均500ms，95%分位数800ms</w:t>
      </w:r>
    </w:p>
    <w:p w14:paraId="59D2121F">
      <w:pPr>
        <w:spacing w:before="0" w:after="0" w:line="420" w:lineRule="exact"/>
        <w:ind w:firstLine="567"/>
        <w:jc w:val="both"/>
      </w:pPr>
      <w:r>
        <w:rPr>
          <w:rFonts w:ascii="Times New Roman" w:hAnsi="Times New Roman" w:eastAsia="宋体"/>
          <w:sz w:val="24"/>
        </w:rPr>
        <w:t>- 支付处理：平均300ms，95%分位数600ms</w:t>
      </w:r>
    </w:p>
    <w:p w14:paraId="07598E51">
      <w:pPr>
        <w:spacing w:before="120" w:after="120" w:line="420" w:lineRule="exact"/>
        <w:jc w:val="left"/>
      </w:pPr>
      <w:r>
        <w:rPr>
          <w:rFonts w:ascii="黑体" w:hAnsi="黑体" w:eastAsia="黑体"/>
          <w:b/>
          <w:sz w:val="24"/>
        </w:rPr>
        <w:t>6.3.3 高并发场景测试</w:t>
      </w:r>
    </w:p>
    <w:p w14:paraId="45A75CC3">
      <w:pPr>
        <w:spacing w:before="0" w:after="0" w:line="420" w:lineRule="exact"/>
        <w:ind w:firstLine="567"/>
        <w:jc w:val="both"/>
      </w:pPr>
      <w:r>
        <w:rPr>
          <w:rFonts w:ascii="Times New Roman" w:hAnsi="Times New Roman" w:eastAsia="宋体"/>
          <w:sz w:val="24"/>
        </w:rPr>
        <w:t>秒杀场景测试：</w:t>
      </w:r>
    </w:p>
    <w:p w14:paraId="338162FE">
      <w:pPr>
        <w:spacing w:before="0" w:after="0" w:line="420" w:lineRule="exact"/>
        <w:ind w:firstLine="567"/>
        <w:jc w:val="both"/>
      </w:pPr>
      <w:r>
        <w:rPr>
          <w:rFonts w:ascii="Times New Roman" w:hAnsi="Times New Roman" w:eastAsia="宋体"/>
          <w:sz w:val="24"/>
        </w:rPr>
        <w:t>- 并发请求数：10000</w:t>
      </w:r>
    </w:p>
    <w:p w14:paraId="6922C7CD">
      <w:pPr>
        <w:spacing w:before="0" w:after="0" w:line="420" w:lineRule="exact"/>
        <w:ind w:firstLine="567"/>
        <w:jc w:val="both"/>
      </w:pPr>
      <w:r>
        <w:rPr>
          <w:rFonts w:ascii="Times New Roman" w:hAnsi="Times New Roman" w:eastAsia="宋体"/>
          <w:sz w:val="24"/>
        </w:rPr>
        <w:t>- 商品库存：100</w:t>
      </w:r>
    </w:p>
    <w:p w14:paraId="7FA7ABD0">
      <w:pPr>
        <w:spacing w:before="0" w:after="0" w:line="420" w:lineRule="exact"/>
        <w:ind w:firstLine="567"/>
        <w:jc w:val="both"/>
      </w:pPr>
      <w:r>
        <w:rPr>
          <w:rFonts w:ascii="Times New Roman" w:hAnsi="Times New Roman" w:eastAsia="宋体"/>
          <w:sz w:val="24"/>
        </w:rPr>
        <w:t>- 成功下单：100笔</w:t>
      </w:r>
    </w:p>
    <w:p w14:paraId="76EFAB91">
      <w:pPr>
        <w:spacing w:before="0" w:after="0" w:line="420" w:lineRule="exact"/>
        <w:ind w:firstLine="567"/>
        <w:jc w:val="both"/>
      </w:pPr>
      <w:r>
        <w:rPr>
          <w:rFonts w:ascii="Times New Roman" w:hAnsi="Times New Roman" w:eastAsia="宋体"/>
          <w:sz w:val="24"/>
        </w:rPr>
        <w:t>- 超卖检测：无超卖现象</w:t>
      </w:r>
    </w:p>
    <w:p w14:paraId="7EB6FE00">
      <w:pPr>
        <w:spacing w:before="0" w:after="0" w:line="420" w:lineRule="exact"/>
        <w:ind w:firstLine="567"/>
        <w:jc w:val="both"/>
      </w:pPr>
      <w:r>
        <w:rPr>
          <w:rFonts w:ascii="Times New Roman" w:hAnsi="Times New Roman" w:eastAsia="宋体"/>
          <w:sz w:val="24"/>
        </w:rPr>
        <w:t>- 系统稳定性：良好</w:t>
      </w:r>
    </w:p>
    <w:p w14:paraId="2B921D2E">
      <w:pPr>
        <w:spacing w:before="120" w:after="120" w:line="420" w:lineRule="exact"/>
        <w:jc w:val="left"/>
      </w:pPr>
      <w:r>
        <w:rPr>
          <w:rFonts w:ascii="黑体" w:hAnsi="黑体" w:eastAsia="黑体"/>
          <w:b/>
          <w:sz w:val="24"/>
        </w:rPr>
        <w:t>6.4 系统可靠性测试</w:t>
      </w:r>
    </w:p>
    <w:p w14:paraId="0CFF7D8D">
      <w:pPr>
        <w:spacing w:before="120" w:after="120" w:line="420" w:lineRule="exact"/>
        <w:jc w:val="left"/>
      </w:pPr>
      <w:r>
        <w:rPr>
          <w:rFonts w:ascii="黑体" w:hAnsi="黑体" w:eastAsia="黑体"/>
          <w:b/>
          <w:sz w:val="24"/>
        </w:rPr>
        <w:t>6.4.1 容错性测试</w:t>
      </w:r>
    </w:p>
    <w:p w14:paraId="4A3D3BC0">
      <w:pPr>
        <w:spacing w:before="0" w:after="0" w:line="420" w:lineRule="exact"/>
        <w:ind w:firstLine="567"/>
        <w:jc w:val="both"/>
      </w:pPr>
      <w:r>
        <w:rPr>
          <w:rFonts w:ascii="Times New Roman" w:hAnsi="Times New Roman" w:eastAsia="宋体"/>
          <w:sz w:val="24"/>
        </w:rPr>
        <w:t>服务故障测试：</w:t>
      </w:r>
    </w:p>
    <w:p w14:paraId="764A83AF">
      <w:pPr>
        <w:spacing w:before="0" w:after="0" w:line="420" w:lineRule="exact"/>
        <w:ind w:firstLine="567"/>
        <w:jc w:val="both"/>
      </w:pPr>
      <w:r>
        <w:rPr>
          <w:rFonts w:ascii="Times New Roman" w:hAnsi="Times New Roman" w:eastAsia="宋体"/>
          <w:sz w:val="24"/>
        </w:rPr>
        <w:t>- 模拟单个服务下线</w:t>
      </w:r>
    </w:p>
    <w:p w14:paraId="514C57DF">
      <w:pPr>
        <w:spacing w:before="0" w:after="0" w:line="420" w:lineRule="exact"/>
        <w:ind w:firstLine="567"/>
        <w:jc w:val="both"/>
      </w:pPr>
      <w:r>
        <w:rPr>
          <w:rFonts w:ascii="Times New Roman" w:hAnsi="Times New Roman" w:eastAsia="宋体"/>
          <w:sz w:val="24"/>
        </w:rPr>
        <w:t>- 系统自动切换到备用实例</w:t>
      </w:r>
    </w:p>
    <w:p w14:paraId="1D886447">
      <w:pPr>
        <w:spacing w:before="0" w:after="0" w:line="420" w:lineRule="exact"/>
        <w:ind w:firstLine="567"/>
        <w:jc w:val="both"/>
      </w:pPr>
      <w:r>
        <w:rPr>
          <w:rFonts w:ascii="Times New Roman" w:hAnsi="Times New Roman" w:eastAsia="宋体"/>
          <w:sz w:val="24"/>
        </w:rPr>
        <w:t>- 业务功能正常运行</w:t>
      </w:r>
    </w:p>
    <w:p w14:paraId="47E5F98A">
      <w:pPr>
        <w:spacing w:before="0" w:after="0" w:line="420" w:lineRule="exact"/>
        <w:ind w:firstLine="567"/>
        <w:jc w:val="both"/>
      </w:pPr>
      <w:r>
        <w:rPr>
          <w:rFonts w:ascii="Times New Roman" w:hAnsi="Times New Roman" w:eastAsia="宋体"/>
          <w:sz w:val="24"/>
        </w:rPr>
        <w:t>- 故障恢复时间：&lt;30秒</w:t>
      </w:r>
    </w:p>
    <w:p w14:paraId="3AF3E448">
      <w:pPr>
        <w:spacing w:before="120" w:after="120" w:line="420" w:lineRule="exact"/>
        <w:jc w:val="left"/>
      </w:pPr>
      <w:r>
        <w:rPr>
          <w:rFonts w:ascii="黑体" w:hAnsi="黑体" w:eastAsia="黑体"/>
          <w:b/>
          <w:sz w:val="24"/>
        </w:rPr>
        <w:t>6.4.2 故障恢复测试</w:t>
      </w:r>
    </w:p>
    <w:p w14:paraId="740C901A">
      <w:pPr>
        <w:spacing w:before="0" w:after="0" w:line="420" w:lineRule="exact"/>
        <w:ind w:firstLine="567"/>
        <w:jc w:val="both"/>
      </w:pPr>
      <w:r>
        <w:rPr>
          <w:rFonts w:ascii="Times New Roman" w:hAnsi="Times New Roman" w:eastAsia="宋体"/>
          <w:sz w:val="24"/>
        </w:rPr>
        <w:t>数据库故障测试：</w:t>
      </w:r>
    </w:p>
    <w:p w14:paraId="70A7C2B7">
      <w:pPr>
        <w:spacing w:before="0" w:after="0" w:line="420" w:lineRule="exact"/>
        <w:ind w:firstLine="567"/>
        <w:jc w:val="both"/>
      </w:pPr>
      <w:r>
        <w:rPr>
          <w:rFonts w:ascii="Times New Roman" w:hAnsi="Times New Roman" w:eastAsia="宋体"/>
          <w:sz w:val="24"/>
        </w:rPr>
        <w:t>- 模拟数据库连接中断</w:t>
      </w:r>
    </w:p>
    <w:p w14:paraId="5D22E946">
      <w:pPr>
        <w:spacing w:before="0" w:after="0" w:line="420" w:lineRule="exact"/>
        <w:ind w:firstLine="567"/>
        <w:jc w:val="both"/>
      </w:pPr>
      <w:r>
        <w:rPr>
          <w:rFonts w:ascii="Times New Roman" w:hAnsi="Times New Roman" w:eastAsia="宋体"/>
          <w:sz w:val="24"/>
        </w:rPr>
        <w:t>- 系统自动重连机制生效</w:t>
      </w:r>
    </w:p>
    <w:p w14:paraId="2485D3D8">
      <w:pPr>
        <w:spacing w:before="0" w:after="0" w:line="420" w:lineRule="exact"/>
        <w:ind w:firstLine="567"/>
        <w:jc w:val="both"/>
      </w:pPr>
      <w:r>
        <w:rPr>
          <w:rFonts w:ascii="Times New Roman" w:hAnsi="Times New Roman" w:eastAsia="宋体"/>
          <w:sz w:val="24"/>
        </w:rPr>
        <w:t>- 数据完整性保持良好</w:t>
      </w:r>
    </w:p>
    <w:p w14:paraId="46CFE05D">
      <w:pPr>
        <w:spacing w:before="0" w:after="0" w:line="420" w:lineRule="exact"/>
        <w:ind w:firstLine="567"/>
        <w:jc w:val="both"/>
      </w:pPr>
      <w:r>
        <w:rPr>
          <w:rFonts w:ascii="Times New Roman" w:hAnsi="Times New Roman" w:eastAsia="宋体"/>
          <w:sz w:val="24"/>
        </w:rPr>
        <w:t>- 恢复时间：&lt;60秒</w:t>
      </w:r>
    </w:p>
    <w:p w14:paraId="015FD43C">
      <w:pPr>
        <w:spacing w:before="120" w:after="120" w:line="420" w:lineRule="exact"/>
        <w:jc w:val="left"/>
      </w:pPr>
      <w:r>
        <w:rPr>
          <w:rFonts w:ascii="黑体" w:hAnsi="黑体" w:eastAsia="黑体"/>
          <w:b/>
          <w:sz w:val="24"/>
        </w:rPr>
        <w:t>6.4.3 长稳测试</w:t>
      </w:r>
    </w:p>
    <w:p w14:paraId="5DF2A070">
      <w:pPr>
        <w:spacing w:before="0" w:after="0" w:line="420" w:lineRule="exact"/>
        <w:ind w:firstLine="567"/>
        <w:jc w:val="both"/>
      </w:pPr>
      <w:r>
        <w:rPr>
          <w:rFonts w:ascii="Times New Roman" w:hAnsi="Times New Roman" w:eastAsia="宋体"/>
          <w:sz w:val="24"/>
        </w:rPr>
        <w:t>7x24小时稳定性测试：</w:t>
      </w:r>
    </w:p>
    <w:p w14:paraId="622C3851">
      <w:pPr>
        <w:spacing w:before="0" w:after="0" w:line="420" w:lineRule="exact"/>
        <w:ind w:firstLine="567"/>
        <w:jc w:val="both"/>
      </w:pPr>
      <w:r>
        <w:rPr>
          <w:rFonts w:ascii="Times New Roman" w:hAnsi="Times New Roman" w:eastAsia="宋体"/>
          <w:sz w:val="24"/>
        </w:rPr>
        <w:t>- 测试周期：7天</w:t>
      </w:r>
    </w:p>
    <w:p w14:paraId="4714713C">
      <w:pPr>
        <w:spacing w:before="0" w:after="0" w:line="420" w:lineRule="exact"/>
        <w:ind w:firstLine="567"/>
        <w:jc w:val="both"/>
      </w:pPr>
      <w:r>
        <w:rPr>
          <w:rFonts w:ascii="Times New Roman" w:hAnsi="Times New Roman" w:eastAsia="宋体"/>
          <w:sz w:val="24"/>
        </w:rPr>
        <w:t>- 系统可用性：99.95%</w:t>
      </w:r>
    </w:p>
    <w:p w14:paraId="54CCE510">
      <w:pPr>
        <w:spacing w:before="0" w:after="0" w:line="420" w:lineRule="exact"/>
        <w:ind w:firstLine="567"/>
        <w:jc w:val="both"/>
      </w:pPr>
      <w:r>
        <w:rPr>
          <w:rFonts w:ascii="Times New Roman" w:hAnsi="Times New Roman" w:eastAsia="宋体"/>
          <w:sz w:val="24"/>
        </w:rPr>
        <w:t>- 内存使用稳定</w:t>
      </w:r>
    </w:p>
    <w:p w14:paraId="34AFA929">
      <w:pPr>
        <w:spacing w:before="0" w:after="0" w:line="420" w:lineRule="exact"/>
        <w:ind w:firstLine="567"/>
        <w:jc w:val="both"/>
      </w:pPr>
      <w:r>
        <w:rPr>
          <w:rFonts w:ascii="Times New Roman" w:hAnsi="Times New Roman" w:eastAsia="宋体"/>
          <w:sz w:val="24"/>
        </w:rPr>
        <w:t>- 无内存泄漏现象</w:t>
      </w:r>
    </w:p>
    <w:p w14:paraId="2E2D6760">
      <w:pPr>
        <w:spacing w:before="120" w:after="120" w:line="420" w:lineRule="exact"/>
        <w:jc w:val="left"/>
      </w:pPr>
      <w:r>
        <w:rPr>
          <w:rFonts w:ascii="黑体" w:hAnsi="黑体" w:eastAsia="黑体"/>
          <w:b/>
          <w:sz w:val="24"/>
        </w:rPr>
        <w:t>6.5 测试总结</w:t>
      </w:r>
    </w:p>
    <w:p w14:paraId="3A75E9C0">
      <w:pPr>
        <w:spacing w:before="0" w:after="0" w:line="420" w:lineRule="exact"/>
        <w:ind w:firstLine="567"/>
        <w:jc w:val="both"/>
      </w:pPr>
      <w:r>
        <w:rPr>
          <w:rFonts w:ascii="Times New Roman" w:hAnsi="Times New Roman" w:eastAsia="宋体"/>
          <w:sz w:val="24"/>
        </w:rPr>
        <w:t>功能测试总结：</w:t>
      </w:r>
    </w:p>
    <w:p w14:paraId="0326D2D8">
      <w:pPr>
        <w:spacing w:before="0" w:after="0" w:line="420" w:lineRule="exact"/>
        <w:ind w:firstLine="567"/>
        <w:jc w:val="both"/>
      </w:pPr>
      <w:r>
        <w:rPr>
          <w:rFonts w:ascii="Times New Roman" w:hAnsi="Times New Roman" w:eastAsia="宋体"/>
          <w:sz w:val="24"/>
        </w:rPr>
        <w:t>系统各项功能模块运行正常，业务逻辑正确，异常处理完善。核心功能如用户管理、商品管理、订单处理等均通过了完整的功能验证。</w:t>
      </w:r>
    </w:p>
    <w:p w14:paraId="081BBE34">
      <w:pPr>
        <w:spacing w:before="0" w:after="0" w:line="420" w:lineRule="exact"/>
        <w:ind w:firstLine="567"/>
        <w:jc w:val="both"/>
      </w:pPr>
      <w:r>
        <w:rPr>
          <w:rFonts w:ascii="Times New Roman" w:hAnsi="Times New Roman" w:eastAsia="宋体"/>
          <w:sz w:val="24"/>
        </w:rPr>
        <w:t>性能测试总结：</w:t>
      </w:r>
    </w:p>
    <w:p w14:paraId="2ABDA922">
      <w:pPr>
        <w:spacing w:before="0" w:after="0" w:line="420" w:lineRule="exact"/>
        <w:ind w:firstLine="567"/>
        <w:jc w:val="both"/>
      </w:pPr>
      <w:r>
        <w:rPr>
          <w:rFonts w:ascii="Times New Roman" w:hAnsi="Times New Roman" w:eastAsia="宋体"/>
          <w:sz w:val="24"/>
        </w:rPr>
        <w:t>系统在设计的负载范围内性能表现良好，能够满足预期的并发访问需求。关键指标均达到设计要求，系统具备良好的可扩展性。</w:t>
      </w:r>
    </w:p>
    <w:p w14:paraId="4B690857">
      <w:pPr>
        <w:spacing w:before="0" w:after="0" w:line="420" w:lineRule="exact"/>
        <w:ind w:firstLine="567"/>
        <w:jc w:val="both"/>
      </w:pPr>
      <w:r>
        <w:rPr>
          <w:rFonts w:ascii="Times New Roman" w:hAnsi="Times New Roman" w:eastAsia="宋体"/>
          <w:sz w:val="24"/>
        </w:rPr>
        <w:t>可靠性测试总结：</w:t>
      </w:r>
    </w:p>
    <w:p w14:paraId="60A910CD">
      <w:pPr>
        <w:spacing w:before="0" w:after="0" w:line="420" w:lineRule="exact"/>
        <w:ind w:firstLine="567"/>
        <w:jc w:val="both"/>
      </w:pPr>
      <w:r>
        <w:rPr>
          <w:rFonts w:ascii="Times New Roman" w:hAnsi="Times New Roman" w:eastAsia="宋体"/>
          <w:sz w:val="24"/>
        </w:rPr>
        <w:t>系统具备良好的容错能力和故障恢复能力，能够在部分组件故障的情况下继续提供服务。长期稳定性测试表明系统运行稳定。</w:t>
      </w:r>
    </w:p>
    <w:p w14:paraId="0F91DD21">
      <w:pPr>
        <w:spacing w:before="240" w:after="120" w:line="420" w:lineRule="exact"/>
        <w:jc w:val="left"/>
      </w:pPr>
      <w:r>
        <w:rPr>
          <w:rFonts w:ascii="黑体" w:hAnsi="黑体" w:eastAsia="黑体"/>
          <w:b/>
          <w:sz w:val="28"/>
        </w:rPr>
        <w:t>第7章 总结与展望</w:t>
      </w:r>
    </w:p>
    <w:p w14:paraId="74FF40A1">
      <w:pPr>
        <w:spacing w:before="120" w:after="120" w:line="420" w:lineRule="exact"/>
        <w:jc w:val="left"/>
      </w:pPr>
      <w:r>
        <w:rPr>
          <w:rFonts w:ascii="黑体" w:hAnsi="黑体" w:eastAsia="黑体"/>
          <w:b/>
          <w:sz w:val="24"/>
        </w:rPr>
        <w:t>7.1 总结</w:t>
      </w:r>
    </w:p>
    <w:p w14:paraId="650C078B">
      <w:pPr>
        <w:spacing w:before="0" w:after="0" w:line="420" w:lineRule="exact"/>
        <w:ind w:firstLine="567"/>
        <w:jc w:val="both"/>
      </w:pPr>
      <w:r>
        <w:rPr>
          <w:rFonts w:ascii="Times New Roman" w:hAnsi="Times New Roman" w:eastAsia="宋体"/>
          <w:sz w:val="24"/>
        </w:rPr>
        <w:t>本文基于Spring Cloud技术栈设计并实现了一套完整的电商系统。通过本次研究和开发，主要完成了以下工作：</w:t>
      </w:r>
    </w:p>
    <w:p w14:paraId="654D1D11">
      <w:pPr>
        <w:spacing w:before="0" w:after="0" w:line="420" w:lineRule="exact"/>
        <w:ind w:firstLine="567"/>
        <w:jc w:val="both"/>
      </w:pPr>
      <w:r>
        <w:rPr>
          <w:rFonts w:ascii="Times New Roman" w:hAnsi="Times New Roman" w:eastAsia="宋体"/>
          <w:sz w:val="24"/>
        </w:rPr>
        <w:t>1. 技术架构设计：采用了Spring Cloud微服务架构，结合B/S架构模式，使用Java语言和MySQL数据库，通过SSM框架进行系统开发。系统具有良好的可扩展性和可维护性。</w:t>
      </w:r>
    </w:p>
    <w:p w14:paraId="4E8E5F7F">
      <w:pPr>
        <w:spacing w:before="0" w:after="0" w:line="420" w:lineRule="exact"/>
        <w:ind w:firstLine="567"/>
        <w:jc w:val="both"/>
      </w:pPr>
      <w:r>
        <w:rPr>
          <w:rFonts w:ascii="Times New Roman" w:hAnsi="Times New Roman" w:eastAsia="宋体"/>
          <w:sz w:val="24"/>
        </w:rPr>
        <w:t>2. 微服务治理实现：通过Nacos实现服务注册与发现，使用OpenFeign进行服务间通信，集成Spring Cloud Gateway作为API网关，实现了完整的微服务治理体系。</w:t>
      </w:r>
    </w:p>
    <w:p w14:paraId="603CE55A">
      <w:pPr>
        <w:spacing w:before="0" w:after="0" w:line="420" w:lineRule="exact"/>
        <w:ind w:firstLine="567"/>
        <w:jc w:val="both"/>
      </w:pPr>
      <w:r>
        <w:rPr>
          <w:rFonts w:ascii="Times New Roman" w:hAnsi="Times New Roman" w:eastAsia="宋体"/>
          <w:sz w:val="24"/>
        </w:rPr>
        <w:t>3. 分布式任务调度：集成了XXL-JOB分布式任务调度系统，实现了定时任务的统一管理和调度，支持任务的动态配置和监控。</w:t>
      </w:r>
    </w:p>
    <w:p w14:paraId="63CCE4B9">
      <w:pPr>
        <w:spacing w:before="0" w:after="0" w:line="420" w:lineRule="exact"/>
        <w:ind w:firstLine="567"/>
        <w:jc w:val="both"/>
      </w:pPr>
      <w:r>
        <w:rPr>
          <w:rFonts w:ascii="Times New Roman" w:hAnsi="Times New Roman" w:eastAsia="宋体"/>
          <w:sz w:val="24"/>
        </w:rPr>
        <w:t>4. 系统监控实现：建立了完善的系统监控体系，包括服务健康检查、性能监控和日志管理，确保系统的稳定运行。</w:t>
      </w:r>
    </w:p>
    <w:p w14:paraId="57407DC2">
      <w:pPr>
        <w:spacing w:before="0" w:after="0" w:line="420" w:lineRule="exact"/>
        <w:ind w:firstLine="567"/>
        <w:jc w:val="both"/>
      </w:pPr>
      <w:r>
        <w:rPr>
          <w:rFonts w:ascii="Times New Roman" w:hAnsi="Times New Roman" w:eastAsia="宋体"/>
          <w:sz w:val="24"/>
        </w:rPr>
        <w:t>5. 核心功能实现：完成了用户管理、商品管理、订单管理、支付管理、营销管理等核心业务功能的开发，实现了完整的电商业务流程。</w:t>
      </w:r>
    </w:p>
    <w:p w14:paraId="7C008D1E">
      <w:pPr>
        <w:spacing w:before="0" w:after="0" w:line="420" w:lineRule="exact"/>
        <w:ind w:firstLine="567"/>
        <w:jc w:val="both"/>
      </w:pPr>
      <w:r>
        <w:rPr>
          <w:rFonts w:ascii="Times New Roman" w:hAnsi="Times New Roman" w:eastAsia="宋体"/>
          <w:sz w:val="24"/>
        </w:rPr>
        <w:t>通过系统测试验证，本系统在功能性、性能、安全性和可靠性等方面均达到了预期目标，能够满足电商平台的基本需求。</w:t>
      </w:r>
    </w:p>
    <w:p w14:paraId="622FC63B">
      <w:pPr>
        <w:spacing w:before="120" w:after="120" w:line="420" w:lineRule="exact"/>
        <w:jc w:val="left"/>
      </w:pPr>
      <w:r>
        <w:rPr>
          <w:rFonts w:ascii="黑体" w:hAnsi="黑体" w:eastAsia="黑体"/>
          <w:b/>
          <w:sz w:val="24"/>
        </w:rPr>
        <w:t>7.2 展望</w:t>
      </w:r>
    </w:p>
    <w:p w14:paraId="48C75294">
      <w:pPr>
        <w:spacing w:before="0" w:after="0" w:line="420" w:lineRule="exact"/>
        <w:ind w:firstLine="567"/>
        <w:jc w:val="both"/>
      </w:pPr>
      <w:r>
        <w:rPr>
          <w:rFonts w:ascii="Times New Roman" w:hAnsi="Times New Roman" w:eastAsia="宋体"/>
          <w:sz w:val="24"/>
        </w:rPr>
        <w:t>虽然本系统已经实现了基本的电商功能，但仍有一些方面需要进一步完善和优化：</w:t>
      </w:r>
    </w:p>
    <w:p w14:paraId="28F06863">
      <w:pPr>
        <w:spacing w:before="0" w:after="0" w:line="420" w:lineRule="exact"/>
        <w:ind w:firstLine="567"/>
        <w:jc w:val="both"/>
      </w:pPr>
      <w:r>
        <w:rPr>
          <w:rFonts w:ascii="Times New Roman" w:hAnsi="Times New Roman" w:eastAsia="宋体"/>
          <w:sz w:val="24"/>
        </w:rPr>
        <w:t>1. 技术优化：进一步优化微服务性能，提高系统的并发处理能力；完善缓存策略，提升数据访问效率；优化数据库结构，提高查询性能。</w:t>
      </w:r>
    </w:p>
    <w:p w14:paraId="7E8E176A">
      <w:pPr>
        <w:spacing w:before="0" w:after="0" w:line="420" w:lineRule="exact"/>
        <w:ind w:firstLine="567"/>
        <w:jc w:val="both"/>
      </w:pPr>
      <w:r>
        <w:rPr>
          <w:rFonts w:ascii="Times New Roman" w:hAnsi="Times New Roman" w:eastAsia="宋体"/>
          <w:sz w:val="24"/>
        </w:rPr>
        <w:t>2. 功能扩展：增加更多的营销功能，如拼团、秒杀等；完善推荐系统，提供个性化商品推荐；增加数据分析功能，为运营决策提供支持。</w:t>
      </w:r>
    </w:p>
    <w:p w14:paraId="1A1751A4">
      <w:pPr>
        <w:spacing w:before="0" w:after="0" w:line="420" w:lineRule="exact"/>
        <w:ind w:firstLine="567"/>
        <w:jc w:val="both"/>
      </w:pPr>
      <w:r>
        <w:rPr>
          <w:rFonts w:ascii="Times New Roman" w:hAnsi="Times New Roman" w:eastAsia="宋体"/>
          <w:sz w:val="24"/>
        </w:rPr>
        <w:t>3. 移动端适配：开发移动端应用，适配不同屏幕尺寸和操作系统；优化移动端用户体验，提供更便捷的购物流程。</w:t>
      </w:r>
    </w:p>
    <w:p w14:paraId="6F2BCD08">
      <w:pPr>
        <w:spacing w:before="0" w:after="0" w:line="420" w:lineRule="exact"/>
        <w:ind w:firstLine="567"/>
        <w:jc w:val="both"/>
      </w:pPr>
      <w:r>
        <w:rPr>
          <w:rFonts w:ascii="Times New Roman" w:hAnsi="Times New Roman" w:eastAsia="宋体"/>
          <w:sz w:val="24"/>
        </w:rPr>
        <w:t>4. 智能化升级：引入机器学习技术，实现智能客服、价格预测等功能；集成大数据分析平台，提供更精准的用户画像和商业洞察。</w:t>
      </w:r>
    </w:p>
    <w:p w14:paraId="5EBAB802">
      <w:pPr>
        <w:spacing w:before="0" w:after="0" w:line="420" w:lineRule="exact"/>
        <w:ind w:firstLine="567"/>
        <w:jc w:val="both"/>
      </w:pPr>
      <w:r>
        <w:rPr>
          <w:rFonts w:ascii="Times New Roman" w:hAnsi="Times New Roman" w:eastAsia="宋体"/>
          <w:sz w:val="24"/>
        </w:rPr>
        <w:t>总的来说，基于Spring Cloud的电商系统开发是一个持续优化的过程。随着技术的不断发展和业务需求的变化，系统需要不断地进行迭代和升级，以保持其竞争力和实用性。</w:t>
      </w:r>
    </w:p>
    <w:p w14:paraId="76A2E6B6">
      <w:r>
        <w:t>致谢</w:t>
      </w:r>
    </w:p>
    <w:p w14:paraId="01893FB5">
      <w:pPr>
        <w:spacing w:before="0" w:after="0" w:line="420" w:lineRule="exact"/>
        <w:ind w:firstLine="567"/>
        <w:jc w:val="both"/>
      </w:pPr>
      <w:r>
        <w:rPr>
          <w:rFonts w:ascii="Times New Roman" w:hAnsi="Times New Roman" w:eastAsia="宋体"/>
          <w:sz w:val="24"/>
        </w:rPr>
        <w:t>在本论文的撰写过程中，得到了很多老师和同学的帮助与支持，在此表示衷心的感谢。</w:t>
      </w:r>
    </w:p>
    <w:p w14:paraId="50660952">
      <w:pPr>
        <w:spacing w:before="0" w:after="0" w:line="420" w:lineRule="exact"/>
        <w:ind w:firstLine="567"/>
        <w:jc w:val="both"/>
      </w:pPr>
      <w:r>
        <w:rPr>
          <w:rFonts w:ascii="Times New Roman" w:hAnsi="Times New Roman" w:eastAsia="宋体"/>
          <w:sz w:val="24"/>
        </w:rPr>
        <w:t>首先，要感谢我的指导老师，从论文选题、方案设计到系统实现，每个环节都得到了老师的悉心指导和建议。老师严谨的学术态度和丰富的实践经验为本论文的完成提供了重要保障。</w:t>
      </w:r>
    </w:p>
    <w:p w14:paraId="554FB998">
      <w:pPr>
        <w:spacing w:before="0" w:after="0" w:line="420" w:lineRule="exact"/>
        <w:ind w:firstLine="567"/>
        <w:jc w:val="both"/>
      </w:pPr>
      <w:r>
        <w:rPr>
          <w:rFonts w:ascii="Times New Roman" w:hAnsi="Times New Roman" w:eastAsia="宋体"/>
          <w:sz w:val="24"/>
        </w:rPr>
        <w:t>其次，要感谢实验室的同学们，在开发过程中遇到的技术难题，大家互相讨论、共同解决，营造了良好的学习氛围。</w:t>
      </w:r>
    </w:p>
    <w:p w14:paraId="17497278">
      <w:pPr>
        <w:spacing w:before="0" w:after="0" w:line="420" w:lineRule="exact"/>
        <w:ind w:firstLine="567"/>
        <w:jc w:val="both"/>
      </w:pPr>
      <w:r>
        <w:rPr>
          <w:rFonts w:ascii="Times New Roman" w:hAnsi="Times New Roman" w:eastAsia="宋体"/>
          <w:sz w:val="24"/>
        </w:rPr>
        <w:t>最后，要感谢家人和朋友的理解与支持，让我能够专心完成学业，顺利完成本论文的撰写。</w:t>
      </w:r>
    </w:p>
    <w:p w14:paraId="686846D9">
      <w:pPr>
        <w:spacing w:before="0" w:after="0" w:line="420" w:lineRule="exact"/>
        <w:ind w:firstLine="567"/>
        <w:jc w:val="both"/>
      </w:pPr>
      <w:r>
        <w:rPr>
          <w:rFonts w:ascii="Times New Roman" w:hAnsi="Times New Roman" w:eastAsia="宋体"/>
          <w:sz w:val="24"/>
        </w:rPr>
        <w:t>谨此致谢！</w:t>
      </w:r>
    </w:p>
    <w:p w14:paraId="69847CC4">
      <w:r>
        <w:t>参考文献</w:t>
      </w:r>
    </w:p>
    <w:p w14:paraId="291F0274">
      <w:pPr>
        <w:spacing w:before="0" w:after="0" w:line="420" w:lineRule="exact"/>
        <w:ind w:firstLine="567"/>
        <w:jc w:val="both"/>
      </w:pPr>
      <w:r>
        <w:rPr>
          <w:rFonts w:ascii="Times New Roman" w:hAnsi="Times New Roman" w:eastAsia="宋体"/>
          <w:sz w:val="24"/>
        </w:rPr>
        <w:t>[1] 马丁·福勒. 微服务架构设计模式[M]. 北京：机械工业出版社，2019.</w:t>
      </w:r>
    </w:p>
    <w:p w14:paraId="0CF49544">
      <w:pPr>
        <w:spacing w:before="0" w:after="0" w:line="420" w:lineRule="exact"/>
        <w:ind w:firstLine="567"/>
        <w:jc w:val="both"/>
      </w:pPr>
      <w:r>
        <w:rPr>
          <w:rFonts w:ascii="Times New Roman" w:hAnsi="Times New Roman" w:eastAsia="宋体"/>
          <w:sz w:val="24"/>
        </w:rPr>
        <w:t>[2] 周立. Spring Cloud与Docker微服务架构实战[M]. 北京：电子工业出版社，2018.</w:t>
      </w:r>
    </w:p>
    <w:p w14:paraId="1F23ABC7">
      <w:pPr>
        <w:spacing w:before="0" w:after="0" w:line="420" w:lineRule="exact"/>
        <w:ind w:firstLine="567"/>
        <w:jc w:val="both"/>
      </w:pPr>
      <w:r>
        <w:rPr>
          <w:rFonts w:ascii="Times New Roman" w:hAnsi="Times New Roman" w:eastAsia="宋体"/>
          <w:sz w:val="24"/>
        </w:rPr>
        <w:t>[3] 翟永超. Spring Cloud微服务实战[M]. 北京：电子工业出版社，2017.</w:t>
      </w:r>
    </w:p>
    <w:p w14:paraId="706878E7">
      <w:pPr>
        <w:spacing w:before="0" w:after="0" w:line="420" w:lineRule="exact"/>
        <w:ind w:firstLine="567"/>
        <w:jc w:val="both"/>
      </w:pPr>
      <w:r>
        <w:rPr>
          <w:rFonts w:ascii="Times New Roman" w:hAnsi="Times New Roman" w:eastAsia="宋体"/>
          <w:sz w:val="24"/>
        </w:rPr>
        <w:t>[4] 程序员DD. Spring Boot实战[M]. 北京：电子工业出版社，2016.</w:t>
      </w:r>
    </w:p>
    <w:p w14:paraId="5573F6C9">
      <w:pPr>
        <w:spacing w:before="0" w:after="0" w:line="420" w:lineRule="exact"/>
        <w:ind w:firstLine="567"/>
        <w:jc w:val="both"/>
      </w:pPr>
      <w:r>
        <w:rPr>
          <w:rFonts w:ascii="Times New Roman" w:hAnsi="Times New Roman" w:eastAsia="宋体"/>
          <w:sz w:val="24"/>
        </w:rPr>
        <w:t>[5] Craig Walls. Spring实战[M]. 4版. 北京：人民邮电出版社，2016.</w:t>
      </w:r>
    </w:p>
    <w:p w14:paraId="18F5CB96">
      <w:pPr>
        <w:spacing w:before="0" w:after="0" w:line="420" w:lineRule="exact"/>
        <w:ind w:firstLine="567"/>
        <w:jc w:val="both"/>
      </w:pPr>
      <w:r>
        <w:rPr>
          <w:rFonts w:ascii="Times New Roman" w:hAnsi="Times New Roman" w:eastAsia="宋体"/>
          <w:sz w:val="24"/>
        </w:rPr>
        <w:t>[6] 李刚. 疯狂Java讲义[M]. 4版. 北京：电子工业出版社，2018.</w:t>
      </w:r>
    </w:p>
    <w:p w14:paraId="1A759854">
      <w:pPr>
        <w:spacing w:before="0" w:after="0" w:line="420" w:lineRule="exact"/>
        <w:ind w:firstLine="567"/>
        <w:jc w:val="both"/>
      </w:pPr>
      <w:r>
        <w:rPr>
          <w:rFonts w:ascii="Times New Roman" w:hAnsi="Times New Roman" w:eastAsia="宋体"/>
          <w:sz w:val="24"/>
        </w:rPr>
        <w:t>[7] Baron Schwartz, Peter Zaitsev, Vadim Tkachenko. 高性能MySQL[M]. 3版. 北京：电子工业出版社，2013.</w:t>
      </w:r>
    </w:p>
    <w:p w14:paraId="2AB55EEE">
      <w:pPr>
        <w:spacing w:before="0" w:after="0" w:line="420" w:lineRule="exact"/>
        <w:ind w:firstLine="567"/>
        <w:jc w:val="both"/>
      </w:pPr>
      <w:r>
        <w:rPr>
          <w:rFonts w:ascii="Times New Roman" w:hAnsi="Times New Roman" w:eastAsia="宋体"/>
          <w:sz w:val="24"/>
        </w:rPr>
        <w:t>[8] Sam Newman. 微服务设计[M]. 北京：人民邮电出版社，2016.</w:t>
      </w:r>
    </w:p>
    <w:p w14:paraId="4C1689E2">
      <w:pPr>
        <w:spacing w:before="0" w:after="0" w:line="420" w:lineRule="exact"/>
        <w:ind w:firstLine="567"/>
        <w:jc w:val="both"/>
      </w:pPr>
      <w:r>
        <w:rPr>
          <w:rFonts w:ascii="Times New Roman" w:hAnsi="Times New Roman" w:eastAsia="宋体"/>
          <w:sz w:val="24"/>
        </w:rPr>
        <w:t>[9] Chris Richardson. 微服务架构模式[M]. 北京：机械工业出版社，2019.</w:t>
      </w:r>
    </w:p>
    <w:p w14:paraId="0E328126">
      <w:pPr>
        <w:spacing w:before="0" w:after="0" w:line="420" w:lineRule="exact"/>
        <w:ind w:firstLine="567"/>
        <w:jc w:val="both"/>
      </w:pPr>
      <w:r>
        <w:rPr>
          <w:rFonts w:ascii="Times New Roman" w:hAnsi="Times New Roman" w:eastAsia="宋体"/>
          <w:sz w:val="24"/>
        </w:rPr>
        <w:t>[10] 杨波. 微服务架构实战[M]. 北京：机械工业出版社，2018.</w:t>
      </w:r>
    </w:p>
    <w:p w14:paraId="14CE54C1">
      <w:pPr>
        <w:spacing w:before="0" w:after="0" w:line="420" w:lineRule="exact"/>
        <w:ind w:firstLine="567"/>
        <w:jc w:val="both"/>
      </w:pPr>
      <w:r>
        <w:rPr>
          <w:rFonts w:ascii="Times New Roman" w:hAnsi="Times New Roman" w:eastAsia="宋体"/>
          <w:sz w:val="24"/>
        </w:rPr>
        <w:t>[11] Martin Kleppmann. 数据密集型应用系统设计[M]. 北京：中国电力出版社，2018.</w:t>
      </w:r>
    </w:p>
    <w:p w14:paraId="1C3B6FCC">
      <w:pPr>
        <w:spacing w:before="0" w:after="0" w:line="420" w:lineRule="exact"/>
        <w:ind w:firstLine="567"/>
        <w:jc w:val="both"/>
      </w:pPr>
      <w:r>
        <w:rPr>
          <w:rFonts w:ascii="Times New Roman" w:hAnsi="Times New Roman" w:eastAsia="宋体"/>
          <w:sz w:val="24"/>
        </w:rPr>
        <w:t>[12] 阿里巴巴集团技术团队. 阿里巴巴Java开发手册[M]. 北京：电子工业出版社，2018.</w:t>
      </w:r>
    </w:p>
    <w:p w14:paraId="2CB850CD">
      <w:pPr>
        <w:spacing w:before="0" w:after="0" w:line="420" w:lineRule="exact"/>
        <w:ind w:firstLine="567"/>
        <w:jc w:val="both"/>
      </w:pPr>
      <w:r>
        <w:rPr>
          <w:rFonts w:ascii="Times New Roman" w:hAnsi="Times New Roman" w:eastAsia="宋体"/>
          <w:sz w:val="24"/>
        </w:rPr>
        <w:t>[13] Josh Long, Kenny Bastani. Cloud Native Java[M]. O'Reilly Media, 2017.</w:t>
      </w:r>
    </w:p>
    <w:p w14:paraId="2682E3F6">
      <w:pPr>
        <w:spacing w:before="0" w:after="0" w:line="420" w:lineRule="exact"/>
        <w:ind w:firstLine="567"/>
        <w:jc w:val="both"/>
      </w:pPr>
      <w:r>
        <w:rPr>
          <w:rFonts w:ascii="Times New Roman" w:hAnsi="Times New Roman" w:eastAsia="宋体"/>
          <w:sz w:val="24"/>
        </w:rPr>
        <w:t>[14] Cornelia Davis. Cloud Native Patterns[M]. Manning Publications, 2019.</w:t>
      </w:r>
    </w:p>
    <w:p w14:paraId="5F1BBDBE">
      <w:pPr>
        <w:spacing w:before="0" w:after="0" w:line="420" w:lineRule="exact"/>
        <w:ind w:firstLine="567"/>
        <w:jc w:val="both"/>
      </w:pPr>
      <w:r>
        <w:rPr>
          <w:rFonts w:ascii="Times New Roman" w:hAnsi="Times New Roman" w:eastAsia="宋体"/>
          <w:sz w:val="24"/>
        </w:rPr>
        <w:t>[15] 许令波. 可伸缩服务架构：框架与中间件[M]. 北京：电子工业出版社，2017.</w:t>
      </w:r>
    </w:p>
    <w:p w14:paraId="1AC6B9D2">
      <w:pPr>
        <w:spacing w:before="0" w:after="0" w:line="420" w:lineRule="exact"/>
        <w:ind w:firstLine="567"/>
        <w:jc w:val="both"/>
      </w:pPr>
      <w:r>
        <w:rPr>
          <w:rFonts w:ascii="Times New Roman" w:hAnsi="Times New Roman" w:eastAsia="宋体"/>
          <w:sz w:val="24"/>
        </w:rPr>
        <w:t>@Override</w:t>
      </w:r>
    </w:p>
    <w:p w14:paraId="24FBAE5E">
      <w:pPr>
        <w:spacing w:before="0" w:after="0" w:line="420" w:lineRule="exact"/>
        <w:ind w:firstLine="567"/>
        <w:jc w:val="both"/>
      </w:pPr>
      <w:r>
        <w:rPr>
          <w:rFonts w:ascii="Times New Roman" w:hAnsi="Times New Roman" w:eastAsia="宋体"/>
          <w:sz w:val="24"/>
        </w:rPr>
        <w:t>public Response&lt;PageInfo&lt;GoodsResponse&gt;&gt; queryPage(GoodsPageRequest request) {</w:t>
      </w:r>
    </w:p>
    <w:p w14:paraId="5208D640">
      <w:pPr>
        <w:spacing w:before="0" w:after="0" w:line="420" w:lineRule="exact"/>
        <w:ind w:firstLine="567"/>
        <w:jc w:val="both"/>
      </w:pPr>
      <w:r>
        <w:rPr>
          <w:rFonts w:ascii="Times New Roman" w:hAnsi="Times New Roman" w:eastAsia="宋体"/>
          <w:sz w:val="24"/>
        </w:rPr>
        <w:t>log.info("查询商品列表, request: {}", JSON.toJSONString(request));</w:t>
      </w:r>
    </w:p>
    <w:p w14:paraId="4FE74F0A">
      <w:pPr>
        <w:spacing w:before="0" w:after="0" w:line="420" w:lineRule="exact"/>
        <w:ind w:firstLine="567"/>
        <w:jc w:val="both"/>
      </w:pPr>
      <w:r>
        <w:rPr>
          <w:rFonts w:ascii="Times New Roman" w:hAnsi="Times New Roman" w:eastAsia="宋体"/>
          <w:sz w:val="24"/>
        </w:rPr>
        <w:t>LambdaQueryWrapper&lt;Goods&gt; wrapper = new LambdaQueryWrapper&lt;&gt;();</w:t>
      </w:r>
    </w:p>
    <w:p w14:paraId="69D5BB22">
      <w:pPr>
        <w:spacing w:before="0" w:after="0" w:line="420" w:lineRule="exact"/>
        <w:ind w:firstLine="567"/>
        <w:jc w:val="both"/>
      </w:pPr>
      <w:r>
        <w:rPr>
          <w:rFonts w:ascii="Times New Roman" w:hAnsi="Times New Roman" w:eastAsia="宋体"/>
          <w:sz w:val="24"/>
        </w:rPr>
        <w:t>// 关键字搜索</w:t>
      </w:r>
    </w:p>
    <w:p w14:paraId="17748E8B">
      <w:pPr>
        <w:spacing w:before="0" w:after="0" w:line="420" w:lineRule="exact"/>
        <w:ind w:firstLine="567"/>
        <w:jc w:val="both"/>
      </w:pPr>
      <w:r>
        <w:rPr>
          <w:rFonts w:ascii="Times New Roman" w:hAnsi="Times New Roman" w:eastAsia="宋体"/>
          <w:sz w:val="24"/>
        </w:rPr>
        <w:t>if (StringUtils.isNotBlank(request.getKeyword())) {</w:t>
      </w:r>
    </w:p>
    <w:p w14:paraId="6F2CFE67">
      <w:pPr>
        <w:spacing w:before="0" w:after="0" w:line="420" w:lineRule="exact"/>
        <w:ind w:firstLine="567"/>
        <w:jc w:val="both"/>
      </w:pPr>
      <w:r>
        <w:rPr>
          <w:rFonts w:ascii="Times New Roman" w:hAnsi="Times New Roman" w:eastAsia="宋体"/>
          <w:sz w:val="24"/>
        </w:rPr>
        <w:t>// 先查询SKU表获取商品ID列表</w:t>
      </w:r>
    </w:p>
    <w:p w14:paraId="1E7650EC">
      <w:pPr>
        <w:spacing w:before="0" w:after="0" w:line="420" w:lineRule="exact"/>
        <w:ind w:firstLine="567"/>
        <w:jc w:val="both"/>
      </w:pPr>
      <w:r>
        <w:rPr>
          <w:rFonts w:ascii="Times New Roman" w:hAnsi="Times New Roman" w:eastAsia="宋体"/>
          <w:sz w:val="24"/>
        </w:rPr>
        <w:t>List&lt;GoodsSku&gt; skus = goodsSkuMapper.selectList(</w:t>
      </w:r>
    </w:p>
    <w:p w14:paraId="4DA30467">
      <w:pPr>
        <w:spacing w:before="0" w:after="0" w:line="420" w:lineRule="exact"/>
        <w:ind w:firstLine="567"/>
        <w:jc w:val="both"/>
      </w:pPr>
      <w:r>
        <w:rPr>
          <w:rFonts w:ascii="Times New Roman" w:hAnsi="Times New Roman" w:eastAsia="宋体"/>
          <w:sz w:val="24"/>
        </w:rPr>
        <w:t>new LambdaQueryWrapper&lt;GoodsSku&gt;()</w:t>
      </w:r>
    </w:p>
    <w:p w14:paraId="69ED5A5E">
      <w:pPr>
        <w:spacing w:before="0" w:after="0" w:line="420" w:lineRule="exact"/>
        <w:ind w:firstLine="567"/>
        <w:jc w:val="both"/>
      </w:pPr>
      <w:r>
        <w:rPr>
          <w:rFonts w:ascii="Times New Roman" w:hAnsi="Times New Roman" w:eastAsia="宋体"/>
          <w:sz w:val="24"/>
        </w:rPr>
        <w:t>.like(GoodsSku::getSkuName, request.getKeyword())</w:t>
      </w:r>
    </w:p>
    <w:p w14:paraId="035A9441">
      <w:pPr>
        <w:spacing w:before="0" w:after="0" w:line="420" w:lineRule="exact"/>
        <w:ind w:firstLine="567"/>
        <w:jc w:val="both"/>
      </w:pPr>
      <w:r>
        <w:rPr>
          <w:rFonts w:ascii="Times New Roman" w:hAnsi="Times New Roman" w:eastAsia="宋体"/>
          <w:sz w:val="24"/>
        </w:rPr>
        <w:t>.select(GoodsSku::getGoodsId)</w:t>
      </w:r>
    </w:p>
    <w:p w14:paraId="313506CB">
      <w:pPr>
        <w:spacing w:before="0" w:after="0" w:line="420" w:lineRule="exact"/>
        <w:ind w:firstLine="567"/>
        <w:jc w:val="both"/>
      </w:pPr>
      <w:r>
        <w:rPr>
          <w:rFonts w:ascii="Times New Roman" w:hAnsi="Times New Roman" w:eastAsia="宋体"/>
          <w:sz w:val="24"/>
        </w:rPr>
        <w:t>);</w:t>
      </w:r>
    </w:p>
    <w:p w14:paraId="30B113ED">
      <w:pPr>
        <w:spacing w:before="0" w:after="0" w:line="420" w:lineRule="exact"/>
        <w:ind w:firstLine="567"/>
        <w:jc w:val="both"/>
      </w:pPr>
      <w:r>
        <w:rPr>
          <w:rFonts w:ascii="Times New Roman" w:hAnsi="Times New Roman" w:eastAsia="宋体"/>
          <w:sz w:val="24"/>
        </w:rPr>
        <w:t>if (CollectionUtils.isEmpty(skus)) {</w:t>
      </w:r>
    </w:p>
    <w:p w14:paraId="00CEB8BD">
      <w:pPr>
        <w:spacing w:before="0" w:after="0" w:line="420" w:lineRule="exact"/>
        <w:ind w:firstLine="567"/>
        <w:jc w:val="both"/>
      </w:pPr>
      <w:r>
        <w:rPr>
          <w:rFonts w:ascii="Times New Roman" w:hAnsi="Times New Roman" w:eastAsia="宋体"/>
          <w:sz w:val="24"/>
        </w:rPr>
        <w:t>return Response.success(PageInfo.empty());</w:t>
      </w:r>
    </w:p>
    <w:p w14:paraId="1CA65928">
      <w:pPr>
        <w:spacing w:before="0" w:after="0" w:line="420" w:lineRule="exact"/>
        <w:ind w:firstLine="567"/>
        <w:jc w:val="both"/>
      </w:pPr>
      <w:r>
        <w:rPr>
          <w:rFonts w:ascii="Times New Roman" w:hAnsi="Times New Roman" w:eastAsia="宋体"/>
          <w:sz w:val="24"/>
        </w:rPr>
        <w:t>}</w:t>
      </w:r>
    </w:p>
    <w:p w14:paraId="379608B6">
      <w:pPr>
        <w:spacing w:before="0" w:after="0" w:line="420" w:lineRule="exact"/>
        <w:ind w:firstLine="567"/>
        <w:jc w:val="both"/>
      </w:pPr>
      <w:r>
        <w:rPr>
          <w:rFonts w:ascii="Times New Roman" w:hAnsi="Times New Roman" w:eastAsia="宋体"/>
          <w:sz w:val="24"/>
        </w:rPr>
        <w:t>List&lt;Long&gt; goodsIds = skus.stream()</w:t>
      </w:r>
    </w:p>
    <w:p w14:paraId="7B19B19D">
      <w:pPr>
        <w:spacing w:before="0" w:after="0" w:line="420" w:lineRule="exact"/>
        <w:ind w:firstLine="567"/>
        <w:jc w:val="both"/>
      </w:pPr>
      <w:r>
        <w:rPr>
          <w:rFonts w:ascii="Times New Roman" w:hAnsi="Times New Roman" w:eastAsia="宋体"/>
          <w:sz w:val="24"/>
        </w:rPr>
        <w:t>.map(GoodsSku::getGoodsId)</w:t>
      </w:r>
    </w:p>
    <w:p w14:paraId="45089832">
      <w:pPr>
        <w:spacing w:before="0" w:after="0" w:line="420" w:lineRule="exact"/>
        <w:ind w:firstLine="567"/>
        <w:jc w:val="both"/>
      </w:pPr>
      <w:r>
        <w:rPr>
          <w:rFonts w:ascii="Times New Roman" w:hAnsi="Times New Roman" w:eastAsia="宋体"/>
          <w:sz w:val="24"/>
        </w:rPr>
        <w:t>.distinct()</w:t>
      </w:r>
    </w:p>
    <w:p w14:paraId="49F6BDD3">
      <w:pPr>
        <w:spacing w:before="0" w:after="0" w:line="420" w:lineRule="exact"/>
        <w:ind w:firstLine="567"/>
        <w:jc w:val="both"/>
      </w:pPr>
      <w:r>
        <w:rPr>
          <w:rFonts w:ascii="Times New Roman" w:hAnsi="Times New Roman" w:eastAsia="宋体"/>
          <w:sz w:val="24"/>
        </w:rPr>
        <w:t>.collect(Collectors.toList());</w:t>
      </w:r>
    </w:p>
    <w:p w14:paraId="765805C9">
      <w:pPr>
        <w:spacing w:before="0" w:after="0" w:line="420" w:lineRule="exact"/>
        <w:ind w:firstLine="567"/>
        <w:jc w:val="both"/>
      </w:pPr>
      <w:r>
        <w:rPr>
          <w:rFonts w:ascii="Times New Roman" w:hAnsi="Times New Roman" w:eastAsia="宋体"/>
          <w:sz w:val="24"/>
        </w:rPr>
        <w:t>wrapper.in(Goods::getId, goodsIds);</w:t>
      </w:r>
    </w:p>
    <w:p w14:paraId="6ED3BCBD">
      <w:pPr>
        <w:spacing w:before="0" w:after="0" w:line="420" w:lineRule="exact"/>
        <w:ind w:firstLine="567"/>
        <w:jc w:val="both"/>
      </w:pPr>
      <w:r>
        <w:rPr>
          <w:rFonts w:ascii="Times New Roman" w:hAnsi="Times New Roman" w:eastAsia="宋体"/>
          <w:sz w:val="24"/>
        </w:rPr>
        <w:t>}</w:t>
      </w:r>
    </w:p>
    <w:p w14:paraId="4014B492">
      <w:pPr>
        <w:spacing w:before="0" w:after="0" w:line="420" w:lineRule="exact"/>
        <w:ind w:firstLine="567"/>
        <w:jc w:val="both"/>
      </w:pPr>
      <w:r>
        <w:rPr>
          <w:rFonts w:ascii="Times New Roman" w:hAnsi="Times New Roman" w:eastAsia="宋体"/>
          <w:sz w:val="24"/>
        </w:rPr>
        <w:t>// 商品分类</w:t>
      </w:r>
    </w:p>
    <w:p w14:paraId="713DDFDC">
      <w:pPr>
        <w:spacing w:before="0" w:after="0" w:line="420" w:lineRule="exact"/>
        <w:ind w:firstLine="567"/>
        <w:jc w:val="both"/>
      </w:pPr>
      <w:r>
        <w:rPr>
          <w:rFonts w:ascii="Times New Roman" w:hAnsi="Times New Roman" w:eastAsia="宋体"/>
          <w:sz w:val="24"/>
        </w:rPr>
        <w:t>if (Objects.nonNull(request.getCategoryId())) {</w:t>
      </w:r>
    </w:p>
    <w:p w14:paraId="2095ABAC">
      <w:pPr>
        <w:spacing w:before="0" w:after="0" w:line="420" w:lineRule="exact"/>
        <w:ind w:firstLine="567"/>
        <w:jc w:val="both"/>
      </w:pPr>
      <w:r>
        <w:rPr>
          <w:rFonts w:ascii="Times New Roman" w:hAnsi="Times New Roman" w:eastAsia="宋体"/>
          <w:sz w:val="24"/>
        </w:rPr>
        <w:t>wrapper.eq(Goods::getCategoryId, request.getCategoryId());</w:t>
      </w:r>
    </w:p>
    <w:p w14:paraId="76160BA6">
      <w:pPr>
        <w:spacing w:before="0" w:after="0" w:line="420" w:lineRule="exact"/>
        <w:ind w:firstLine="567"/>
        <w:jc w:val="both"/>
      </w:pPr>
      <w:r>
        <w:rPr>
          <w:rFonts w:ascii="Times New Roman" w:hAnsi="Times New Roman" w:eastAsia="宋体"/>
          <w:sz w:val="24"/>
        </w:rPr>
        <w:t>}</w:t>
      </w:r>
    </w:p>
    <w:p w14:paraId="4D8E9CA1">
      <w:pPr>
        <w:spacing w:before="0" w:after="0" w:line="420" w:lineRule="exact"/>
        <w:ind w:firstLine="567"/>
        <w:jc w:val="both"/>
      </w:pPr>
      <w:r>
        <w:rPr>
          <w:rFonts w:ascii="Times New Roman" w:hAnsi="Times New Roman" w:eastAsia="宋体"/>
          <w:sz w:val="24"/>
        </w:rPr>
        <w:t>// 商品状态</w:t>
      </w:r>
    </w:p>
    <w:p w14:paraId="05874E7A">
      <w:pPr>
        <w:spacing w:before="0" w:after="0" w:line="420" w:lineRule="exact"/>
        <w:ind w:firstLine="567"/>
        <w:jc w:val="both"/>
      </w:pPr>
      <w:r>
        <w:rPr>
          <w:rFonts w:ascii="Times New Roman" w:hAnsi="Times New Roman" w:eastAsia="宋体"/>
          <w:sz w:val="24"/>
        </w:rPr>
        <w:t>if (Objects.nonNull(request.getStatus())) {</w:t>
      </w:r>
    </w:p>
    <w:p w14:paraId="438A8486">
      <w:pPr>
        <w:spacing w:before="0" w:after="0" w:line="420" w:lineRule="exact"/>
        <w:ind w:firstLine="567"/>
        <w:jc w:val="both"/>
      </w:pPr>
      <w:r>
        <w:rPr>
          <w:rFonts w:ascii="Times New Roman" w:hAnsi="Times New Roman" w:eastAsia="宋体"/>
          <w:sz w:val="24"/>
        </w:rPr>
        <w:t>wrapper.eq(Goods::getGoodsStatus, request.getStatus());</w:t>
      </w:r>
    </w:p>
    <w:p w14:paraId="5BBB3C50">
      <w:pPr>
        <w:spacing w:before="0" w:after="0" w:line="420" w:lineRule="exact"/>
        <w:ind w:firstLine="567"/>
        <w:jc w:val="both"/>
      </w:pPr>
      <w:r>
        <w:rPr>
          <w:rFonts w:ascii="Times New Roman" w:hAnsi="Times New Roman" w:eastAsia="宋体"/>
          <w:sz w:val="24"/>
        </w:rPr>
        <w:t>}</w:t>
      </w:r>
    </w:p>
    <w:p w14:paraId="5EFC85F9">
      <w:pPr>
        <w:spacing w:before="0" w:after="0" w:line="420" w:lineRule="exact"/>
        <w:ind w:firstLine="567"/>
        <w:jc w:val="both"/>
      </w:pPr>
      <w:r>
        <w:rPr>
          <w:rFonts w:ascii="Times New Roman" w:hAnsi="Times New Roman" w:eastAsia="宋体"/>
          <w:sz w:val="24"/>
        </w:rPr>
        <w:t>// 排序</w:t>
      </w:r>
    </w:p>
    <w:p w14:paraId="275E8D06">
      <w:pPr>
        <w:spacing w:before="0" w:after="0" w:line="420" w:lineRule="exact"/>
        <w:ind w:firstLine="567"/>
        <w:jc w:val="both"/>
      </w:pPr>
      <w:r>
        <w:rPr>
          <w:rFonts w:ascii="Times New Roman" w:hAnsi="Times New Roman" w:eastAsia="宋体"/>
          <w:sz w:val="24"/>
        </w:rPr>
        <w:t>if (StringUtils.isNotBlank(request.getOrderBy())) {</w:t>
      </w:r>
    </w:p>
    <w:p w14:paraId="3593F92A">
      <w:pPr>
        <w:spacing w:before="0" w:after="0" w:line="420" w:lineRule="exact"/>
        <w:ind w:firstLine="567"/>
        <w:jc w:val="both"/>
      </w:pPr>
      <w:r>
        <w:rPr>
          <w:rFonts w:ascii="Times New Roman" w:hAnsi="Times New Roman" w:eastAsia="宋体"/>
          <w:sz w:val="24"/>
        </w:rPr>
        <w:t>if ("price".equals(request.getOrderBy())) {</w:t>
      </w:r>
    </w:p>
    <w:p w14:paraId="51FBF309">
      <w:pPr>
        <w:spacing w:before="0" w:after="0" w:line="420" w:lineRule="exact"/>
        <w:ind w:firstLine="567"/>
        <w:jc w:val="both"/>
      </w:pPr>
      <w:r>
        <w:rPr>
          <w:rFonts w:ascii="Times New Roman" w:hAnsi="Times New Roman" w:eastAsia="宋体"/>
          <w:sz w:val="24"/>
        </w:rPr>
        <w:t>wrapper.orderBy(true, "asc".equals(request.getOrder()), Goods::getCreateTime);</w:t>
      </w:r>
    </w:p>
    <w:p w14:paraId="124C948E">
      <w:pPr>
        <w:spacing w:before="0" w:after="0" w:line="420" w:lineRule="exact"/>
        <w:ind w:firstLine="567"/>
        <w:jc w:val="both"/>
      </w:pPr>
      <w:r>
        <w:rPr>
          <w:rFonts w:ascii="Times New Roman" w:hAnsi="Times New Roman" w:eastAsia="宋体"/>
          <w:sz w:val="24"/>
        </w:rPr>
        <w:t>} else if ("createTime".equals(request.getOrderBy())) {</w:t>
      </w:r>
    </w:p>
    <w:p w14:paraId="2B0A3A38">
      <w:pPr>
        <w:spacing w:before="0" w:after="0" w:line="420" w:lineRule="exact"/>
        <w:ind w:firstLine="567"/>
        <w:jc w:val="both"/>
      </w:pPr>
      <w:r>
        <w:rPr>
          <w:rFonts w:ascii="Times New Roman" w:hAnsi="Times New Roman" w:eastAsia="宋体"/>
          <w:sz w:val="24"/>
        </w:rPr>
        <w:t>wrapper.orderBy(true, "asc".equals(request.getOrder()), Goods::getCreateTime);</w:t>
      </w:r>
    </w:p>
    <w:p w14:paraId="12C836AC">
      <w:pPr>
        <w:spacing w:before="0" w:after="0" w:line="420" w:lineRule="exact"/>
        <w:ind w:firstLine="567"/>
        <w:jc w:val="both"/>
      </w:pPr>
      <w:r>
        <w:rPr>
          <w:rFonts w:ascii="Times New Roman" w:hAnsi="Times New Roman" w:eastAsia="宋体"/>
          <w:sz w:val="24"/>
        </w:rPr>
        <w:t>}</w:t>
      </w:r>
    </w:p>
    <w:p w14:paraId="77937606">
      <w:pPr>
        <w:spacing w:before="0" w:after="0" w:line="420" w:lineRule="exact"/>
        <w:ind w:firstLine="567"/>
        <w:jc w:val="both"/>
      </w:pPr>
      <w:r>
        <w:rPr>
          <w:rFonts w:ascii="Times New Roman" w:hAnsi="Times New Roman" w:eastAsia="宋体"/>
          <w:sz w:val="24"/>
        </w:rPr>
        <w:t>} else {</w:t>
      </w:r>
    </w:p>
    <w:p w14:paraId="6166FA65">
      <w:pPr>
        <w:spacing w:before="0" w:after="0" w:line="420" w:lineRule="exact"/>
        <w:ind w:firstLine="567"/>
        <w:jc w:val="both"/>
      </w:pPr>
      <w:r>
        <w:rPr>
          <w:rFonts w:ascii="Times New Roman" w:hAnsi="Times New Roman" w:eastAsia="宋体"/>
          <w:sz w:val="24"/>
        </w:rPr>
        <w:t>wrapper.orderByDesc(Goods::getCreateTime);</w:t>
      </w:r>
    </w:p>
    <w:p w14:paraId="6FA25DC8">
      <w:pPr>
        <w:spacing w:before="0" w:after="0" w:line="420" w:lineRule="exact"/>
        <w:ind w:firstLine="567"/>
        <w:jc w:val="both"/>
      </w:pPr>
      <w:r>
        <w:rPr>
          <w:rFonts w:ascii="Times New Roman" w:hAnsi="Times New Roman" w:eastAsia="宋体"/>
          <w:sz w:val="24"/>
        </w:rPr>
        <w:t>}</w:t>
      </w:r>
    </w:p>
    <w:p w14:paraId="40A99FF7">
      <w:pPr>
        <w:spacing w:before="0" w:after="0" w:line="420" w:lineRule="exact"/>
        <w:ind w:firstLine="567"/>
        <w:jc w:val="both"/>
      </w:pPr>
      <w:r>
        <w:rPr>
          <w:rFonts w:ascii="Times New Roman" w:hAnsi="Times New Roman" w:eastAsia="宋体"/>
          <w:sz w:val="24"/>
        </w:rPr>
        <w:t>// 分页查询</w:t>
      </w:r>
    </w:p>
    <w:p w14:paraId="56BAAFFA">
      <w:pPr>
        <w:spacing w:before="0" w:after="0" w:line="420" w:lineRule="exact"/>
        <w:ind w:firstLine="567"/>
        <w:jc w:val="both"/>
      </w:pPr>
      <w:r>
        <w:rPr>
          <w:rFonts w:ascii="Times New Roman" w:hAnsi="Times New Roman" w:eastAsia="宋体"/>
          <w:sz w:val="24"/>
        </w:rPr>
        <w:t>Page&lt;Goods&gt; page = new Page&lt;&gt;(request.getPage(), request.getPageSize());</w:t>
      </w:r>
    </w:p>
    <w:p w14:paraId="3A1D777B">
      <w:pPr>
        <w:spacing w:before="0" w:after="0" w:line="420" w:lineRule="exact"/>
        <w:ind w:firstLine="567"/>
        <w:jc w:val="both"/>
      </w:pPr>
      <w:r>
        <w:rPr>
          <w:rFonts w:ascii="Times New Roman" w:hAnsi="Times New Roman" w:eastAsia="宋体"/>
          <w:sz w:val="24"/>
        </w:rPr>
        <w:t>IPage&lt;Goods&gt; result = this.page(page, wrapper);</w:t>
      </w:r>
    </w:p>
    <w:p w14:paraId="6A41DB58">
      <w:pPr>
        <w:spacing w:before="0" w:after="0" w:line="420" w:lineRule="exact"/>
        <w:ind w:firstLine="567"/>
        <w:jc w:val="both"/>
      </w:pPr>
      <w:r>
        <w:rPr>
          <w:rFonts w:ascii="Times New Roman" w:hAnsi="Times New Roman" w:eastAsia="宋体"/>
          <w:sz w:val="24"/>
        </w:rPr>
        <w:t>// 转换为响应对象</w:t>
      </w:r>
    </w:p>
    <w:p w14:paraId="4ACA5E74">
      <w:pPr>
        <w:spacing w:before="0" w:after="0" w:line="420" w:lineRule="exact"/>
        <w:ind w:firstLine="567"/>
        <w:jc w:val="both"/>
      </w:pPr>
      <w:r>
        <w:rPr>
          <w:rFonts w:ascii="Times New Roman" w:hAnsi="Times New Roman" w:eastAsia="宋体"/>
          <w:sz w:val="24"/>
        </w:rPr>
        <w:t>List&lt;GoodsResponse&gt; responses = result.getRecords().stream()</w:t>
      </w:r>
    </w:p>
    <w:p w14:paraId="0053FE04">
      <w:pPr>
        <w:spacing w:before="0" w:after="0" w:line="420" w:lineRule="exact"/>
        <w:ind w:firstLine="567"/>
        <w:jc w:val="both"/>
      </w:pPr>
      <w:r>
        <w:rPr>
          <w:rFonts w:ascii="Times New Roman" w:hAnsi="Times New Roman" w:eastAsia="宋体"/>
          <w:sz w:val="24"/>
        </w:rPr>
        <w:t>.map(this::convertToResponse)</w:t>
      </w:r>
    </w:p>
    <w:p w14:paraId="130ACDF8">
      <w:pPr>
        <w:spacing w:before="0" w:after="0" w:line="420" w:lineRule="exact"/>
        <w:ind w:firstLine="567"/>
        <w:jc w:val="both"/>
      </w:pPr>
      <w:r>
        <w:rPr>
          <w:rFonts w:ascii="Times New Roman" w:hAnsi="Times New Roman" w:eastAsia="宋体"/>
          <w:sz w:val="24"/>
        </w:rPr>
        <w:t>.collect(Collectors.toList());</w:t>
      </w:r>
    </w:p>
    <w:p w14:paraId="4ADF131D">
      <w:pPr>
        <w:spacing w:before="0" w:after="0" w:line="420" w:lineRule="exact"/>
        <w:ind w:firstLine="567"/>
        <w:jc w:val="both"/>
      </w:pPr>
      <w:r>
        <w:rPr>
          <w:rFonts w:ascii="Times New Roman" w:hAnsi="Times New Roman" w:eastAsia="宋体"/>
          <w:sz w:val="24"/>
        </w:rPr>
        <w:t>PageInfo&lt;GoodsResponse&gt; pageInfo = new PageInfo&lt;&gt;();</w:t>
      </w:r>
    </w:p>
    <w:p w14:paraId="561984F9">
      <w:pPr>
        <w:spacing w:before="0" w:after="0" w:line="420" w:lineRule="exact"/>
        <w:ind w:firstLine="567"/>
        <w:jc w:val="both"/>
      </w:pPr>
      <w:r>
        <w:rPr>
          <w:rFonts w:ascii="Times New Roman" w:hAnsi="Times New Roman" w:eastAsia="宋体"/>
          <w:sz w:val="24"/>
        </w:rPr>
        <w:t>pageInfo.setRecords(responses);</w:t>
      </w:r>
    </w:p>
    <w:p w14:paraId="7612A7E2">
      <w:pPr>
        <w:spacing w:before="0" w:after="0" w:line="420" w:lineRule="exact"/>
        <w:ind w:firstLine="567"/>
        <w:jc w:val="both"/>
      </w:pPr>
      <w:r>
        <w:rPr>
          <w:rFonts w:ascii="Times New Roman" w:hAnsi="Times New Roman" w:eastAsia="宋体"/>
          <w:sz w:val="24"/>
        </w:rPr>
        <w:t>pageInfo.setTotal(result.getTotal());</w:t>
      </w:r>
    </w:p>
    <w:p w14:paraId="03771A31">
      <w:pPr>
        <w:spacing w:before="0" w:after="0" w:line="420" w:lineRule="exact"/>
        <w:ind w:firstLine="567"/>
        <w:jc w:val="both"/>
      </w:pPr>
      <w:r>
        <w:rPr>
          <w:rFonts w:ascii="Times New Roman" w:hAnsi="Times New Roman" w:eastAsia="宋体"/>
          <w:sz w:val="24"/>
        </w:rPr>
        <w:t>pageInfo.setPageNum(request.getPage());</w:t>
      </w:r>
    </w:p>
    <w:p w14:paraId="0549B996">
      <w:pPr>
        <w:spacing w:before="0" w:after="0" w:line="420" w:lineRule="exact"/>
        <w:ind w:firstLine="567"/>
        <w:jc w:val="both"/>
      </w:pPr>
      <w:r>
        <w:rPr>
          <w:rFonts w:ascii="Times New Roman" w:hAnsi="Times New Roman" w:eastAsia="宋体"/>
          <w:sz w:val="24"/>
        </w:rPr>
        <w:t>pageInfo.setPageSize(request.getPageSize());</w:t>
      </w:r>
    </w:p>
    <w:p w14:paraId="3F517E0A">
      <w:pPr>
        <w:spacing w:before="0" w:after="0" w:line="420" w:lineRule="exact"/>
        <w:ind w:firstLine="567"/>
        <w:jc w:val="both"/>
      </w:pPr>
      <w:r>
        <w:rPr>
          <w:rFonts w:ascii="Times New Roman" w:hAnsi="Times New Roman" w:eastAsia="宋体"/>
          <w:sz w:val="24"/>
        </w:rPr>
        <w:t>return Response.success(pageInfo);</w:t>
      </w:r>
    </w:p>
    <w:p w14:paraId="5E1BA450">
      <w:pPr>
        <w:spacing w:before="0" w:after="0" w:line="420" w:lineRule="exact"/>
        <w:ind w:firstLine="567"/>
        <w:jc w:val="both"/>
      </w:pPr>
      <w:r>
        <w:rPr>
          <w:rFonts w:ascii="Times New Roman" w:hAnsi="Times New Roman" w:eastAsia="宋体"/>
          <w:sz w:val="24"/>
        </w:rPr>
        <w:t>}</w:t>
      </w:r>
    </w:p>
    <w:p w14:paraId="7754C37C">
      <w:pPr>
        <w:spacing w:before="0" w:after="0" w:line="420" w:lineRule="exact"/>
        <w:ind w:firstLine="567"/>
        <w:jc w:val="both"/>
      </w:pPr>
      <w:r>
        <w:rPr>
          <w:rFonts w:ascii="Times New Roman" w:hAnsi="Times New Roman" w:eastAsia="宋体"/>
          <w:sz w:val="24"/>
        </w:rPr>
        <w:t>@Override</w:t>
      </w:r>
    </w:p>
    <w:p w14:paraId="7CF2D494">
      <w:pPr>
        <w:spacing w:before="0" w:after="0" w:line="420" w:lineRule="exact"/>
        <w:ind w:firstLine="567"/>
        <w:jc w:val="both"/>
      </w:pPr>
      <w:r>
        <w:rPr>
          <w:rFonts w:ascii="Times New Roman" w:hAnsi="Times New Roman" w:eastAsia="宋体"/>
          <w:sz w:val="24"/>
        </w:rPr>
        <w:t>@Transactional(rollbackFor = Exception.class)</w:t>
      </w:r>
    </w:p>
    <w:p w14:paraId="377E38FB">
      <w:pPr>
        <w:spacing w:before="0" w:after="0" w:line="420" w:lineRule="exact"/>
        <w:ind w:firstLine="567"/>
        <w:jc w:val="both"/>
      </w:pPr>
      <w:r>
        <w:rPr>
          <w:rFonts w:ascii="Times New Roman" w:hAnsi="Times New Roman" w:eastAsia="宋体"/>
          <w:sz w:val="24"/>
        </w:rPr>
        <w:t>public Response&lt;Long&gt; createGoods(GoodsCreateRequest request) {</w:t>
      </w:r>
    </w:p>
    <w:p w14:paraId="1F83AB31">
      <w:pPr>
        <w:spacing w:before="0" w:after="0" w:line="420" w:lineRule="exact"/>
        <w:ind w:firstLine="567"/>
        <w:jc w:val="both"/>
      </w:pPr>
      <w:r>
        <w:rPr>
          <w:rFonts w:ascii="Times New Roman" w:hAnsi="Times New Roman" w:eastAsia="宋体"/>
          <w:sz w:val="24"/>
        </w:rPr>
        <w:t>log.info("创建商品, request: {}", JSON.toJSONString(request));</w:t>
      </w:r>
    </w:p>
    <w:p w14:paraId="2BA1B362">
      <w:pPr>
        <w:spacing w:before="0" w:after="0" w:line="420" w:lineRule="exact"/>
        <w:ind w:firstLine="567"/>
        <w:jc w:val="both"/>
      </w:pPr>
      <w:r>
        <w:rPr>
          <w:rFonts w:ascii="Times New Roman" w:hAnsi="Times New Roman" w:eastAsia="宋体"/>
          <w:sz w:val="24"/>
        </w:rPr>
        <w:t>try {</w:t>
      </w:r>
    </w:p>
    <w:p w14:paraId="6EDDA0D1">
      <w:pPr>
        <w:spacing w:before="0" w:after="0" w:line="420" w:lineRule="exact"/>
        <w:ind w:firstLine="567"/>
        <w:jc w:val="both"/>
      </w:pPr>
      <w:r>
        <w:rPr>
          <w:rFonts w:ascii="Times New Roman" w:hAnsi="Times New Roman" w:eastAsia="宋体"/>
          <w:sz w:val="24"/>
        </w:rPr>
        <w:t>// 1. 创建商品基本信息</w:t>
      </w:r>
    </w:p>
    <w:p w14:paraId="397CB47C">
      <w:pPr>
        <w:spacing w:before="0" w:after="0" w:line="420" w:lineRule="exact"/>
        <w:ind w:firstLine="567"/>
        <w:jc w:val="both"/>
      </w:pPr>
      <w:r>
        <w:rPr>
          <w:rFonts w:ascii="Times New Roman" w:hAnsi="Times New Roman" w:eastAsia="宋体"/>
          <w:sz w:val="24"/>
        </w:rPr>
        <w:t>Goods goods = buildGoods(request);</w:t>
      </w:r>
    </w:p>
    <w:p w14:paraId="5969C4B6">
      <w:pPr>
        <w:spacing w:before="0" w:after="0" w:line="420" w:lineRule="exact"/>
        <w:ind w:firstLine="567"/>
        <w:jc w:val="both"/>
      </w:pPr>
      <w:r>
        <w:rPr>
          <w:rFonts w:ascii="Times New Roman" w:hAnsi="Times New Roman" w:eastAsia="宋体"/>
          <w:sz w:val="24"/>
        </w:rPr>
        <w:t>this.save(goods);</w:t>
      </w:r>
    </w:p>
    <w:p w14:paraId="50B16CA0">
      <w:pPr>
        <w:spacing w:before="0" w:after="0" w:line="420" w:lineRule="exact"/>
        <w:ind w:firstLine="567"/>
        <w:jc w:val="both"/>
      </w:pPr>
      <w:r>
        <w:rPr>
          <w:rFonts w:ascii="Times New Roman" w:hAnsi="Times New Roman" w:eastAsia="宋体"/>
          <w:sz w:val="24"/>
        </w:rPr>
        <w:t>Long goodsId = goods.getId();</w:t>
      </w:r>
    </w:p>
    <w:p w14:paraId="6CE2E5DB">
      <w:pPr>
        <w:spacing w:before="0" w:after="0" w:line="420" w:lineRule="exact"/>
        <w:ind w:firstLine="567"/>
        <w:jc w:val="both"/>
      </w:pPr>
      <w:r>
        <w:rPr>
          <w:rFonts w:ascii="Times New Roman" w:hAnsi="Times New Roman" w:eastAsia="宋体"/>
          <w:sz w:val="24"/>
        </w:rPr>
        <w:t>// 2. 创建SKU信息</w:t>
      </w:r>
    </w:p>
    <w:p w14:paraId="6CC99F76">
      <w:pPr>
        <w:spacing w:before="0" w:after="0" w:line="420" w:lineRule="exact"/>
        <w:ind w:firstLine="567"/>
        <w:jc w:val="both"/>
      </w:pPr>
      <w:r>
        <w:rPr>
          <w:rFonts w:ascii="Times New Roman" w:hAnsi="Times New Roman" w:eastAsia="宋体"/>
          <w:sz w:val="24"/>
        </w:rPr>
        <w:t>for (GoodsSkuRequest skuRequest : request.getSkus()) {</w:t>
      </w:r>
    </w:p>
    <w:p w14:paraId="76A8FAC7">
      <w:pPr>
        <w:spacing w:before="0" w:after="0" w:line="420" w:lineRule="exact"/>
        <w:ind w:firstLine="567"/>
        <w:jc w:val="both"/>
      </w:pPr>
      <w:r>
        <w:rPr>
          <w:rFonts w:ascii="Times New Roman" w:hAnsi="Times New Roman" w:eastAsia="宋体"/>
          <w:sz w:val="24"/>
        </w:rPr>
        <w:t>GoodsSku sku = buildGoodsSku(goodsId, skuRequest);</w:t>
      </w:r>
    </w:p>
    <w:p w14:paraId="186434C8">
      <w:pPr>
        <w:spacing w:before="0" w:after="0" w:line="420" w:lineRule="exact"/>
        <w:ind w:firstLine="567"/>
        <w:jc w:val="both"/>
      </w:pPr>
      <w:r>
        <w:rPr>
          <w:rFonts w:ascii="Times New Roman" w:hAnsi="Times New Roman" w:eastAsia="宋体"/>
          <w:sz w:val="24"/>
        </w:rPr>
        <w:t>goodsSkuMapper.insert(sku);</w:t>
      </w:r>
    </w:p>
    <w:p w14:paraId="19B050DC">
      <w:pPr>
        <w:spacing w:before="0" w:after="0" w:line="420" w:lineRule="exact"/>
        <w:ind w:firstLine="567"/>
        <w:jc w:val="both"/>
      </w:pPr>
      <w:r>
        <w:rPr>
          <w:rFonts w:ascii="Times New Roman" w:hAnsi="Times New Roman" w:eastAsia="宋体"/>
          <w:sz w:val="24"/>
        </w:rPr>
        <w:t>// 3. 初始化库存</w:t>
      </w:r>
    </w:p>
    <w:p w14:paraId="0DDC1264">
      <w:pPr>
        <w:spacing w:before="0" w:after="0" w:line="420" w:lineRule="exact"/>
        <w:ind w:firstLine="567"/>
        <w:jc w:val="both"/>
      </w:pPr>
      <w:r>
        <w:rPr>
          <w:rFonts w:ascii="Times New Roman" w:hAnsi="Times New Roman" w:eastAsia="宋体"/>
          <w:sz w:val="24"/>
        </w:rPr>
        <w:t>if (skuRequest.getInitStock() != null &amp;&amp; skuRequest.getInitStock() &gt; 0) {</w:t>
      </w:r>
    </w:p>
    <w:p w14:paraId="00684E54">
      <w:pPr>
        <w:spacing w:before="0" w:after="0" w:line="420" w:lineRule="exact"/>
        <w:ind w:firstLine="567"/>
        <w:jc w:val="both"/>
      </w:pPr>
      <w:r>
        <w:rPr>
          <w:rFonts w:ascii="Times New Roman" w:hAnsi="Times New Roman" w:eastAsia="宋体"/>
          <w:sz w:val="24"/>
        </w:rPr>
        <w:t>GoodsStock stock = new GoodsStock();</w:t>
      </w:r>
    </w:p>
    <w:p w14:paraId="2493509F">
      <w:pPr>
        <w:spacing w:before="0" w:after="0" w:line="420" w:lineRule="exact"/>
        <w:ind w:firstLine="567"/>
        <w:jc w:val="both"/>
      </w:pPr>
      <w:r>
        <w:rPr>
          <w:rFonts w:ascii="Times New Roman" w:hAnsi="Times New Roman" w:eastAsia="宋体"/>
          <w:sz w:val="24"/>
        </w:rPr>
        <w:t>stock.setSkuId(sku.getId());</w:t>
      </w:r>
    </w:p>
    <w:p w14:paraId="48CCCB11">
      <w:pPr>
        <w:spacing w:before="0" w:after="0" w:line="420" w:lineRule="exact"/>
        <w:ind w:firstLine="567"/>
        <w:jc w:val="both"/>
      </w:pPr>
      <w:r>
        <w:rPr>
          <w:rFonts w:ascii="Times New Roman" w:hAnsi="Times New Roman" w:eastAsia="宋体"/>
          <w:sz w:val="24"/>
        </w:rPr>
        <w:t>stock.setWarehouseId(1L); // 默认仓库</w:t>
      </w:r>
    </w:p>
    <w:p w14:paraId="7BE857C4">
      <w:pPr>
        <w:spacing w:before="0" w:after="0" w:line="420" w:lineRule="exact"/>
        <w:ind w:firstLine="567"/>
        <w:jc w:val="both"/>
      </w:pPr>
      <w:r>
        <w:rPr>
          <w:rFonts w:ascii="Times New Roman" w:hAnsi="Times New Roman" w:eastAsia="宋体"/>
          <w:sz w:val="24"/>
        </w:rPr>
        <w:t>stock.setAvailableStock(skuRequest.getInitStock());</w:t>
      </w:r>
    </w:p>
    <w:p w14:paraId="7A21ED18">
      <w:pPr>
        <w:spacing w:before="0" w:after="0" w:line="420" w:lineRule="exact"/>
        <w:ind w:firstLine="567"/>
        <w:jc w:val="both"/>
      </w:pPr>
      <w:r>
        <w:rPr>
          <w:rFonts w:ascii="Times New Roman" w:hAnsi="Times New Roman" w:eastAsia="宋体"/>
          <w:sz w:val="24"/>
        </w:rPr>
        <w:t>stock.setTotalStock(skuRequest.getInitStock());</w:t>
      </w:r>
    </w:p>
    <w:p w14:paraId="0BFC2BFF">
      <w:pPr>
        <w:spacing w:before="0" w:after="0" w:line="420" w:lineRule="exact"/>
        <w:ind w:firstLine="567"/>
        <w:jc w:val="both"/>
      </w:pPr>
      <w:r>
        <w:rPr>
          <w:rFonts w:ascii="Times New Roman" w:hAnsi="Times New Roman" w:eastAsia="宋体"/>
          <w:sz w:val="24"/>
        </w:rPr>
        <w:t>goodsStockMapper.insert(stock);</w:t>
      </w:r>
    </w:p>
    <w:p w14:paraId="3A527656">
      <w:pPr>
        <w:spacing w:before="0" w:after="0" w:line="420" w:lineRule="exact"/>
        <w:ind w:firstLine="567"/>
        <w:jc w:val="both"/>
      </w:pPr>
      <w:r>
        <w:rPr>
          <w:rFonts w:ascii="Times New Roman" w:hAnsi="Times New Roman" w:eastAsia="宋体"/>
          <w:sz w:val="24"/>
        </w:rPr>
        <w:t>}</w:t>
      </w:r>
    </w:p>
    <w:p w14:paraId="51672BB0">
      <w:pPr>
        <w:spacing w:before="0" w:after="0" w:line="420" w:lineRule="exact"/>
        <w:ind w:firstLine="567"/>
        <w:jc w:val="both"/>
      </w:pPr>
      <w:r>
        <w:rPr>
          <w:rFonts w:ascii="Times New Roman" w:hAnsi="Times New Roman" w:eastAsia="宋体"/>
          <w:sz w:val="24"/>
        </w:rPr>
        <w:t>}</w:t>
      </w:r>
    </w:p>
    <w:p w14:paraId="5F3900D1">
      <w:pPr>
        <w:spacing w:before="0" w:after="0" w:line="420" w:lineRule="exact"/>
        <w:ind w:firstLine="567"/>
        <w:jc w:val="both"/>
      </w:pPr>
      <w:r>
        <w:rPr>
          <w:rFonts w:ascii="Times New Roman" w:hAnsi="Times New Roman" w:eastAsia="宋体"/>
          <w:sz w:val="24"/>
        </w:rPr>
        <w:t>// 4. 清除相关缓存</w:t>
      </w:r>
    </w:p>
    <w:p w14:paraId="01C46CEB">
      <w:pPr>
        <w:spacing w:before="0" w:after="0" w:line="420" w:lineRule="exact"/>
        <w:ind w:firstLine="567"/>
        <w:jc w:val="both"/>
      </w:pPr>
      <w:r>
        <w:rPr>
          <w:rFonts w:ascii="Times New Roman" w:hAnsi="Times New Roman" w:eastAsia="宋体"/>
          <w:sz w:val="24"/>
        </w:rPr>
        <w:t>evictGoodsCache(goodsId);</w:t>
      </w:r>
    </w:p>
    <w:p w14:paraId="41003155">
      <w:pPr>
        <w:spacing w:before="0" w:after="0" w:line="420" w:lineRule="exact"/>
        <w:ind w:firstLine="567"/>
        <w:jc w:val="both"/>
      </w:pPr>
      <w:r>
        <w:rPr>
          <w:rFonts w:ascii="Times New Roman" w:hAnsi="Times New Roman" w:eastAsia="宋体"/>
          <w:sz w:val="24"/>
        </w:rPr>
        <w:t>log.info("商品创建成功, goodsId: {}", goodsId);</w:t>
      </w:r>
    </w:p>
    <w:p w14:paraId="5E13CBC5">
      <w:pPr>
        <w:spacing w:before="0" w:after="0" w:line="420" w:lineRule="exact"/>
        <w:ind w:firstLine="567"/>
        <w:jc w:val="both"/>
      </w:pPr>
      <w:r>
        <w:rPr>
          <w:rFonts w:ascii="Times New Roman" w:hAnsi="Times New Roman" w:eastAsia="宋体"/>
          <w:sz w:val="24"/>
        </w:rPr>
        <w:t>return Response.success(goodsId);</w:t>
      </w:r>
    </w:p>
    <w:p w14:paraId="09A58DA5">
      <w:pPr>
        <w:spacing w:before="0" w:after="0" w:line="420" w:lineRule="exact"/>
        <w:ind w:firstLine="567"/>
        <w:jc w:val="both"/>
      </w:pPr>
      <w:r>
        <w:rPr>
          <w:rFonts w:ascii="Times New Roman" w:hAnsi="Times New Roman" w:eastAsia="宋体"/>
          <w:sz w:val="24"/>
        </w:rPr>
        <w:t>} catch (Exception e) {</w:t>
      </w:r>
    </w:p>
    <w:p w14:paraId="79839FC9">
      <w:pPr>
        <w:spacing w:before="0" w:after="0" w:line="420" w:lineRule="exact"/>
        <w:ind w:firstLine="567"/>
        <w:jc w:val="both"/>
      </w:pPr>
      <w:r>
        <w:rPr>
          <w:rFonts w:ascii="Times New Roman" w:hAnsi="Times New Roman" w:eastAsia="宋体"/>
          <w:sz w:val="24"/>
        </w:rPr>
        <w:t>log.error("创建商品失败", e);</w:t>
      </w:r>
    </w:p>
    <w:p w14:paraId="37647814">
      <w:pPr>
        <w:spacing w:before="0" w:after="0" w:line="420" w:lineRule="exact"/>
        <w:ind w:firstLine="567"/>
        <w:jc w:val="both"/>
      </w:pPr>
      <w:r>
        <w:rPr>
          <w:rFonts w:ascii="Times New Roman" w:hAnsi="Times New Roman" w:eastAsia="宋体"/>
          <w:sz w:val="24"/>
        </w:rPr>
        <w:t>throw new BusinessException("创建商品失败: " + e.getMessage());</w:t>
      </w:r>
    </w:p>
    <w:p w14:paraId="1C3AD074">
      <w:pPr>
        <w:spacing w:before="0" w:after="0" w:line="420" w:lineRule="exact"/>
        <w:ind w:firstLine="567"/>
        <w:jc w:val="both"/>
      </w:pPr>
      <w:r>
        <w:rPr>
          <w:rFonts w:ascii="Times New Roman" w:hAnsi="Times New Roman" w:eastAsia="宋体"/>
          <w:sz w:val="24"/>
        </w:rPr>
        <w:t>}</w:t>
      </w:r>
    </w:p>
    <w:p w14:paraId="20BC8902">
      <w:pPr>
        <w:spacing w:before="0" w:after="0" w:line="420" w:lineRule="exact"/>
        <w:ind w:firstLine="567"/>
        <w:jc w:val="both"/>
      </w:pPr>
      <w:r>
        <w:rPr>
          <w:rFonts w:ascii="Times New Roman" w:hAnsi="Times New Roman" w:eastAsia="宋体"/>
          <w:sz w:val="24"/>
        </w:rPr>
        <w:t>}</w:t>
      </w:r>
    </w:p>
    <w:p w14:paraId="76056928">
      <w:pPr>
        <w:spacing w:before="0" w:after="0" w:line="420" w:lineRule="exact"/>
        <w:ind w:firstLine="567"/>
        <w:jc w:val="both"/>
      </w:pPr>
      <w:r>
        <w:rPr>
          <w:rFonts w:ascii="Times New Roman" w:hAnsi="Times New Roman" w:eastAsia="宋体"/>
          <w:sz w:val="24"/>
        </w:rPr>
        <w:t>@Override</w:t>
      </w:r>
    </w:p>
    <w:p w14:paraId="0BAD5743">
      <w:pPr>
        <w:spacing w:before="0" w:after="0" w:line="420" w:lineRule="exact"/>
        <w:ind w:firstLine="567"/>
        <w:jc w:val="both"/>
      </w:pPr>
      <w:r>
        <w:rPr>
          <w:rFonts w:ascii="Times New Roman" w:hAnsi="Times New Roman" w:eastAsia="宋体"/>
          <w:sz w:val="24"/>
        </w:rPr>
        <w:t>public Response&lt;GoodsDetailResponse&gt; getGoodsDetail(Long goodsId) {</w:t>
      </w:r>
    </w:p>
    <w:p w14:paraId="2D960015">
      <w:pPr>
        <w:spacing w:before="0" w:after="0" w:line="420" w:lineRule="exact"/>
        <w:ind w:firstLine="567"/>
        <w:jc w:val="both"/>
      </w:pPr>
      <w:r>
        <w:rPr>
          <w:rFonts w:ascii="Times New Roman" w:hAnsi="Times New Roman" w:eastAsia="宋体"/>
          <w:sz w:val="24"/>
        </w:rPr>
        <w:t>String cacheKey = "goods:detail:" + goodsId;</w:t>
      </w:r>
    </w:p>
    <w:p w14:paraId="144D7DED">
      <w:pPr>
        <w:spacing w:before="0" w:after="0" w:line="420" w:lineRule="exact"/>
        <w:ind w:firstLine="567"/>
        <w:jc w:val="both"/>
      </w:pPr>
      <w:r>
        <w:rPr>
          <w:rFonts w:ascii="Times New Roman" w:hAnsi="Times New Roman" w:eastAsia="宋体"/>
          <w:sz w:val="24"/>
        </w:rPr>
        <w:t>// 先从缓存获取</w:t>
      </w:r>
    </w:p>
    <w:p w14:paraId="152B1C96">
      <w:pPr>
        <w:spacing w:before="0" w:after="0" w:line="420" w:lineRule="exact"/>
        <w:ind w:firstLine="567"/>
        <w:jc w:val="both"/>
      </w:pPr>
      <w:r>
        <w:rPr>
          <w:rFonts w:ascii="Times New Roman" w:hAnsi="Times New Roman" w:eastAsia="宋体"/>
          <w:sz w:val="24"/>
        </w:rPr>
        <w:t>GoodsDetailResponse cached = (GoodsDetailResponse) redisTemplate.opsForValue().get(cacheKey);</w:t>
      </w:r>
    </w:p>
    <w:p w14:paraId="449C5F91">
      <w:pPr>
        <w:spacing w:before="0" w:after="0" w:line="420" w:lineRule="exact"/>
        <w:ind w:firstLine="567"/>
        <w:jc w:val="both"/>
      </w:pPr>
      <w:r>
        <w:rPr>
          <w:rFonts w:ascii="Times New Roman" w:hAnsi="Times New Roman" w:eastAsia="宋体"/>
          <w:sz w:val="24"/>
        </w:rPr>
        <w:t>if (cached != null) {</w:t>
      </w:r>
    </w:p>
    <w:p w14:paraId="76D19572">
      <w:pPr>
        <w:spacing w:before="0" w:after="0" w:line="420" w:lineRule="exact"/>
        <w:ind w:firstLine="567"/>
        <w:jc w:val="both"/>
      </w:pPr>
      <w:r>
        <w:rPr>
          <w:rFonts w:ascii="Times New Roman" w:hAnsi="Times New Roman" w:eastAsia="宋体"/>
          <w:sz w:val="24"/>
        </w:rPr>
        <w:t>return Response.success(cached);</w:t>
      </w:r>
    </w:p>
    <w:p w14:paraId="37C2C117">
      <w:pPr>
        <w:spacing w:before="0" w:after="0" w:line="420" w:lineRule="exact"/>
        <w:ind w:firstLine="567"/>
        <w:jc w:val="both"/>
      </w:pPr>
      <w:r>
        <w:rPr>
          <w:rFonts w:ascii="Times New Roman" w:hAnsi="Times New Roman" w:eastAsia="宋体"/>
          <w:sz w:val="24"/>
        </w:rPr>
        <w:t>}</w:t>
      </w:r>
    </w:p>
    <w:p w14:paraId="33278384">
      <w:pPr>
        <w:spacing w:before="0" w:after="0" w:line="420" w:lineRule="exact"/>
        <w:ind w:firstLine="567"/>
        <w:jc w:val="both"/>
      </w:pPr>
      <w:r>
        <w:rPr>
          <w:rFonts w:ascii="Times New Roman" w:hAnsi="Times New Roman" w:eastAsia="宋体"/>
          <w:sz w:val="24"/>
        </w:rPr>
        <w:t>// 查询商品基本信息</w:t>
      </w:r>
    </w:p>
    <w:p w14:paraId="1395D3AC">
      <w:pPr>
        <w:spacing w:before="0" w:after="0" w:line="420" w:lineRule="exact"/>
        <w:ind w:firstLine="567"/>
        <w:jc w:val="both"/>
      </w:pPr>
      <w:r>
        <w:rPr>
          <w:rFonts w:ascii="Times New Roman" w:hAnsi="Times New Roman" w:eastAsia="宋体"/>
          <w:sz w:val="24"/>
        </w:rPr>
        <w:t>Goods goods = this.getById(goodsId);</w:t>
      </w:r>
    </w:p>
    <w:p w14:paraId="6A3F625A">
      <w:pPr>
        <w:spacing w:before="0" w:after="0" w:line="420" w:lineRule="exact"/>
        <w:ind w:firstLine="567"/>
        <w:jc w:val="both"/>
      </w:pPr>
      <w:r>
        <w:rPr>
          <w:rFonts w:ascii="Times New Roman" w:hAnsi="Times New Roman" w:eastAsia="宋体"/>
          <w:sz w:val="24"/>
        </w:rPr>
        <w:t>if (goods == null) {</w:t>
      </w:r>
    </w:p>
    <w:p w14:paraId="33FC9E48">
      <w:pPr>
        <w:spacing w:before="0" w:after="0" w:line="420" w:lineRule="exact"/>
        <w:ind w:firstLine="567"/>
        <w:jc w:val="both"/>
      </w:pPr>
      <w:r>
        <w:rPr>
          <w:rFonts w:ascii="Times New Roman" w:hAnsi="Times New Roman" w:eastAsia="宋体"/>
          <w:sz w:val="24"/>
        </w:rPr>
        <w:t>return Response.error("商品不存在");</w:t>
      </w:r>
    </w:p>
    <w:p w14:paraId="4E8402A6">
      <w:pPr>
        <w:spacing w:before="0" w:after="0" w:line="420" w:lineRule="exact"/>
        <w:ind w:firstLine="567"/>
        <w:jc w:val="both"/>
      </w:pPr>
      <w:r>
        <w:rPr>
          <w:rFonts w:ascii="Times New Roman" w:hAnsi="Times New Roman" w:eastAsia="宋体"/>
          <w:sz w:val="24"/>
        </w:rPr>
        <w:t>}</w:t>
      </w:r>
    </w:p>
    <w:p w14:paraId="7B623D3A">
      <w:pPr>
        <w:spacing w:before="0" w:after="0" w:line="420" w:lineRule="exact"/>
        <w:ind w:firstLine="567"/>
        <w:jc w:val="both"/>
      </w:pPr>
      <w:r>
        <w:rPr>
          <w:rFonts w:ascii="Times New Roman" w:hAnsi="Times New Roman" w:eastAsia="宋体"/>
          <w:sz w:val="24"/>
        </w:rPr>
        <w:t>// 查询SKU信息</w:t>
      </w:r>
    </w:p>
    <w:p w14:paraId="783F9228">
      <w:pPr>
        <w:spacing w:before="0" w:after="0" w:line="420" w:lineRule="exact"/>
        <w:ind w:firstLine="567"/>
        <w:jc w:val="both"/>
      </w:pPr>
      <w:r>
        <w:rPr>
          <w:rFonts w:ascii="Times New Roman" w:hAnsi="Times New Roman" w:eastAsia="宋体"/>
          <w:sz w:val="24"/>
        </w:rPr>
        <w:t>List&lt;GoodsSku&gt; skus = goodsSkuMapper.selectList(</w:t>
      </w:r>
    </w:p>
    <w:p w14:paraId="252A7650">
      <w:pPr>
        <w:spacing w:before="0" w:after="0" w:line="420" w:lineRule="exact"/>
        <w:ind w:firstLine="567"/>
        <w:jc w:val="both"/>
      </w:pPr>
      <w:r>
        <w:rPr>
          <w:rFonts w:ascii="Times New Roman" w:hAnsi="Times New Roman" w:eastAsia="宋体"/>
          <w:sz w:val="24"/>
        </w:rPr>
        <w:t>new LambdaQueryWrapper&lt;GoodsSku&gt;()</w:t>
      </w:r>
    </w:p>
    <w:p w14:paraId="7A8F1F54">
      <w:pPr>
        <w:spacing w:before="0" w:after="0" w:line="420" w:lineRule="exact"/>
        <w:ind w:firstLine="567"/>
        <w:jc w:val="both"/>
      </w:pPr>
      <w:r>
        <w:rPr>
          <w:rFonts w:ascii="Times New Roman" w:hAnsi="Times New Roman" w:eastAsia="宋体"/>
          <w:sz w:val="24"/>
        </w:rPr>
        <w:t>.eq(GoodsSku::getGoodsId, goodsId)</w:t>
      </w:r>
    </w:p>
    <w:p w14:paraId="03463F2A">
      <w:pPr>
        <w:spacing w:before="0" w:after="0" w:line="420" w:lineRule="exact"/>
        <w:ind w:firstLine="567"/>
        <w:jc w:val="both"/>
      </w:pPr>
      <w:r>
        <w:rPr>
          <w:rFonts w:ascii="Times New Roman" w:hAnsi="Times New Roman" w:eastAsia="宋体"/>
          <w:sz w:val="24"/>
        </w:rPr>
        <w:t>.eq(GoodsSku::getStatus, 1)</w:t>
      </w:r>
    </w:p>
    <w:p w14:paraId="0B528E8B">
      <w:pPr>
        <w:spacing w:before="0" w:after="0" w:line="420" w:lineRule="exact"/>
        <w:ind w:firstLine="567"/>
        <w:jc w:val="both"/>
      </w:pPr>
      <w:r>
        <w:rPr>
          <w:rFonts w:ascii="Times New Roman" w:hAnsi="Times New Roman" w:eastAsia="宋体"/>
          <w:sz w:val="24"/>
        </w:rPr>
        <w:t>);</w:t>
      </w:r>
    </w:p>
    <w:p w14:paraId="4DFCBCB1">
      <w:pPr>
        <w:spacing w:before="0" w:after="0" w:line="420" w:lineRule="exact"/>
        <w:ind w:firstLine="567"/>
        <w:jc w:val="both"/>
      </w:pPr>
      <w:r>
        <w:rPr>
          <w:rFonts w:ascii="Times New Roman" w:hAnsi="Times New Roman" w:eastAsia="宋体"/>
          <w:sz w:val="24"/>
        </w:rPr>
        <w:t>// 查询库存信息</w:t>
      </w:r>
    </w:p>
    <w:p w14:paraId="6278CDE5">
      <w:pPr>
        <w:spacing w:before="0" w:after="0" w:line="420" w:lineRule="exact"/>
        <w:ind w:firstLine="567"/>
        <w:jc w:val="both"/>
      </w:pPr>
      <w:r>
        <w:rPr>
          <w:rFonts w:ascii="Times New Roman" w:hAnsi="Times New Roman" w:eastAsia="宋体"/>
          <w:sz w:val="24"/>
        </w:rPr>
        <w:t>Map&lt;Long, Integer&gt; stockMap = new HashMap&lt;&gt;();</w:t>
      </w:r>
    </w:p>
    <w:p w14:paraId="5EDFB371">
      <w:pPr>
        <w:spacing w:before="0" w:after="0" w:line="420" w:lineRule="exact"/>
        <w:ind w:firstLine="567"/>
        <w:jc w:val="both"/>
      </w:pPr>
      <w:r>
        <w:rPr>
          <w:rFonts w:ascii="Times New Roman" w:hAnsi="Times New Roman" w:eastAsia="宋体"/>
          <w:sz w:val="24"/>
        </w:rPr>
        <w:t>for (GoodsSku sku : skus) {</w:t>
      </w:r>
    </w:p>
    <w:p w14:paraId="68C838A1">
      <w:pPr>
        <w:spacing w:before="0" w:after="0" w:line="420" w:lineRule="exact"/>
        <w:ind w:firstLine="567"/>
        <w:jc w:val="both"/>
      </w:pPr>
      <w:r>
        <w:rPr>
          <w:rFonts w:ascii="Times New Roman" w:hAnsi="Times New Roman" w:eastAsia="宋体"/>
          <w:sz w:val="24"/>
        </w:rPr>
        <w:t>GoodsStock stock = goodsStockMapper.selectOne(</w:t>
      </w:r>
    </w:p>
    <w:p w14:paraId="418CFB4E">
      <w:pPr>
        <w:spacing w:before="0" w:after="0" w:line="420" w:lineRule="exact"/>
        <w:ind w:firstLine="567"/>
        <w:jc w:val="both"/>
      </w:pPr>
      <w:r>
        <w:rPr>
          <w:rFonts w:ascii="Times New Roman" w:hAnsi="Times New Roman" w:eastAsia="宋体"/>
          <w:sz w:val="24"/>
        </w:rPr>
        <w:t>new LambdaQueryWrapper&lt;GoodsStock&gt;()</w:t>
      </w:r>
    </w:p>
    <w:p w14:paraId="38EC4C4E">
      <w:pPr>
        <w:spacing w:before="0" w:after="0" w:line="420" w:lineRule="exact"/>
        <w:ind w:firstLine="567"/>
        <w:jc w:val="both"/>
      </w:pPr>
      <w:r>
        <w:rPr>
          <w:rFonts w:ascii="Times New Roman" w:hAnsi="Times New Roman" w:eastAsia="宋体"/>
          <w:sz w:val="24"/>
        </w:rPr>
        <w:t>.eq(GoodsStock::getSkuId, sku.getId())</w:t>
      </w:r>
    </w:p>
    <w:p w14:paraId="7E931FAA">
      <w:pPr>
        <w:spacing w:before="0" w:after="0" w:line="420" w:lineRule="exact"/>
        <w:ind w:firstLine="567"/>
        <w:jc w:val="both"/>
      </w:pPr>
      <w:r>
        <w:rPr>
          <w:rFonts w:ascii="Times New Roman" w:hAnsi="Times New Roman" w:eastAsia="宋体"/>
          <w:sz w:val="24"/>
        </w:rPr>
        <w:t>);</w:t>
      </w:r>
    </w:p>
    <w:p w14:paraId="0C2D8454">
      <w:pPr>
        <w:spacing w:before="0" w:after="0" w:line="420" w:lineRule="exact"/>
        <w:ind w:firstLine="567"/>
        <w:jc w:val="both"/>
      </w:pPr>
      <w:r>
        <w:rPr>
          <w:rFonts w:ascii="Times New Roman" w:hAnsi="Times New Roman" w:eastAsia="宋体"/>
          <w:sz w:val="24"/>
        </w:rPr>
        <w:t>stockMap.put(sku.getId(), stock != null ? stock.getAvailableStock() : 0);</w:t>
      </w:r>
    </w:p>
    <w:p w14:paraId="4A9CA084">
      <w:pPr>
        <w:spacing w:before="0" w:after="0" w:line="420" w:lineRule="exact"/>
        <w:ind w:firstLine="567"/>
        <w:jc w:val="both"/>
      </w:pPr>
      <w:r>
        <w:rPr>
          <w:rFonts w:ascii="Times New Roman" w:hAnsi="Times New Roman" w:eastAsia="宋体"/>
          <w:sz w:val="24"/>
        </w:rPr>
        <w:t>}</w:t>
      </w:r>
    </w:p>
    <w:p w14:paraId="01813397">
      <w:pPr>
        <w:spacing w:before="0" w:after="0" w:line="420" w:lineRule="exact"/>
        <w:ind w:firstLine="567"/>
        <w:jc w:val="both"/>
      </w:pPr>
      <w:r>
        <w:rPr>
          <w:rFonts w:ascii="Times New Roman" w:hAnsi="Times New Roman" w:eastAsia="宋体"/>
          <w:sz w:val="24"/>
        </w:rPr>
        <w:t>// 构建响应对象</w:t>
      </w:r>
    </w:p>
    <w:p w14:paraId="53B8F642">
      <w:pPr>
        <w:spacing w:before="0" w:after="0" w:line="420" w:lineRule="exact"/>
        <w:ind w:firstLine="567"/>
        <w:jc w:val="both"/>
      </w:pPr>
      <w:r>
        <w:rPr>
          <w:rFonts w:ascii="Times New Roman" w:hAnsi="Times New Roman" w:eastAsia="宋体"/>
          <w:sz w:val="24"/>
        </w:rPr>
        <w:t>GoodsDetailResponse response = buildGoodsDetailResponse(goods, skus, stockMap);</w:t>
      </w:r>
    </w:p>
    <w:p w14:paraId="7963E2BC">
      <w:pPr>
        <w:spacing w:before="0" w:after="0" w:line="420" w:lineRule="exact"/>
        <w:ind w:firstLine="567"/>
        <w:jc w:val="both"/>
      </w:pPr>
      <w:r>
        <w:rPr>
          <w:rFonts w:ascii="Times New Roman" w:hAnsi="Times New Roman" w:eastAsia="宋体"/>
          <w:sz w:val="24"/>
        </w:rPr>
        <w:t>// 缓存结果</w:t>
      </w:r>
    </w:p>
    <w:p w14:paraId="0D8EAB90">
      <w:pPr>
        <w:spacing w:before="0" w:after="0" w:line="420" w:lineRule="exact"/>
        <w:ind w:firstLine="567"/>
        <w:jc w:val="both"/>
      </w:pPr>
      <w:r>
        <w:rPr>
          <w:rFonts w:ascii="Times New Roman" w:hAnsi="Times New Roman" w:eastAsia="宋体"/>
          <w:sz w:val="24"/>
        </w:rPr>
        <w:t>redisTemplate.opsForValue().set(cacheKey, response, Duration.ofMinutes(30));</w:t>
      </w:r>
    </w:p>
    <w:p w14:paraId="4ED2D2B0">
      <w:pPr>
        <w:spacing w:before="0" w:after="0" w:line="420" w:lineRule="exact"/>
        <w:ind w:firstLine="567"/>
        <w:jc w:val="both"/>
      </w:pPr>
      <w:r>
        <w:rPr>
          <w:rFonts w:ascii="Times New Roman" w:hAnsi="Times New Roman" w:eastAsia="宋体"/>
          <w:sz w:val="24"/>
        </w:rPr>
        <w:t>return Response.success(response);</w:t>
      </w:r>
    </w:p>
    <w:p w14:paraId="2A4AC7AA">
      <w:pPr>
        <w:spacing w:before="0" w:after="0" w:line="420" w:lineRule="exact"/>
        <w:ind w:firstLine="567"/>
        <w:jc w:val="both"/>
      </w:pPr>
      <w:r>
        <w:rPr>
          <w:rFonts w:ascii="Times New Roman" w:hAnsi="Times New Roman" w:eastAsia="宋体"/>
          <w:sz w:val="24"/>
        </w:rPr>
        <w:t>}</w:t>
      </w:r>
    </w:p>
    <w:p w14:paraId="73D47EF2">
      <w:pPr>
        <w:spacing w:before="0" w:after="0" w:line="420" w:lineRule="exact"/>
        <w:ind w:firstLine="567"/>
        <w:jc w:val="both"/>
      </w:pPr>
      <w:r>
        <w:rPr>
          <w:rFonts w:ascii="Times New Roman" w:hAnsi="Times New Roman" w:eastAsia="宋体"/>
          <w:sz w:val="24"/>
        </w:rPr>
        <w:t>private GoodsResponse convertToResponse(Goods goods) {</w:t>
      </w:r>
    </w:p>
    <w:p w14:paraId="206CF1D3">
      <w:pPr>
        <w:spacing w:before="0" w:after="0" w:line="420" w:lineRule="exact"/>
        <w:ind w:firstLine="567"/>
        <w:jc w:val="both"/>
      </w:pPr>
      <w:r>
        <w:rPr>
          <w:rFonts w:ascii="Times New Roman" w:hAnsi="Times New Roman" w:eastAsia="宋体"/>
          <w:sz w:val="24"/>
        </w:rPr>
        <w:t>GoodsResponse response = new GoodsResponse();</w:t>
      </w:r>
    </w:p>
    <w:p w14:paraId="35BA30BB">
      <w:pPr>
        <w:spacing w:before="0" w:after="0" w:line="420" w:lineRule="exact"/>
        <w:ind w:firstLine="567"/>
        <w:jc w:val="both"/>
      </w:pPr>
      <w:r>
        <w:rPr>
          <w:rFonts w:ascii="Times New Roman" w:hAnsi="Times New Roman" w:eastAsia="宋体"/>
          <w:sz w:val="24"/>
        </w:rPr>
        <w:t>BeanUtils.copyProperties(goods, response);</w:t>
      </w:r>
    </w:p>
    <w:p w14:paraId="57C57A78">
      <w:pPr>
        <w:spacing w:before="0" w:after="0" w:line="420" w:lineRule="exact"/>
        <w:ind w:firstLine="567"/>
        <w:jc w:val="both"/>
      </w:pPr>
      <w:r>
        <w:rPr>
          <w:rFonts w:ascii="Times New Roman" w:hAnsi="Times New Roman" w:eastAsia="宋体"/>
          <w:sz w:val="24"/>
        </w:rPr>
        <w:t>// 查询最低价格</w:t>
      </w:r>
    </w:p>
    <w:p w14:paraId="0EE6FFAE">
      <w:pPr>
        <w:spacing w:before="0" w:after="0" w:line="420" w:lineRule="exact"/>
        <w:ind w:firstLine="567"/>
        <w:jc w:val="both"/>
      </w:pPr>
      <w:r>
        <w:rPr>
          <w:rFonts w:ascii="Times New Roman" w:hAnsi="Times New Roman" w:eastAsia="宋体"/>
          <w:sz w:val="24"/>
        </w:rPr>
        <w:t>GoodsSku minPriceSku = goodsSkuMapper.selectOne(</w:t>
      </w:r>
    </w:p>
    <w:p w14:paraId="75A9398F">
      <w:pPr>
        <w:spacing w:before="0" w:after="0" w:line="420" w:lineRule="exact"/>
        <w:ind w:firstLine="567"/>
        <w:jc w:val="both"/>
      </w:pPr>
      <w:r>
        <w:rPr>
          <w:rFonts w:ascii="Times New Roman" w:hAnsi="Times New Roman" w:eastAsia="宋体"/>
          <w:sz w:val="24"/>
        </w:rPr>
        <w:t>new LambdaQueryWrapper&lt;GoodsSku&gt;()</w:t>
      </w:r>
    </w:p>
    <w:p w14:paraId="4BE609D0">
      <w:pPr>
        <w:spacing w:before="0" w:after="0" w:line="420" w:lineRule="exact"/>
        <w:ind w:firstLine="567"/>
        <w:jc w:val="both"/>
      </w:pPr>
      <w:r>
        <w:rPr>
          <w:rFonts w:ascii="Times New Roman" w:hAnsi="Times New Roman" w:eastAsia="宋体"/>
          <w:sz w:val="24"/>
        </w:rPr>
        <w:t>.eq(GoodsSku::getGoodsId, goods.getId())</w:t>
      </w:r>
    </w:p>
    <w:p w14:paraId="308333B1">
      <w:pPr>
        <w:spacing w:before="0" w:after="0" w:line="420" w:lineRule="exact"/>
        <w:ind w:firstLine="567"/>
        <w:jc w:val="both"/>
      </w:pPr>
      <w:r>
        <w:rPr>
          <w:rFonts w:ascii="Times New Roman" w:hAnsi="Times New Roman" w:eastAsia="宋体"/>
          <w:sz w:val="24"/>
        </w:rPr>
        <w:t>.eq(GoodsSku::getStatus, 1)</w:t>
      </w:r>
    </w:p>
    <w:p w14:paraId="03334DDE">
      <w:pPr>
        <w:spacing w:before="0" w:after="0" w:line="420" w:lineRule="exact"/>
        <w:ind w:firstLine="567"/>
        <w:jc w:val="both"/>
      </w:pPr>
      <w:r>
        <w:rPr>
          <w:rFonts w:ascii="Times New Roman" w:hAnsi="Times New Roman" w:eastAsia="宋体"/>
          <w:sz w:val="24"/>
        </w:rPr>
        <w:t>.orderByAsc(GoodsSku::getPrice)</w:t>
      </w:r>
    </w:p>
    <w:p w14:paraId="46E56D3E">
      <w:pPr>
        <w:spacing w:before="0" w:after="0" w:line="420" w:lineRule="exact"/>
        <w:ind w:firstLine="567"/>
        <w:jc w:val="both"/>
      </w:pPr>
      <w:r>
        <w:rPr>
          <w:rFonts w:ascii="Times New Roman" w:hAnsi="Times New Roman" w:eastAsia="宋体"/>
          <w:sz w:val="24"/>
        </w:rPr>
        <w:t>.last("limit 1")</w:t>
      </w:r>
    </w:p>
    <w:p w14:paraId="0F1CE041">
      <w:pPr>
        <w:spacing w:before="0" w:after="0" w:line="420" w:lineRule="exact"/>
        <w:ind w:firstLine="567"/>
        <w:jc w:val="both"/>
      </w:pPr>
      <w:r>
        <w:rPr>
          <w:rFonts w:ascii="Times New Roman" w:hAnsi="Times New Roman" w:eastAsia="宋体"/>
          <w:sz w:val="24"/>
        </w:rPr>
        <w:t>);</w:t>
      </w:r>
    </w:p>
    <w:p w14:paraId="5B4E02CC">
      <w:pPr>
        <w:spacing w:before="0" w:after="0" w:line="420" w:lineRule="exact"/>
        <w:ind w:firstLine="567"/>
        <w:jc w:val="both"/>
      </w:pPr>
      <w:r>
        <w:rPr>
          <w:rFonts w:ascii="Times New Roman" w:hAnsi="Times New Roman" w:eastAsia="宋体"/>
          <w:sz w:val="24"/>
        </w:rPr>
        <w:t>if (minPriceSku != null) {</w:t>
      </w:r>
    </w:p>
    <w:p w14:paraId="7A4199B5">
      <w:pPr>
        <w:spacing w:before="0" w:after="0" w:line="420" w:lineRule="exact"/>
        <w:ind w:firstLine="567"/>
        <w:jc w:val="both"/>
      </w:pPr>
      <w:r>
        <w:rPr>
          <w:rFonts w:ascii="Times New Roman" w:hAnsi="Times New Roman" w:eastAsia="宋体"/>
          <w:sz w:val="24"/>
        </w:rPr>
        <w:t>response.setMinPrice(minPriceSku.getPrice());</w:t>
      </w:r>
    </w:p>
    <w:p w14:paraId="1A5C0F80">
      <w:pPr>
        <w:spacing w:before="0" w:after="0" w:line="420" w:lineRule="exact"/>
        <w:ind w:firstLine="567"/>
        <w:jc w:val="both"/>
      </w:pPr>
      <w:r>
        <w:rPr>
          <w:rFonts w:ascii="Times New Roman" w:hAnsi="Times New Roman" w:eastAsia="宋体"/>
          <w:sz w:val="24"/>
        </w:rPr>
        <w:t>}</w:t>
      </w:r>
    </w:p>
    <w:p w14:paraId="5619E9D2">
      <w:pPr>
        <w:spacing w:before="0" w:after="0" w:line="420" w:lineRule="exact"/>
        <w:ind w:firstLine="567"/>
        <w:jc w:val="both"/>
      </w:pPr>
      <w:r>
        <w:rPr>
          <w:rFonts w:ascii="Times New Roman" w:hAnsi="Times New Roman" w:eastAsia="宋体"/>
          <w:sz w:val="24"/>
        </w:rPr>
        <w:t>return response;</w:t>
      </w:r>
    </w:p>
    <w:p w14:paraId="65B50FA2">
      <w:pPr>
        <w:spacing w:before="0" w:after="0" w:line="420" w:lineRule="exact"/>
        <w:ind w:firstLine="567"/>
        <w:jc w:val="both"/>
      </w:pPr>
      <w:r>
        <w:rPr>
          <w:rFonts w:ascii="Times New Roman" w:hAnsi="Times New Roman" w:eastAsia="宋体"/>
          <w:sz w:val="24"/>
        </w:rPr>
        <w:t>}</w:t>
      </w:r>
    </w:p>
    <w:p w14:paraId="478B012C">
      <w:pPr>
        <w:spacing w:before="0" w:after="0" w:line="420" w:lineRule="exact"/>
        <w:ind w:firstLine="567"/>
        <w:jc w:val="both"/>
      </w:pPr>
      <w:r>
        <w:rPr>
          <w:rFonts w:ascii="Times New Roman" w:hAnsi="Times New Roman" w:eastAsia="宋体"/>
          <w:sz w:val="24"/>
        </w:rPr>
        <w:t>private void evictGoodsCache(Long goodsId) {</w:t>
      </w:r>
    </w:p>
    <w:p w14:paraId="3ADA02AC">
      <w:pPr>
        <w:spacing w:before="0" w:after="0" w:line="420" w:lineRule="exact"/>
        <w:ind w:firstLine="567"/>
        <w:jc w:val="both"/>
      </w:pPr>
      <w:r>
        <w:rPr>
          <w:rFonts w:ascii="Times New Roman" w:hAnsi="Times New Roman" w:eastAsia="宋体"/>
          <w:sz w:val="24"/>
        </w:rPr>
        <w:t>String detailKey = "goods:detail:" + goodsId;</w:t>
      </w:r>
    </w:p>
    <w:p w14:paraId="0ABCE504">
      <w:pPr>
        <w:spacing w:before="0" w:after="0" w:line="420" w:lineRule="exact"/>
        <w:ind w:firstLine="567"/>
        <w:jc w:val="both"/>
      </w:pPr>
      <w:r>
        <w:rPr>
          <w:rFonts w:ascii="Times New Roman" w:hAnsi="Times New Roman" w:eastAsia="宋体"/>
          <w:sz w:val="24"/>
        </w:rPr>
        <w:t>String listKey = "goods:list:*";</w:t>
      </w:r>
    </w:p>
    <w:p w14:paraId="776973AB">
      <w:pPr>
        <w:spacing w:before="0" w:after="0" w:line="420" w:lineRule="exact"/>
        <w:ind w:firstLine="567"/>
        <w:jc w:val="both"/>
      </w:pPr>
      <w:r>
        <w:rPr>
          <w:rFonts w:ascii="Times New Roman" w:hAnsi="Times New Roman" w:eastAsia="宋体"/>
          <w:sz w:val="24"/>
        </w:rPr>
        <w:t>redisTemplate.delete(detailKey);</w:t>
      </w:r>
    </w:p>
    <w:p w14:paraId="2246D008">
      <w:pPr>
        <w:spacing w:before="0" w:after="0" w:line="420" w:lineRule="exact"/>
        <w:ind w:firstLine="567"/>
        <w:jc w:val="both"/>
      </w:pPr>
      <w:r>
        <w:rPr>
          <w:rFonts w:ascii="Times New Roman" w:hAnsi="Times New Roman" w:eastAsia="宋体"/>
          <w:sz w:val="24"/>
        </w:rPr>
        <w:t>// 删除列表缓存</w:t>
      </w:r>
    </w:p>
    <w:p w14:paraId="0C847385">
      <w:pPr>
        <w:spacing w:before="0" w:after="0" w:line="420" w:lineRule="exact"/>
        <w:ind w:firstLine="567"/>
        <w:jc w:val="both"/>
      </w:pPr>
      <w:r>
        <w:rPr>
          <w:rFonts w:ascii="Times New Roman" w:hAnsi="Times New Roman" w:eastAsia="宋体"/>
          <w:sz w:val="24"/>
        </w:rPr>
        <w:t>Set&lt;String&gt; keys = redisTemplate.keys(listKey);</w:t>
      </w:r>
    </w:p>
    <w:p w14:paraId="14DB661B">
      <w:pPr>
        <w:spacing w:before="0" w:after="0" w:line="420" w:lineRule="exact"/>
        <w:ind w:firstLine="567"/>
        <w:jc w:val="both"/>
      </w:pPr>
      <w:r>
        <w:rPr>
          <w:rFonts w:ascii="Times New Roman" w:hAnsi="Times New Roman" w:eastAsia="宋体"/>
          <w:sz w:val="24"/>
        </w:rPr>
        <w:t>if (CollectionUtils.isNotEmpty(keys)) {</w:t>
      </w:r>
    </w:p>
    <w:p w14:paraId="472363DF">
      <w:pPr>
        <w:spacing w:before="0" w:after="0" w:line="420" w:lineRule="exact"/>
        <w:ind w:firstLine="567"/>
        <w:jc w:val="both"/>
      </w:pPr>
      <w:r>
        <w:rPr>
          <w:rFonts w:ascii="Times New Roman" w:hAnsi="Times New Roman" w:eastAsia="宋体"/>
          <w:sz w:val="24"/>
        </w:rPr>
        <w:t>redisTemplate.delete(keys);</w:t>
      </w:r>
    </w:p>
    <w:p w14:paraId="6C0DA87B">
      <w:pPr>
        <w:spacing w:before="0" w:after="0" w:line="420" w:lineRule="exact"/>
        <w:ind w:firstLine="567"/>
        <w:jc w:val="both"/>
      </w:pPr>
      <w:r>
        <w:rPr>
          <w:rFonts w:ascii="Times New Roman" w:hAnsi="Times New Roman" w:eastAsia="宋体"/>
          <w:sz w:val="24"/>
        </w:rPr>
        <w:t>}</w:t>
      </w:r>
    </w:p>
    <w:p w14:paraId="44134452">
      <w:pPr>
        <w:spacing w:before="0" w:after="0" w:line="420" w:lineRule="exact"/>
        <w:ind w:firstLine="567"/>
        <w:jc w:val="both"/>
      </w:pPr>
      <w:r>
        <w:rPr>
          <w:rFonts w:ascii="Times New Roman" w:hAnsi="Times New Roman" w:eastAsia="宋体"/>
          <w:sz w:val="24"/>
        </w:rPr>
        <w:t>}</w:t>
      </w:r>
    </w:p>
    <w:p w14:paraId="60604DB9">
      <w:pPr>
        <w:spacing w:before="0" w:after="0" w:line="420" w:lineRule="exact"/>
        <w:ind w:firstLine="567"/>
        <w:jc w:val="both"/>
      </w:pPr>
      <w:r>
        <w:rPr>
          <w:rFonts w:ascii="Times New Roman" w:hAnsi="Times New Roman" w:eastAsia="宋体"/>
          <w:sz w:val="24"/>
        </w:rPr>
        <w:t>}</w:t>
      </w:r>
    </w:p>
    <w:p w14:paraId="71725571">
      <w:pPr>
        <w:spacing w:before="0" w:after="0" w:line="420" w:lineRule="exact"/>
        <w:ind w:firstLine="567"/>
        <w:jc w:val="both"/>
      </w:pPr>
      <w:r>
        <w:rPr>
          <w:rFonts w:ascii="Times New Roman" w:hAnsi="Times New Roman" w:eastAsia="宋体"/>
          <w:sz w:val="24"/>
        </w:rPr>
        <w:t>```</w:t>
      </w:r>
    </w:p>
    <w:p w14:paraId="1B01DF23">
      <w:pPr>
        <w:spacing w:before="120" w:after="120" w:line="420" w:lineRule="exact"/>
        <w:jc w:val="left"/>
      </w:pPr>
      <w:r>
        <w:rPr>
          <w:rFonts w:ascii="黑体" w:hAnsi="黑体" w:eastAsia="黑体"/>
          <w:b/>
          <w:sz w:val="24"/>
        </w:rPr>
        <w:t>5.3.2 库存管理实现</w:t>
      </w:r>
    </w:p>
    <w:p w14:paraId="295681D2">
      <w:pPr>
        <w:spacing w:before="0" w:after="0" w:line="420" w:lineRule="exact"/>
        <w:ind w:firstLine="567"/>
        <w:jc w:val="both"/>
      </w:pPr>
      <w:r>
        <w:rPr>
          <w:rFonts w:ascii="Times New Roman" w:hAnsi="Times New Roman" w:eastAsia="宋体"/>
          <w:b/>
          <w:sz w:val="24"/>
        </w:rPr>
        <w:t>库存服务核心实现</w:t>
      </w:r>
    </w:p>
    <w:p w14:paraId="7E04A95F">
      <w:pPr>
        <w:spacing w:before="0" w:after="0" w:line="420" w:lineRule="exact"/>
        <w:ind w:firstLine="567"/>
        <w:jc w:val="both"/>
      </w:pPr>
      <w:r>
        <w:rPr>
          <w:rFonts w:ascii="Times New Roman" w:hAnsi="Times New Roman" w:eastAsia="宋体"/>
          <w:sz w:val="24"/>
        </w:rPr>
        <w:t>```java</w:t>
      </w:r>
    </w:p>
    <w:p w14:paraId="75577081">
      <w:pPr>
        <w:spacing w:before="0" w:after="0" w:line="420" w:lineRule="exact"/>
        <w:ind w:firstLine="567"/>
        <w:jc w:val="both"/>
      </w:pPr>
      <w:r>
        <w:rPr>
          <w:rFonts w:ascii="Times New Roman" w:hAnsi="Times New Roman" w:eastAsia="宋体"/>
          <w:sz w:val="24"/>
        </w:rPr>
        <w:t>@Service</w:t>
      </w:r>
    </w:p>
    <w:p w14:paraId="0299173D">
      <w:pPr>
        <w:spacing w:before="0" w:after="0" w:line="420" w:lineRule="exact"/>
        <w:ind w:firstLine="567"/>
        <w:jc w:val="both"/>
      </w:pPr>
      <w:r>
        <w:rPr>
          <w:rFonts w:ascii="Times New Roman" w:hAnsi="Times New Roman" w:eastAsia="宋体"/>
          <w:sz w:val="24"/>
        </w:rPr>
        <w:t>@Slf4j</w:t>
      </w:r>
    </w:p>
    <w:p w14:paraId="79BF4A1A">
      <w:pPr>
        <w:spacing w:before="0" w:after="0" w:line="420" w:lineRule="exact"/>
        <w:ind w:firstLine="567"/>
        <w:jc w:val="both"/>
      </w:pPr>
      <w:r>
        <w:rPr>
          <w:rFonts w:ascii="Times New Roman" w:hAnsi="Times New Roman" w:eastAsia="宋体"/>
          <w:sz w:val="24"/>
        </w:rPr>
        <w:t>public class StockServiceImpl implements StockService {</w:t>
      </w:r>
    </w:p>
    <w:p w14:paraId="0BE7378E">
      <w:pPr>
        <w:spacing w:before="0" w:after="0" w:line="420" w:lineRule="exact"/>
        <w:ind w:firstLine="567"/>
        <w:jc w:val="both"/>
      </w:pPr>
      <w:r>
        <w:rPr>
          <w:rFonts w:ascii="Times New Roman" w:hAnsi="Times New Roman" w:eastAsia="宋体"/>
          <w:sz w:val="24"/>
        </w:rPr>
        <w:t>@Autowired</w:t>
      </w:r>
    </w:p>
    <w:p w14:paraId="6E2275EF">
      <w:pPr>
        <w:spacing w:before="0" w:after="0" w:line="420" w:lineRule="exact"/>
        <w:ind w:firstLine="567"/>
        <w:jc w:val="both"/>
      </w:pPr>
      <w:r>
        <w:rPr>
          <w:rFonts w:ascii="Times New Roman" w:hAnsi="Times New Roman" w:eastAsia="宋体"/>
          <w:sz w:val="24"/>
        </w:rPr>
        <w:t>private GoodsStockMapper stockMapper;</w:t>
      </w:r>
    </w:p>
    <w:p w14:paraId="070E9967">
      <w:pPr>
        <w:spacing w:before="0" w:after="0" w:line="420" w:lineRule="exact"/>
        <w:ind w:firstLine="567"/>
        <w:jc w:val="both"/>
      </w:pPr>
      <w:r>
        <w:rPr>
          <w:rFonts w:ascii="Times New Roman" w:hAnsi="Times New Roman" w:eastAsia="宋体"/>
          <w:sz w:val="24"/>
        </w:rPr>
        <w:t>@Autowired</w:t>
      </w:r>
    </w:p>
    <w:p w14:paraId="6FB4F592">
      <w:pPr>
        <w:spacing w:before="0" w:after="0" w:line="420" w:lineRule="exact"/>
        <w:ind w:firstLine="567"/>
        <w:jc w:val="both"/>
      </w:pPr>
      <w:r>
        <w:rPr>
          <w:rFonts w:ascii="Times New Roman" w:hAnsi="Times New Roman" w:eastAsia="宋体"/>
          <w:sz w:val="24"/>
        </w:rPr>
        <w:t>private RedisTemplate&lt;String, String&gt; redisTemplate;</w:t>
      </w:r>
    </w:p>
    <w:p w14:paraId="6F23903A">
      <w:pPr>
        <w:spacing w:before="0" w:after="0" w:line="420" w:lineRule="exact"/>
        <w:ind w:firstLine="567"/>
        <w:jc w:val="both"/>
      </w:pPr>
      <w:r>
        <w:rPr>
          <w:rFonts w:ascii="Times New Roman" w:hAnsi="Times New Roman" w:eastAsia="宋体"/>
          <w:sz w:val="24"/>
        </w:rPr>
        <w:t>@Autowired</w:t>
      </w:r>
    </w:p>
    <w:p w14:paraId="62AC6EBE">
      <w:pPr>
        <w:spacing w:before="0" w:after="0" w:line="420" w:lineRule="exact"/>
        <w:ind w:firstLine="567"/>
        <w:jc w:val="both"/>
      </w:pPr>
      <w:r>
        <w:rPr>
          <w:rFonts w:ascii="Times New Roman" w:hAnsi="Times New Roman" w:eastAsia="宋体"/>
          <w:sz w:val="24"/>
        </w:rPr>
        <w:t>private RabbitTemplate rabbitTemplate;</w:t>
      </w:r>
    </w:p>
    <w:p w14:paraId="08A181BC">
      <w:pPr>
        <w:spacing w:before="0" w:after="0" w:line="420" w:lineRule="exact"/>
        <w:ind w:firstLine="567"/>
        <w:jc w:val="both"/>
      </w:pPr>
      <w:r>
        <w:rPr>
          <w:rFonts w:ascii="Times New Roman" w:hAnsi="Times New Roman" w:eastAsia="宋体"/>
          <w:sz w:val="24"/>
        </w:rPr>
        <w:t>private static final String STOCK_LOCK_PREFIX = "stock:lock:";</w:t>
      </w:r>
    </w:p>
    <w:p w14:paraId="154A0CD1">
      <w:pPr>
        <w:spacing w:before="0" w:after="0" w:line="420" w:lineRule="exact"/>
        <w:ind w:firstLine="567"/>
        <w:jc w:val="both"/>
      </w:pPr>
      <w:r>
        <w:rPr>
          <w:rFonts w:ascii="Times New Roman" w:hAnsi="Times New Roman" w:eastAsia="宋体"/>
          <w:sz w:val="24"/>
        </w:rPr>
        <w:t>private static final String STOCK_KEY_PREFIX = "stock:";</w:t>
      </w:r>
    </w:p>
    <w:p w14:paraId="59240541">
      <w:pPr>
        <w:spacing w:before="0" w:after="0" w:line="420" w:lineRule="exact"/>
        <w:ind w:firstLine="567"/>
        <w:jc w:val="both"/>
      </w:pPr>
      <w:r>
        <w:rPr>
          <w:rFonts w:ascii="Times New Roman" w:hAnsi="Times New Roman" w:eastAsia="宋体"/>
          <w:sz w:val="24"/>
        </w:rPr>
        <w:t>@Override</w:t>
      </w:r>
    </w:p>
    <w:p w14:paraId="79A88E5C">
      <w:pPr>
        <w:spacing w:before="0" w:after="0" w:line="420" w:lineRule="exact"/>
        <w:ind w:firstLine="567"/>
        <w:jc w:val="both"/>
      </w:pPr>
      <w:r>
        <w:rPr>
          <w:rFonts w:ascii="Times New Roman" w:hAnsi="Times New Roman" w:eastAsia="宋体"/>
          <w:sz w:val="24"/>
        </w:rPr>
        <w:t>public boolean checkStock(Long skuId, Integer quantity) {</w:t>
      </w:r>
    </w:p>
    <w:p w14:paraId="5DE35FE6">
      <w:pPr>
        <w:spacing w:before="0" w:after="0" w:line="420" w:lineRule="exact"/>
        <w:ind w:firstLine="567"/>
        <w:jc w:val="both"/>
      </w:pPr>
      <w:r>
        <w:rPr>
          <w:rFonts w:ascii="Times New Roman" w:hAnsi="Times New Roman" w:eastAsia="宋体"/>
          <w:sz w:val="24"/>
        </w:rPr>
        <w:t>// 先检查Redis缓存中的库存</w:t>
      </w:r>
    </w:p>
    <w:p w14:paraId="57902483">
      <w:pPr>
        <w:spacing w:before="0" w:after="0" w:line="420" w:lineRule="exact"/>
        <w:ind w:firstLine="567"/>
        <w:jc w:val="both"/>
      </w:pPr>
      <w:r>
        <w:rPr>
          <w:rFonts w:ascii="Times New Roman" w:hAnsi="Times New Roman" w:eastAsia="宋体"/>
          <w:sz w:val="24"/>
        </w:rPr>
        <w:t>String stockKey = STOCK_KEY_PREFIX + skuId;</w:t>
      </w:r>
    </w:p>
    <w:p w14:paraId="66314907">
      <w:pPr>
        <w:spacing w:before="0" w:after="0" w:line="420" w:lineRule="exact"/>
        <w:ind w:firstLine="567"/>
        <w:jc w:val="both"/>
      </w:pPr>
      <w:r>
        <w:rPr>
          <w:rFonts w:ascii="Times New Roman" w:hAnsi="Times New Roman" w:eastAsia="宋体"/>
          <w:sz w:val="24"/>
        </w:rPr>
        <w:t>String stockStr = redisTemplate.opsForValue().get(stockKey);</w:t>
      </w:r>
    </w:p>
    <w:p w14:paraId="1F196919">
      <w:pPr>
        <w:spacing w:before="0" w:after="0" w:line="420" w:lineRule="exact"/>
        <w:ind w:firstLine="567"/>
        <w:jc w:val="both"/>
      </w:pPr>
      <w:r>
        <w:rPr>
          <w:rFonts w:ascii="Times New Roman" w:hAnsi="Times New Roman" w:eastAsia="宋体"/>
          <w:sz w:val="24"/>
        </w:rPr>
        <w:t>if (stockStr != null) {</w:t>
      </w:r>
    </w:p>
    <w:p w14:paraId="05599FB0">
      <w:pPr>
        <w:spacing w:before="0" w:after="0" w:line="420" w:lineRule="exact"/>
        <w:ind w:firstLine="567"/>
        <w:jc w:val="both"/>
      </w:pPr>
      <w:r>
        <w:rPr>
          <w:rFonts w:ascii="Times New Roman" w:hAnsi="Times New Roman" w:eastAsia="宋体"/>
          <w:sz w:val="24"/>
        </w:rPr>
        <w:t>int availableStock = Integer.parseInt(stockStr);</w:t>
      </w:r>
    </w:p>
    <w:p w14:paraId="4E9C77DD">
      <w:pPr>
        <w:spacing w:before="0" w:after="0" w:line="420" w:lineRule="exact"/>
        <w:ind w:firstLine="567"/>
        <w:jc w:val="both"/>
      </w:pPr>
      <w:r>
        <w:rPr>
          <w:rFonts w:ascii="Times New Roman" w:hAnsi="Times New Roman" w:eastAsia="宋体"/>
          <w:sz w:val="24"/>
        </w:rPr>
        <w:t>return availableStock &gt;= quantity;</w:t>
      </w:r>
    </w:p>
    <w:p w14:paraId="064E10F9">
      <w:pPr>
        <w:spacing w:before="0" w:after="0" w:line="420" w:lineRule="exact"/>
        <w:ind w:firstLine="567"/>
        <w:jc w:val="both"/>
      </w:pPr>
      <w:r>
        <w:rPr>
          <w:rFonts w:ascii="Times New Roman" w:hAnsi="Times New Roman" w:eastAsia="宋体"/>
          <w:sz w:val="24"/>
        </w:rPr>
        <w:t>}</w:t>
      </w:r>
    </w:p>
    <w:p w14:paraId="24160531">
      <w:pPr>
        <w:spacing w:before="0" w:after="0" w:line="420" w:lineRule="exact"/>
        <w:ind w:firstLine="567"/>
        <w:jc w:val="both"/>
      </w:pPr>
      <w:r>
        <w:rPr>
          <w:rFonts w:ascii="Times New Roman" w:hAnsi="Times New Roman" w:eastAsia="宋体"/>
          <w:sz w:val="24"/>
        </w:rPr>
        <w:t>// 缓存未命中，查询数据库</w:t>
      </w:r>
    </w:p>
    <w:p w14:paraId="585C0256">
      <w:pPr>
        <w:spacing w:before="0" w:after="0" w:line="420" w:lineRule="exact"/>
        <w:ind w:firstLine="567"/>
        <w:jc w:val="both"/>
      </w:pPr>
      <w:r>
        <w:rPr>
          <w:rFonts w:ascii="Times New Roman" w:hAnsi="Times New Roman" w:eastAsia="宋体"/>
          <w:sz w:val="24"/>
        </w:rPr>
        <w:t>GoodsStock stock = stockMapper.selectBySkuId(skuId);</w:t>
      </w:r>
    </w:p>
    <w:p w14:paraId="2E227296">
      <w:pPr>
        <w:spacing w:before="0" w:after="0" w:line="420" w:lineRule="exact"/>
        <w:ind w:firstLine="567"/>
        <w:jc w:val="both"/>
      </w:pPr>
      <w:r>
        <w:rPr>
          <w:rFonts w:ascii="Times New Roman" w:hAnsi="Times New Roman" w:eastAsia="宋体"/>
          <w:sz w:val="24"/>
        </w:rPr>
        <w:t>if (stock != null) {</w:t>
      </w:r>
    </w:p>
    <w:p w14:paraId="0F2B5194">
      <w:pPr>
        <w:spacing w:before="0" w:after="0" w:line="420" w:lineRule="exact"/>
        <w:ind w:firstLine="567"/>
        <w:jc w:val="both"/>
      </w:pPr>
      <w:r>
        <w:rPr>
          <w:rFonts w:ascii="Times New Roman" w:hAnsi="Times New Roman" w:eastAsia="宋体"/>
          <w:sz w:val="24"/>
        </w:rPr>
        <w:t>// 更新缓存</w:t>
      </w:r>
    </w:p>
    <w:p w14:paraId="46931C30">
      <w:pPr>
        <w:spacing w:before="0" w:after="0" w:line="420" w:lineRule="exact"/>
        <w:ind w:firstLine="567"/>
        <w:jc w:val="both"/>
      </w:pPr>
      <w:r>
        <w:rPr>
          <w:rFonts w:ascii="Times New Roman" w:hAnsi="Times New Roman" w:eastAsia="宋体"/>
          <w:sz w:val="24"/>
        </w:rPr>
        <w:t>redisTemplate.opsForValue().set(stockKey,</w:t>
      </w:r>
    </w:p>
    <w:p w14:paraId="05333D4F">
      <w:pPr>
        <w:spacing w:before="0" w:after="0" w:line="420" w:lineRule="exact"/>
        <w:ind w:firstLine="567"/>
        <w:jc w:val="both"/>
      </w:pPr>
      <w:r>
        <w:rPr>
          <w:rFonts w:ascii="Times New Roman" w:hAnsi="Times New Roman" w:eastAsia="宋体"/>
          <w:sz w:val="24"/>
        </w:rPr>
        <w:t>String.valueOf(stock.getAvailableStock()), Duration.ofMinutes(30));</w:t>
      </w:r>
    </w:p>
    <w:p w14:paraId="68D7B56D">
      <w:pPr>
        <w:spacing w:before="0" w:after="0" w:line="420" w:lineRule="exact"/>
        <w:ind w:firstLine="567"/>
        <w:jc w:val="both"/>
      </w:pPr>
      <w:r>
        <w:rPr>
          <w:rFonts w:ascii="Times New Roman" w:hAnsi="Times New Roman" w:eastAsia="宋体"/>
          <w:sz w:val="24"/>
        </w:rPr>
        <w:t>return stock.getAvailableStock() &gt;= quantity;</w:t>
      </w:r>
    </w:p>
    <w:p w14:paraId="7BDD0D4E">
      <w:pPr>
        <w:spacing w:before="0" w:after="0" w:line="420" w:lineRule="exact"/>
        <w:ind w:firstLine="567"/>
        <w:jc w:val="both"/>
      </w:pPr>
      <w:r>
        <w:rPr>
          <w:rFonts w:ascii="Times New Roman" w:hAnsi="Times New Roman" w:eastAsia="宋体"/>
          <w:sz w:val="24"/>
        </w:rPr>
        <w:t>}</w:t>
      </w:r>
    </w:p>
    <w:p w14:paraId="73A24F93">
      <w:pPr>
        <w:spacing w:before="0" w:after="0" w:line="420" w:lineRule="exact"/>
        <w:ind w:firstLine="567"/>
        <w:jc w:val="both"/>
      </w:pPr>
      <w:r>
        <w:rPr>
          <w:rFonts w:ascii="Times New Roman" w:hAnsi="Times New Roman" w:eastAsia="宋体"/>
          <w:sz w:val="24"/>
        </w:rPr>
        <w:t>return false;</w:t>
      </w:r>
    </w:p>
    <w:p w14:paraId="35B7A49C">
      <w:pPr>
        <w:spacing w:before="0" w:after="0" w:line="420" w:lineRule="exact"/>
        <w:ind w:firstLine="567"/>
        <w:jc w:val="both"/>
      </w:pPr>
      <w:r>
        <w:rPr>
          <w:rFonts w:ascii="Times New Roman" w:hAnsi="Times New Roman" w:eastAsia="宋体"/>
          <w:sz w:val="24"/>
        </w:rPr>
        <w:t>}</w:t>
      </w:r>
    </w:p>
    <w:p w14:paraId="0461E7F9">
      <w:pPr>
        <w:spacing w:before="0" w:after="0" w:line="420" w:lineRule="exact"/>
        <w:ind w:firstLine="567"/>
        <w:jc w:val="both"/>
      </w:pPr>
      <w:r>
        <w:rPr>
          <w:rFonts w:ascii="Times New Roman" w:hAnsi="Times New Roman" w:eastAsia="宋体"/>
          <w:sz w:val="24"/>
        </w:rPr>
        <w:t>@Override</w:t>
      </w:r>
    </w:p>
    <w:p w14:paraId="21DF8E02">
      <w:pPr>
        <w:spacing w:before="0" w:after="0" w:line="420" w:lineRule="exact"/>
        <w:ind w:firstLine="567"/>
        <w:jc w:val="both"/>
      </w:pPr>
      <w:r>
        <w:rPr>
          <w:rFonts w:ascii="Times New Roman" w:hAnsi="Times New Roman" w:eastAsia="宋体"/>
          <w:sz w:val="24"/>
        </w:rPr>
        <w:t>@Transactional(rollbackFor = Exception.class)</w:t>
      </w:r>
    </w:p>
    <w:p w14:paraId="2C5312E1">
      <w:pPr>
        <w:spacing w:before="0" w:after="0" w:line="420" w:lineRule="exact"/>
        <w:ind w:firstLine="567"/>
        <w:jc w:val="both"/>
      </w:pPr>
      <w:r>
        <w:rPr>
          <w:rFonts w:ascii="Times New Roman" w:hAnsi="Times New Roman" w:eastAsia="宋体"/>
          <w:sz w:val="24"/>
        </w:rPr>
        <w:t>public boolean lockStock(Long skuId, Integer quantity) {</w:t>
      </w:r>
    </w:p>
    <w:p w14:paraId="354997D4">
      <w:pPr>
        <w:spacing w:before="0" w:after="0" w:line="420" w:lineRule="exact"/>
        <w:ind w:firstLine="567"/>
        <w:jc w:val="both"/>
      </w:pPr>
      <w:r>
        <w:rPr>
          <w:rFonts w:ascii="Times New Roman" w:hAnsi="Times New Roman" w:eastAsia="宋体"/>
          <w:sz w:val="24"/>
        </w:rPr>
        <w:t>String lockKey = STOCK_LOCK_PREFIX + skuId;</w:t>
      </w:r>
    </w:p>
    <w:p w14:paraId="7C9ACBEB">
      <w:pPr>
        <w:spacing w:before="0" w:after="0" w:line="420" w:lineRule="exact"/>
        <w:ind w:firstLine="567"/>
        <w:jc w:val="both"/>
      </w:pPr>
      <w:r>
        <w:rPr>
          <w:rFonts w:ascii="Times New Roman" w:hAnsi="Times New Roman" w:eastAsia="宋体"/>
          <w:sz w:val="24"/>
        </w:rPr>
        <w:t>String requestId = UUID.randomUUID().toString();</w:t>
      </w:r>
    </w:p>
    <w:p w14:paraId="123C47CB">
      <w:pPr>
        <w:spacing w:before="0" w:after="0" w:line="420" w:lineRule="exact"/>
        <w:ind w:firstLine="567"/>
        <w:jc w:val="both"/>
      </w:pPr>
      <w:r>
        <w:rPr>
          <w:rFonts w:ascii="Times New Roman" w:hAnsi="Times New Roman" w:eastAsia="宋体"/>
          <w:sz w:val="24"/>
        </w:rPr>
        <w:t>try {</w:t>
      </w:r>
    </w:p>
    <w:p w14:paraId="275E4CF9">
      <w:pPr>
        <w:spacing w:before="0" w:after="0" w:line="420" w:lineRule="exact"/>
        <w:ind w:firstLine="567"/>
        <w:jc w:val="both"/>
      </w:pPr>
      <w:r>
        <w:rPr>
          <w:rFonts w:ascii="Times New Roman" w:hAnsi="Times New Roman" w:eastAsia="宋体"/>
          <w:sz w:val="24"/>
        </w:rPr>
        <w:t>// 获取分布式锁</w:t>
      </w:r>
    </w:p>
    <w:p w14:paraId="4E3007A7">
      <w:pPr>
        <w:spacing w:before="0" w:after="0" w:line="420" w:lineRule="exact"/>
        <w:ind w:firstLine="567"/>
        <w:jc w:val="both"/>
      </w:pPr>
      <w:r>
        <w:rPr>
          <w:rFonts w:ascii="Times New Roman" w:hAnsi="Times New Roman" w:eastAsia="宋体"/>
          <w:sz w:val="24"/>
        </w:rPr>
        <w:t>Boolean acquired = redisTemplate.opsForValue()</w:t>
      </w:r>
    </w:p>
    <w:p w14:paraId="39986778">
      <w:pPr>
        <w:spacing w:before="0" w:after="0" w:line="420" w:lineRule="exact"/>
        <w:ind w:firstLine="567"/>
        <w:jc w:val="both"/>
      </w:pPr>
      <w:r>
        <w:rPr>
          <w:rFonts w:ascii="Times New Roman" w:hAnsi="Times New Roman" w:eastAsia="宋体"/>
          <w:sz w:val="24"/>
        </w:rPr>
        <w:t>.setIfAbsent(lockKey, requestId, Duration.ofSeconds(10));</w:t>
      </w:r>
    </w:p>
    <w:p w14:paraId="62EEEDE3">
      <w:pPr>
        <w:spacing w:before="0" w:after="0" w:line="420" w:lineRule="exact"/>
        <w:ind w:firstLine="567"/>
        <w:jc w:val="both"/>
      </w:pPr>
      <w:r>
        <w:rPr>
          <w:rFonts w:ascii="Times New Roman" w:hAnsi="Times New Roman" w:eastAsia="宋体"/>
          <w:sz w:val="24"/>
        </w:rPr>
        <w:t>if (!Boolean.TRUE.equals(acquired)) {</w:t>
      </w:r>
    </w:p>
    <w:p w14:paraId="4B00DCF3">
      <w:pPr>
        <w:spacing w:before="0" w:after="0" w:line="420" w:lineRule="exact"/>
        <w:ind w:firstLine="567"/>
        <w:jc w:val="both"/>
      </w:pPr>
      <w:r>
        <w:rPr>
          <w:rFonts w:ascii="Times New Roman" w:hAnsi="Times New Roman" w:eastAsia="宋体"/>
          <w:sz w:val="24"/>
        </w:rPr>
        <w:t>log.warn("获取库存锁失败, skuId: {}", skuId);</w:t>
      </w:r>
    </w:p>
    <w:p w14:paraId="62E10207">
      <w:pPr>
        <w:spacing w:before="0" w:after="0" w:line="420" w:lineRule="exact"/>
        <w:ind w:firstLine="567"/>
        <w:jc w:val="both"/>
      </w:pPr>
      <w:r>
        <w:rPr>
          <w:rFonts w:ascii="Times New Roman" w:hAnsi="Times New Roman" w:eastAsia="宋体"/>
          <w:sz w:val="24"/>
        </w:rPr>
        <w:t>return false;</w:t>
      </w:r>
    </w:p>
    <w:p w14:paraId="0D918AA4">
      <w:pPr>
        <w:spacing w:before="0" w:after="0" w:line="420" w:lineRule="exact"/>
        <w:ind w:firstLine="567"/>
        <w:jc w:val="both"/>
      </w:pPr>
      <w:r>
        <w:rPr>
          <w:rFonts w:ascii="Times New Roman" w:hAnsi="Times New Roman" w:eastAsia="宋体"/>
          <w:sz w:val="24"/>
        </w:rPr>
        <w:t>}</w:t>
      </w:r>
    </w:p>
    <w:p w14:paraId="6642A771">
      <w:pPr>
        <w:spacing w:before="0" w:after="0" w:line="420" w:lineRule="exact"/>
        <w:ind w:firstLine="567"/>
        <w:jc w:val="both"/>
      </w:pPr>
      <w:r>
        <w:rPr>
          <w:rFonts w:ascii="Times New Roman" w:hAnsi="Times New Roman" w:eastAsia="宋体"/>
          <w:sz w:val="24"/>
        </w:rPr>
        <w:t>// 查询当前库存</w:t>
      </w:r>
    </w:p>
    <w:p w14:paraId="0AF2078D">
      <w:pPr>
        <w:spacing w:before="0" w:after="0" w:line="420" w:lineRule="exact"/>
        <w:ind w:firstLine="567"/>
        <w:jc w:val="both"/>
      </w:pPr>
      <w:r>
        <w:rPr>
          <w:rFonts w:ascii="Times New Roman" w:hAnsi="Times New Roman" w:eastAsia="宋体"/>
          <w:sz w:val="24"/>
        </w:rPr>
        <w:t>GoodsStock stock = stockMapper.selectBySkuId(skuId);</w:t>
      </w:r>
    </w:p>
    <w:p w14:paraId="70AF1852">
      <w:pPr>
        <w:spacing w:before="0" w:after="0" w:line="420" w:lineRule="exact"/>
        <w:ind w:firstLine="567"/>
        <w:jc w:val="both"/>
      </w:pPr>
      <w:r>
        <w:rPr>
          <w:rFonts w:ascii="Times New Roman" w:hAnsi="Times New Roman" w:eastAsia="宋体"/>
          <w:sz w:val="24"/>
        </w:rPr>
        <w:t>if (stock == null || stock.getAvailableStock() &lt; quantity) {</w:t>
      </w:r>
    </w:p>
    <w:p w14:paraId="503EBF18">
      <w:pPr>
        <w:spacing w:before="0" w:after="0" w:line="420" w:lineRule="exact"/>
        <w:ind w:firstLine="567"/>
        <w:jc w:val="both"/>
      </w:pPr>
      <w:r>
        <w:rPr>
          <w:rFonts w:ascii="Times New Roman" w:hAnsi="Times New Roman" w:eastAsia="宋体"/>
          <w:sz w:val="24"/>
        </w:rPr>
        <w:t>log.warn("库存不足, skuId: {}, available: {}, required: {}",</w:t>
      </w:r>
    </w:p>
    <w:p w14:paraId="06FF8DFE">
      <w:pPr>
        <w:spacing w:before="0" w:after="0" w:line="420" w:lineRule="exact"/>
        <w:ind w:firstLine="567"/>
        <w:jc w:val="both"/>
      </w:pPr>
      <w:r>
        <w:rPr>
          <w:rFonts w:ascii="Times New Roman" w:hAnsi="Times New Roman" w:eastAsia="宋体"/>
          <w:sz w:val="24"/>
        </w:rPr>
        <w:t>skuId, stock != null ? stock.getAvailableStock() : 0, quantity);</w:t>
      </w:r>
    </w:p>
    <w:p w14:paraId="797AFD86">
      <w:pPr>
        <w:spacing w:before="0" w:after="0" w:line="420" w:lineRule="exact"/>
        <w:ind w:firstLine="567"/>
        <w:jc w:val="both"/>
      </w:pPr>
      <w:r>
        <w:rPr>
          <w:rFonts w:ascii="Times New Roman" w:hAnsi="Times New Roman" w:eastAsia="宋体"/>
          <w:sz w:val="24"/>
        </w:rPr>
        <w:t>return false;</w:t>
      </w:r>
    </w:p>
    <w:p w14:paraId="24E3F099">
      <w:pPr>
        <w:spacing w:before="0" w:after="0" w:line="420" w:lineRule="exact"/>
        <w:ind w:firstLine="567"/>
        <w:jc w:val="both"/>
      </w:pPr>
      <w:r>
        <w:rPr>
          <w:rFonts w:ascii="Times New Roman" w:hAnsi="Times New Roman" w:eastAsia="宋体"/>
          <w:sz w:val="24"/>
        </w:rPr>
        <w:t>}</w:t>
      </w:r>
    </w:p>
    <w:p w14:paraId="175B98F5">
      <w:pPr>
        <w:spacing w:before="0" w:after="0" w:line="420" w:lineRule="exact"/>
        <w:ind w:firstLine="567"/>
        <w:jc w:val="both"/>
      </w:pPr>
      <w:r>
        <w:rPr>
          <w:rFonts w:ascii="Times New Roman" w:hAnsi="Times New Roman" w:eastAsia="宋体"/>
          <w:sz w:val="24"/>
        </w:rPr>
        <w:t>// 执行库存锁定</w:t>
      </w:r>
    </w:p>
    <w:p w14:paraId="4216C0A5">
      <w:pPr>
        <w:spacing w:before="0" w:after="0" w:line="420" w:lineRule="exact"/>
        <w:ind w:firstLine="567"/>
        <w:jc w:val="both"/>
      </w:pPr>
      <w:r>
        <w:rPr>
          <w:rFonts w:ascii="Times New Roman" w:hAnsi="Times New Roman" w:eastAsia="宋体"/>
          <w:sz w:val="24"/>
        </w:rPr>
        <w:t>int updated = stockMapper.lockStock(skuId, quantity);</w:t>
      </w:r>
    </w:p>
    <w:p w14:paraId="6E1038AC">
      <w:pPr>
        <w:spacing w:before="0" w:after="0" w:line="420" w:lineRule="exact"/>
        <w:ind w:firstLine="567"/>
        <w:jc w:val="both"/>
      </w:pPr>
      <w:r>
        <w:rPr>
          <w:rFonts w:ascii="Times New Roman" w:hAnsi="Times New Roman" w:eastAsia="宋体"/>
          <w:sz w:val="24"/>
        </w:rPr>
        <w:t>if (updated &gt; 0) {</w:t>
      </w:r>
    </w:p>
    <w:p w14:paraId="1AB85A0B">
      <w:pPr>
        <w:spacing w:before="0" w:after="0" w:line="420" w:lineRule="exact"/>
        <w:ind w:firstLine="567"/>
        <w:jc w:val="both"/>
      </w:pPr>
      <w:r>
        <w:rPr>
          <w:rFonts w:ascii="Times New Roman" w:hAnsi="Times New Roman" w:eastAsia="宋体"/>
          <w:sz w:val="24"/>
        </w:rPr>
        <w:t>// 更新缓存中的库存</w:t>
      </w:r>
    </w:p>
    <w:p w14:paraId="6D7B94AA">
      <w:pPr>
        <w:spacing w:before="0" w:after="0" w:line="420" w:lineRule="exact"/>
        <w:ind w:firstLine="567"/>
        <w:jc w:val="both"/>
      </w:pPr>
      <w:r>
        <w:rPr>
          <w:rFonts w:ascii="Times New Roman" w:hAnsi="Times New Roman" w:eastAsia="宋体"/>
          <w:sz w:val="24"/>
        </w:rPr>
        <w:t>String stockKey = STOCK_KEY_PREFIX + skuId;</w:t>
      </w:r>
    </w:p>
    <w:p w14:paraId="16C0284B">
      <w:pPr>
        <w:spacing w:before="0" w:after="0" w:line="420" w:lineRule="exact"/>
        <w:ind w:firstLine="567"/>
        <w:jc w:val="both"/>
      </w:pPr>
      <w:r>
        <w:rPr>
          <w:rFonts w:ascii="Times New Roman" w:hAnsi="Times New Roman" w:eastAsia="宋体"/>
          <w:sz w:val="24"/>
        </w:rPr>
        <w:t>redisTemplate.opsForValue().set(stockKey,</w:t>
      </w:r>
    </w:p>
    <w:p w14:paraId="3B588A98">
      <w:pPr>
        <w:spacing w:before="0" w:after="0" w:line="420" w:lineRule="exact"/>
        <w:ind w:firstLine="567"/>
        <w:jc w:val="both"/>
      </w:pPr>
      <w:r>
        <w:rPr>
          <w:rFonts w:ascii="Times New Roman" w:hAnsi="Times New Roman" w:eastAsia="宋体"/>
          <w:sz w:val="24"/>
        </w:rPr>
        <w:t>String.valueOf(stock.getAvailableStock() - quantity), Duration.ofMinutes(30));</w:t>
      </w:r>
    </w:p>
    <w:p w14:paraId="5901696D">
      <w:pPr>
        <w:spacing w:before="0" w:after="0" w:line="420" w:lineRule="exact"/>
        <w:ind w:firstLine="567"/>
        <w:jc w:val="both"/>
      </w:pPr>
      <w:r>
        <w:rPr>
          <w:rFonts w:ascii="Times New Roman" w:hAnsi="Times New Roman" w:eastAsia="宋体"/>
          <w:sz w:val="24"/>
        </w:rPr>
        <w:t>// 发送库存锁定事件</w:t>
      </w:r>
    </w:p>
    <w:p w14:paraId="17E4A7B0">
      <w:pPr>
        <w:spacing w:before="0" w:after="0" w:line="420" w:lineRule="exact"/>
        <w:ind w:firstLine="567"/>
        <w:jc w:val="both"/>
      </w:pPr>
      <w:r>
        <w:rPr>
          <w:rFonts w:ascii="Times New Roman" w:hAnsi="Times New Roman" w:eastAsia="宋体"/>
          <w:sz w:val="24"/>
        </w:rPr>
        <w:t>StockLockEvent event = new StockLockEvent(skuId, quantity, requestId);</w:t>
      </w:r>
    </w:p>
    <w:p w14:paraId="2D06E164">
      <w:pPr>
        <w:spacing w:before="0" w:after="0" w:line="420" w:lineRule="exact"/>
        <w:ind w:firstLine="567"/>
        <w:jc w:val="both"/>
      </w:pPr>
      <w:r>
        <w:rPr>
          <w:rFonts w:ascii="Times New Roman" w:hAnsi="Times New Roman" w:eastAsia="宋体"/>
          <w:sz w:val="24"/>
        </w:rPr>
        <w:t>rabbitTemplate.convertAndSend("stock.exchange", "stock.lock", event);</w:t>
      </w:r>
    </w:p>
    <w:p w14:paraId="30CFF6F6">
      <w:pPr>
        <w:spacing w:before="0" w:after="0" w:line="420" w:lineRule="exact"/>
        <w:ind w:firstLine="567"/>
        <w:jc w:val="both"/>
      </w:pPr>
      <w:r>
        <w:rPr>
          <w:rFonts w:ascii="Times New Roman" w:hAnsi="Times New Roman" w:eastAsia="宋体"/>
          <w:sz w:val="24"/>
        </w:rPr>
        <w:t>log.info("库存锁定成功, skuId: {}, quantity: {}", skuId, quantity);</w:t>
      </w:r>
    </w:p>
    <w:p w14:paraId="4CD6FB35">
      <w:pPr>
        <w:spacing w:before="0" w:after="0" w:line="420" w:lineRule="exact"/>
        <w:ind w:firstLine="567"/>
        <w:jc w:val="both"/>
      </w:pPr>
      <w:r>
        <w:rPr>
          <w:rFonts w:ascii="Times New Roman" w:hAnsi="Times New Roman" w:eastAsia="宋体"/>
          <w:sz w:val="24"/>
        </w:rPr>
        <w:t>return true;</w:t>
      </w:r>
    </w:p>
    <w:p w14:paraId="13947BE0">
      <w:pPr>
        <w:spacing w:before="0" w:after="0" w:line="420" w:lineRule="exact"/>
        <w:ind w:firstLine="567"/>
        <w:jc w:val="both"/>
      </w:pPr>
      <w:r>
        <w:rPr>
          <w:rFonts w:ascii="Times New Roman" w:hAnsi="Times New Roman" w:eastAsia="宋体"/>
          <w:sz w:val="24"/>
        </w:rPr>
        <w:t>}</w:t>
      </w:r>
    </w:p>
    <w:p w14:paraId="51902AF5">
      <w:pPr>
        <w:spacing w:before="0" w:after="0" w:line="420" w:lineRule="exact"/>
        <w:ind w:firstLine="567"/>
        <w:jc w:val="both"/>
      </w:pPr>
      <w:r>
        <w:rPr>
          <w:rFonts w:ascii="Times New Roman" w:hAnsi="Times New Roman" w:eastAsia="宋体"/>
          <w:sz w:val="24"/>
        </w:rPr>
        <w:t>return false;</w:t>
      </w:r>
    </w:p>
    <w:p w14:paraId="38594BF9">
      <w:pPr>
        <w:spacing w:before="0" w:after="0" w:line="420" w:lineRule="exact"/>
        <w:ind w:firstLine="567"/>
        <w:jc w:val="both"/>
      </w:pPr>
      <w:r>
        <w:rPr>
          <w:rFonts w:ascii="Times New Roman" w:hAnsi="Times New Roman" w:eastAsia="宋体"/>
          <w:sz w:val="24"/>
        </w:rPr>
        <w:t>} finally {</w:t>
      </w:r>
    </w:p>
    <w:p w14:paraId="53470ED6">
      <w:pPr>
        <w:spacing w:before="0" w:after="0" w:line="420" w:lineRule="exact"/>
        <w:ind w:firstLine="567"/>
        <w:jc w:val="both"/>
      </w:pPr>
      <w:r>
        <w:rPr>
          <w:rFonts w:ascii="Times New Roman" w:hAnsi="Times New Roman" w:eastAsia="宋体"/>
          <w:sz w:val="24"/>
        </w:rPr>
        <w:t>// 释放分布式锁</w:t>
      </w:r>
    </w:p>
    <w:p w14:paraId="6A753965">
      <w:pPr>
        <w:spacing w:before="0" w:after="0" w:line="420" w:lineRule="exact"/>
        <w:ind w:firstLine="567"/>
        <w:jc w:val="both"/>
      </w:pPr>
      <w:r>
        <w:rPr>
          <w:rFonts w:ascii="Times New Roman" w:hAnsi="Times New Roman" w:eastAsia="宋体"/>
          <w:sz w:val="24"/>
        </w:rPr>
        <w:t>releaseLock(lockKey, requestId);</w:t>
      </w:r>
    </w:p>
    <w:p w14:paraId="0A0F33E3">
      <w:pPr>
        <w:spacing w:before="0" w:after="0" w:line="420" w:lineRule="exact"/>
        <w:ind w:firstLine="567"/>
        <w:jc w:val="both"/>
      </w:pPr>
      <w:r>
        <w:rPr>
          <w:rFonts w:ascii="Times New Roman" w:hAnsi="Times New Roman" w:eastAsia="宋体"/>
          <w:sz w:val="24"/>
        </w:rPr>
        <w:t>}</w:t>
      </w:r>
    </w:p>
    <w:p w14:paraId="5F37F993">
      <w:pPr>
        <w:spacing w:before="0" w:after="0" w:line="420" w:lineRule="exact"/>
        <w:ind w:firstLine="567"/>
        <w:jc w:val="both"/>
      </w:pPr>
      <w:r>
        <w:rPr>
          <w:rFonts w:ascii="Times New Roman" w:hAnsi="Times New Roman" w:eastAsia="宋体"/>
          <w:sz w:val="24"/>
        </w:rPr>
        <w:t>}</w:t>
      </w:r>
    </w:p>
    <w:p w14:paraId="70B08DEB">
      <w:pPr>
        <w:spacing w:before="0" w:after="0" w:line="420" w:lineRule="exact"/>
        <w:ind w:firstLine="567"/>
        <w:jc w:val="both"/>
      </w:pPr>
      <w:r>
        <w:rPr>
          <w:rFonts w:ascii="Times New Roman" w:hAnsi="Times New Roman" w:eastAsia="宋体"/>
          <w:sz w:val="24"/>
        </w:rPr>
        <w:t>@Override</w:t>
      </w:r>
    </w:p>
    <w:p w14:paraId="7F0AF54B">
      <w:pPr>
        <w:spacing w:before="0" w:after="0" w:line="420" w:lineRule="exact"/>
        <w:ind w:firstLine="567"/>
        <w:jc w:val="both"/>
      </w:pPr>
      <w:r>
        <w:rPr>
          <w:rFonts w:ascii="Times New Roman" w:hAnsi="Times New Roman" w:eastAsia="宋体"/>
          <w:sz w:val="24"/>
        </w:rPr>
        <w:t>@Transactional(rollbackFor = Exception.class)</w:t>
      </w:r>
    </w:p>
    <w:p w14:paraId="6886178D">
      <w:pPr>
        <w:spacing w:before="0" w:after="0" w:line="420" w:lineRule="exact"/>
        <w:ind w:firstLine="567"/>
        <w:jc w:val="both"/>
      </w:pPr>
      <w:r>
        <w:rPr>
          <w:rFonts w:ascii="Times New Roman" w:hAnsi="Times New Roman" w:eastAsia="宋体"/>
          <w:sz w:val="24"/>
        </w:rPr>
        <w:t>public boolean deductStock(Long skuId, Integer quantity) {</w:t>
      </w:r>
    </w:p>
    <w:p w14:paraId="56AEC525">
      <w:pPr>
        <w:spacing w:before="0" w:after="0" w:line="420" w:lineRule="exact"/>
        <w:ind w:firstLine="567"/>
        <w:jc w:val="both"/>
      </w:pPr>
      <w:r>
        <w:rPr>
          <w:rFonts w:ascii="Times New Roman" w:hAnsi="Times New Roman" w:eastAsia="宋体"/>
          <w:sz w:val="24"/>
        </w:rPr>
        <w:t>log.info("扣减库存, skuId: {}, quantity: {}", skuId, quantity);</w:t>
      </w:r>
    </w:p>
    <w:p w14:paraId="46165532">
      <w:pPr>
        <w:spacing w:before="0" w:after="0" w:line="420" w:lineRule="exact"/>
        <w:ind w:firstLine="567"/>
        <w:jc w:val="both"/>
      </w:pPr>
      <w:r>
        <w:rPr>
          <w:rFonts w:ascii="Times New Roman" w:hAnsi="Times New Roman" w:eastAsia="宋体"/>
          <w:sz w:val="24"/>
        </w:rPr>
        <w:t>int updated = stockMapper.deductStock(skuId, quantity);</w:t>
      </w:r>
    </w:p>
    <w:p w14:paraId="3E932163">
      <w:pPr>
        <w:spacing w:before="0" w:after="0" w:line="420" w:lineRule="exact"/>
        <w:ind w:firstLine="567"/>
        <w:jc w:val="both"/>
      </w:pPr>
      <w:r>
        <w:rPr>
          <w:rFonts w:ascii="Times New Roman" w:hAnsi="Times New Roman" w:eastAsia="宋体"/>
          <w:sz w:val="24"/>
        </w:rPr>
        <w:t>if (updated &gt; 0) {</w:t>
      </w:r>
    </w:p>
    <w:p w14:paraId="5BFB2535">
      <w:pPr>
        <w:spacing w:before="0" w:after="0" w:line="420" w:lineRule="exact"/>
        <w:ind w:firstLine="567"/>
        <w:jc w:val="both"/>
      </w:pPr>
      <w:r>
        <w:rPr>
          <w:rFonts w:ascii="Times New Roman" w:hAnsi="Times New Roman" w:eastAsia="宋体"/>
          <w:sz w:val="24"/>
        </w:rPr>
        <w:t>// 清除缓存，触发下次查询时重新加载</w:t>
      </w:r>
    </w:p>
    <w:p w14:paraId="5F64F2F6">
      <w:pPr>
        <w:spacing w:before="0" w:after="0" w:line="420" w:lineRule="exact"/>
        <w:ind w:firstLine="567"/>
        <w:jc w:val="both"/>
      </w:pPr>
      <w:r>
        <w:rPr>
          <w:rFonts w:ascii="Times New Roman" w:hAnsi="Times New Roman" w:eastAsia="宋体"/>
          <w:sz w:val="24"/>
        </w:rPr>
        <w:t>String stockKey = STOCK_KEY_PREFIX + skuId;</w:t>
      </w:r>
    </w:p>
    <w:p w14:paraId="6093B724">
      <w:pPr>
        <w:spacing w:before="0" w:after="0" w:line="420" w:lineRule="exact"/>
        <w:ind w:firstLine="567"/>
        <w:jc w:val="both"/>
      </w:pPr>
      <w:r>
        <w:rPr>
          <w:rFonts w:ascii="Times New Roman" w:hAnsi="Times New Roman" w:eastAsia="宋体"/>
          <w:sz w:val="24"/>
        </w:rPr>
        <w:t>redisTemplate.delete(stockKey);</w:t>
      </w:r>
    </w:p>
    <w:p w14:paraId="2E9E995B">
      <w:pPr>
        <w:spacing w:before="0" w:after="0" w:line="420" w:lineRule="exact"/>
        <w:ind w:firstLine="567"/>
        <w:jc w:val="both"/>
      </w:pPr>
      <w:r>
        <w:rPr>
          <w:rFonts w:ascii="Times New Roman" w:hAnsi="Times New Roman" w:eastAsia="宋体"/>
          <w:sz w:val="24"/>
        </w:rPr>
        <w:t>// 发送库存扣减事件</w:t>
      </w:r>
    </w:p>
    <w:p w14:paraId="5C65B072">
      <w:pPr>
        <w:spacing w:before="0" w:after="0" w:line="420" w:lineRule="exact"/>
        <w:ind w:firstLine="567"/>
        <w:jc w:val="both"/>
      </w:pPr>
      <w:r>
        <w:rPr>
          <w:rFonts w:ascii="Times New Roman" w:hAnsi="Times New Roman" w:eastAsia="宋体"/>
          <w:sz w:val="24"/>
        </w:rPr>
        <w:t>StockDeductEvent event = new StockDeductEvent(skuId, quantity);</w:t>
      </w:r>
    </w:p>
    <w:p w14:paraId="67335EE9">
      <w:pPr>
        <w:spacing w:before="0" w:after="0" w:line="420" w:lineRule="exact"/>
        <w:ind w:firstLine="567"/>
        <w:jc w:val="both"/>
      </w:pPr>
      <w:r>
        <w:rPr>
          <w:rFonts w:ascii="Times New Roman" w:hAnsi="Times New Roman" w:eastAsia="宋体"/>
          <w:sz w:val="24"/>
        </w:rPr>
        <w:t>rabbitTemplate.convertAndSend("stock.exchange", "stock.deduct", event);</w:t>
      </w:r>
    </w:p>
    <w:p w14:paraId="2EC6E3C1">
      <w:pPr>
        <w:spacing w:before="0" w:after="0" w:line="420" w:lineRule="exact"/>
        <w:ind w:firstLine="567"/>
        <w:jc w:val="both"/>
      </w:pPr>
      <w:r>
        <w:rPr>
          <w:rFonts w:ascii="Times New Roman" w:hAnsi="Times New Roman" w:eastAsia="宋体"/>
          <w:sz w:val="24"/>
        </w:rPr>
        <w:t>return true;</w:t>
      </w:r>
    </w:p>
    <w:p w14:paraId="33074906">
      <w:pPr>
        <w:spacing w:before="0" w:after="0" w:line="420" w:lineRule="exact"/>
        <w:ind w:firstLine="567"/>
        <w:jc w:val="both"/>
      </w:pPr>
      <w:r>
        <w:rPr>
          <w:rFonts w:ascii="Times New Roman" w:hAnsi="Times New Roman" w:eastAsia="宋体"/>
          <w:sz w:val="24"/>
        </w:rPr>
        <w:t>}</w:t>
      </w:r>
    </w:p>
    <w:p w14:paraId="0E350342">
      <w:pPr>
        <w:spacing w:before="0" w:after="0" w:line="420" w:lineRule="exact"/>
        <w:ind w:firstLine="567"/>
        <w:jc w:val="both"/>
      </w:pPr>
      <w:r>
        <w:rPr>
          <w:rFonts w:ascii="Times New Roman" w:hAnsi="Times New Roman" w:eastAsia="宋体"/>
          <w:sz w:val="24"/>
        </w:rPr>
        <w:t>return false;</w:t>
      </w:r>
    </w:p>
    <w:p w14:paraId="02B41B7A">
      <w:pPr>
        <w:spacing w:before="0" w:after="0" w:line="420" w:lineRule="exact"/>
        <w:ind w:firstLine="567"/>
        <w:jc w:val="both"/>
      </w:pPr>
      <w:r>
        <w:rPr>
          <w:rFonts w:ascii="Times New Roman" w:hAnsi="Times New Roman" w:eastAsia="宋体"/>
          <w:sz w:val="24"/>
        </w:rPr>
        <w:t>}</w:t>
      </w:r>
    </w:p>
    <w:p w14:paraId="76B004D1">
      <w:pPr>
        <w:spacing w:before="0" w:after="0" w:line="420" w:lineRule="exact"/>
        <w:ind w:firstLine="567"/>
        <w:jc w:val="both"/>
      </w:pPr>
      <w:r>
        <w:rPr>
          <w:rFonts w:ascii="Times New Roman" w:hAnsi="Times New Roman" w:eastAsia="宋体"/>
          <w:sz w:val="24"/>
        </w:rPr>
        <w:t>@Override</w:t>
      </w:r>
    </w:p>
    <w:p w14:paraId="6AE9B364">
      <w:pPr>
        <w:spacing w:before="0" w:after="0" w:line="420" w:lineRule="exact"/>
        <w:ind w:firstLine="567"/>
        <w:jc w:val="both"/>
      </w:pPr>
      <w:r>
        <w:rPr>
          <w:rFonts w:ascii="Times New Roman" w:hAnsi="Times New Roman" w:eastAsia="宋体"/>
          <w:sz w:val="24"/>
        </w:rPr>
        <w:t>@Transactional(rollbackFor = Exception.class)</w:t>
      </w:r>
    </w:p>
    <w:p w14:paraId="7711CAB1">
      <w:pPr>
        <w:spacing w:before="0" w:after="0" w:line="420" w:lineRule="exact"/>
        <w:ind w:firstLine="567"/>
        <w:jc w:val="both"/>
      </w:pPr>
      <w:r>
        <w:rPr>
          <w:rFonts w:ascii="Times New Roman" w:hAnsi="Times New Roman" w:eastAsia="宋体"/>
          <w:sz w:val="24"/>
        </w:rPr>
        <w:t>public boolean releaseStock(Long skuId, Integer quantity) {</w:t>
      </w:r>
    </w:p>
    <w:p w14:paraId="18CF8145">
      <w:pPr>
        <w:spacing w:before="0" w:after="0" w:line="420" w:lineRule="exact"/>
        <w:ind w:firstLine="567"/>
        <w:jc w:val="both"/>
      </w:pPr>
      <w:r>
        <w:rPr>
          <w:rFonts w:ascii="Times New Roman" w:hAnsi="Times New Roman" w:eastAsia="宋体"/>
          <w:sz w:val="24"/>
        </w:rPr>
        <w:t>log.info("释放库存, skuId: {}, quantity: {}", skuId, quantity);</w:t>
      </w:r>
    </w:p>
    <w:p w14:paraId="56822D9E">
      <w:pPr>
        <w:spacing w:before="0" w:after="0" w:line="420" w:lineRule="exact"/>
        <w:ind w:firstLine="567"/>
        <w:jc w:val="both"/>
      </w:pPr>
      <w:r>
        <w:rPr>
          <w:rFonts w:ascii="Times New Roman" w:hAnsi="Times New Roman" w:eastAsia="宋体"/>
          <w:sz w:val="24"/>
        </w:rPr>
        <w:t>int updated = stockMapper.releaseStock(skuId, quantity);</w:t>
      </w:r>
    </w:p>
    <w:p w14:paraId="5ADD8A40">
      <w:pPr>
        <w:spacing w:before="0" w:after="0" w:line="420" w:lineRule="exact"/>
        <w:ind w:firstLine="567"/>
        <w:jc w:val="both"/>
      </w:pPr>
      <w:r>
        <w:rPr>
          <w:rFonts w:ascii="Times New Roman" w:hAnsi="Times New Roman" w:eastAsia="宋体"/>
          <w:sz w:val="24"/>
        </w:rPr>
        <w:t>if (updated &gt; 0) {</w:t>
      </w:r>
    </w:p>
    <w:p w14:paraId="16DED8DE">
      <w:pPr>
        <w:spacing w:before="0" w:after="0" w:line="420" w:lineRule="exact"/>
        <w:ind w:firstLine="567"/>
        <w:jc w:val="both"/>
      </w:pPr>
      <w:r>
        <w:rPr>
          <w:rFonts w:ascii="Times New Roman" w:hAnsi="Times New Roman" w:eastAsia="宋体"/>
          <w:sz w:val="24"/>
        </w:rPr>
        <w:t>// 更新缓存</w:t>
      </w:r>
    </w:p>
    <w:p w14:paraId="289A748E">
      <w:pPr>
        <w:spacing w:before="0" w:after="0" w:line="420" w:lineRule="exact"/>
        <w:ind w:firstLine="567"/>
        <w:jc w:val="both"/>
      </w:pPr>
      <w:r>
        <w:rPr>
          <w:rFonts w:ascii="Times New Roman" w:hAnsi="Times New Roman" w:eastAsia="宋体"/>
          <w:sz w:val="24"/>
        </w:rPr>
        <w:t>GoodsStock stock = stockMapper.selectBySkuId(skuId);</w:t>
      </w:r>
    </w:p>
    <w:p w14:paraId="3E42F195">
      <w:pPr>
        <w:spacing w:before="0" w:after="0" w:line="420" w:lineRule="exact"/>
        <w:ind w:firstLine="567"/>
        <w:jc w:val="both"/>
      </w:pPr>
      <w:r>
        <w:rPr>
          <w:rFonts w:ascii="Times New Roman" w:hAnsi="Times New Roman" w:eastAsia="宋体"/>
          <w:sz w:val="24"/>
        </w:rPr>
        <w:t>if (stock != null) {</w:t>
      </w:r>
    </w:p>
    <w:p w14:paraId="288F5882">
      <w:pPr>
        <w:spacing w:before="0" w:after="0" w:line="420" w:lineRule="exact"/>
        <w:ind w:firstLine="567"/>
        <w:jc w:val="both"/>
      </w:pPr>
      <w:r>
        <w:rPr>
          <w:rFonts w:ascii="Times New Roman" w:hAnsi="Times New Roman" w:eastAsia="宋体"/>
          <w:sz w:val="24"/>
        </w:rPr>
        <w:t>String stockKey = STOCK_KEY_PREFIX + skuId;</w:t>
      </w:r>
    </w:p>
    <w:p w14:paraId="0EC601F8">
      <w:pPr>
        <w:spacing w:before="0" w:after="0" w:line="420" w:lineRule="exact"/>
        <w:ind w:firstLine="567"/>
        <w:jc w:val="both"/>
      </w:pPr>
      <w:r>
        <w:rPr>
          <w:rFonts w:ascii="Times New Roman" w:hAnsi="Times New Roman" w:eastAsia="宋体"/>
          <w:sz w:val="24"/>
        </w:rPr>
        <w:t>redisTemplate.opsForValue().set(stockKey,</w:t>
      </w:r>
    </w:p>
    <w:p w14:paraId="3374EB57">
      <w:pPr>
        <w:spacing w:before="0" w:after="0" w:line="420" w:lineRule="exact"/>
        <w:ind w:firstLine="567"/>
        <w:jc w:val="both"/>
      </w:pPr>
      <w:r>
        <w:rPr>
          <w:rFonts w:ascii="Times New Roman" w:hAnsi="Times New Roman" w:eastAsia="宋体"/>
          <w:sz w:val="24"/>
        </w:rPr>
        <w:t>String.valueOf(stock.getAvailableStock()), Duration.ofMinutes(30));</w:t>
      </w:r>
    </w:p>
    <w:p w14:paraId="254C8884">
      <w:pPr>
        <w:spacing w:before="0" w:after="0" w:line="420" w:lineRule="exact"/>
        <w:ind w:firstLine="567"/>
        <w:jc w:val="both"/>
      </w:pPr>
      <w:r>
        <w:rPr>
          <w:rFonts w:ascii="Times New Roman" w:hAnsi="Times New Roman" w:eastAsia="宋体"/>
          <w:sz w:val="24"/>
        </w:rPr>
        <w:t>}</w:t>
      </w:r>
    </w:p>
    <w:p w14:paraId="10117060">
      <w:pPr>
        <w:spacing w:before="0" w:after="0" w:line="420" w:lineRule="exact"/>
        <w:ind w:firstLine="567"/>
        <w:jc w:val="both"/>
      </w:pPr>
      <w:r>
        <w:rPr>
          <w:rFonts w:ascii="Times New Roman" w:hAnsi="Times New Roman" w:eastAsia="宋体"/>
          <w:sz w:val="24"/>
        </w:rPr>
        <w:t>// 发送库存释放事件</w:t>
      </w:r>
    </w:p>
    <w:p w14:paraId="05C7041E">
      <w:pPr>
        <w:spacing w:before="0" w:after="0" w:line="420" w:lineRule="exact"/>
        <w:ind w:firstLine="567"/>
        <w:jc w:val="both"/>
      </w:pPr>
      <w:r>
        <w:rPr>
          <w:rFonts w:ascii="Times New Roman" w:hAnsi="Times New Roman" w:eastAsia="宋体"/>
          <w:sz w:val="24"/>
        </w:rPr>
        <w:t>StockReleaseEvent event = new StockReleaseEvent(skuId, quantity);</w:t>
      </w:r>
    </w:p>
    <w:p w14:paraId="4F710781">
      <w:pPr>
        <w:spacing w:before="0" w:after="0" w:line="420" w:lineRule="exact"/>
        <w:ind w:firstLine="567"/>
        <w:jc w:val="both"/>
      </w:pPr>
      <w:r>
        <w:rPr>
          <w:rFonts w:ascii="Times New Roman" w:hAnsi="Times New Roman" w:eastAsia="宋体"/>
          <w:sz w:val="24"/>
        </w:rPr>
        <w:t>rabbitTemplate.convertAndSend("stock.exchange", "stock.release", event);</w:t>
      </w:r>
    </w:p>
    <w:p w14:paraId="52F3FD19">
      <w:pPr>
        <w:spacing w:before="0" w:after="0" w:line="420" w:lineRule="exact"/>
        <w:ind w:firstLine="567"/>
        <w:jc w:val="both"/>
      </w:pPr>
      <w:r>
        <w:rPr>
          <w:rFonts w:ascii="Times New Roman" w:hAnsi="Times New Roman" w:eastAsia="宋体"/>
          <w:sz w:val="24"/>
        </w:rPr>
        <w:t>return true;</w:t>
      </w:r>
    </w:p>
    <w:p w14:paraId="00B3E712">
      <w:pPr>
        <w:spacing w:before="0" w:after="0" w:line="420" w:lineRule="exact"/>
        <w:ind w:firstLine="567"/>
        <w:jc w:val="both"/>
      </w:pPr>
      <w:r>
        <w:rPr>
          <w:rFonts w:ascii="Times New Roman" w:hAnsi="Times New Roman" w:eastAsia="宋体"/>
          <w:sz w:val="24"/>
        </w:rPr>
        <w:t>}</w:t>
      </w:r>
    </w:p>
    <w:p w14:paraId="6F5315C3">
      <w:pPr>
        <w:spacing w:before="0" w:after="0" w:line="420" w:lineRule="exact"/>
        <w:ind w:firstLine="567"/>
        <w:jc w:val="both"/>
      </w:pPr>
      <w:r>
        <w:rPr>
          <w:rFonts w:ascii="Times New Roman" w:hAnsi="Times New Roman" w:eastAsia="宋体"/>
          <w:sz w:val="24"/>
        </w:rPr>
        <w:t>return false;</w:t>
      </w:r>
    </w:p>
    <w:p w14:paraId="29FFD6AD">
      <w:pPr>
        <w:spacing w:before="0" w:after="0" w:line="420" w:lineRule="exact"/>
        <w:ind w:firstLine="567"/>
        <w:jc w:val="both"/>
      </w:pPr>
      <w:r>
        <w:rPr>
          <w:rFonts w:ascii="Times New Roman" w:hAnsi="Times New Roman" w:eastAsia="宋体"/>
          <w:sz w:val="24"/>
        </w:rPr>
        <w:t>}</w:t>
      </w:r>
    </w:p>
    <w:p w14:paraId="180D3044">
      <w:pPr>
        <w:spacing w:before="0" w:after="0" w:line="420" w:lineRule="exact"/>
        <w:ind w:firstLine="567"/>
        <w:jc w:val="both"/>
      </w:pPr>
      <w:r>
        <w:rPr>
          <w:rFonts w:ascii="Times New Roman" w:hAnsi="Times New Roman" w:eastAsia="宋体"/>
          <w:sz w:val="24"/>
        </w:rPr>
        <w:t>private void releaseLock(String lockKey, String requestId) {</w:t>
      </w:r>
    </w:p>
    <w:p w14:paraId="02FAA36A">
      <w:pPr>
        <w:spacing w:before="0" w:after="0" w:line="420" w:lineRule="exact"/>
        <w:ind w:firstLine="567"/>
        <w:jc w:val="both"/>
      </w:pPr>
      <w:r>
        <w:rPr>
          <w:rFonts w:ascii="Times New Roman" w:hAnsi="Times New Roman" w:eastAsia="宋体"/>
          <w:sz w:val="24"/>
        </w:rPr>
        <w:t>String script = "if redis.call('get', KEYS[1]) == ARGV[1] then " +</w:t>
      </w:r>
    </w:p>
    <w:p w14:paraId="3AF6BA06">
      <w:pPr>
        <w:spacing w:before="0" w:after="0" w:line="420" w:lineRule="exact"/>
        <w:ind w:firstLine="567"/>
        <w:jc w:val="both"/>
      </w:pPr>
      <w:r>
        <w:rPr>
          <w:rFonts w:ascii="Times New Roman" w:hAnsi="Times New Roman" w:eastAsia="宋体"/>
          <w:sz w:val="24"/>
        </w:rPr>
        <w:t>"return redis.call('del', KEYS[1]) " +</w:t>
      </w:r>
    </w:p>
    <w:p w14:paraId="4D05FD8C">
      <w:pPr>
        <w:spacing w:before="0" w:after="0" w:line="420" w:lineRule="exact"/>
        <w:ind w:firstLine="567"/>
        <w:jc w:val="both"/>
      </w:pPr>
      <w:r>
        <w:rPr>
          <w:rFonts w:ascii="Times New Roman" w:hAnsi="Times New Roman" w:eastAsia="宋体"/>
          <w:sz w:val="24"/>
        </w:rPr>
        <w:t>"else return 0 end";</w:t>
      </w:r>
    </w:p>
    <w:p w14:paraId="45279D7B">
      <w:pPr>
        <w:spacing w:before="0" w:after="0" w:line="420" w:lineRule="exact"/>
        <w:ind w:firstLine="567"/>
        <w:jc w:val="both"/>
      </w:pPr>
      <w:r>
        <w:rPr>
          <w:rFonts w:ascii="Times New Roman" w:hAnsi="Times New Roman" w:eastAsia="宋体"/>
          <w:sz w:val="24"/>
        </w:rPr>
        <w:t>redisTemplate.execute(new DefaultRedisScript&lt;&gt;(script, Long.class),</w:t>
      </w:r>
    </w:p>
    <w:p w14:paraId="7741478C">
      <w:pPr>
        <w:spacing w:before="0" w:after="0" w:line="420" w:lineRule="exact"/>
        <w:ind w:firstLine="567"/>
        <w:jc w:val="both"/>
      </w:pPr>
      <w:r>
        <w:rPr>
          <w:rFonts w:ascii="Times New Roman" w:hAnsi="Times New Roman" w:eastAsia="宋体"/>
          <w:sz w:val="24"/>
        </w:rPr>
        <w:t>Collections.singletonList(lockKey), requestId);</w:t>
      </w:r>
    </w:p>
    <w:p w14:paraId="2EE4CA01">
      <w:pPr>
        <w:spacing w:before="0" w:after="0" w:line="420" w:lineRule="exact"/>
        <w:ind w:firstLine="567"/>
        <w:jc w:val="both"/>
      </w:pPr>
      <w:r>
        <w:rPr>
          <w:rFonts w:ascii="Times New Roman" w:hAnsi="Times New Roman" w:eastAsia="宋体"/>
          <w:sz w:val="24"/>
        </w:rPr>
        <w:t>}</w:t>
      </w:r>
    </w:p>
    <w:p w14:paraId="287644A1">
      <w:pPr>
        <w:spacing w:before="0" w:after="0" w:line="420" w:lineRule="exact"/>
        <w:ind w:firstLine="567"/>
        <w:jc w:val="both"/>
      </w:pPr>
      <w:r>
        <w:rPr>
          <w:rFonts w:ascii="Times New Roman" w:hAnsi="Times New Roman" w:eastAsia="宋体"/>
          <w:sz w:val="24"/>
        </w:rPr>
        <w:t>}</w:t>
      </w:r>
    </w:p>
    <w:p w14:paraId="4F207970">
      <w:pPr>
        <w:spacing w:before="0" w:after="0" w:line="420" w:lineRule="exact"/>
        <w:ind w:firstLine="567"/>
        <w:jc w:val="both"/>
      </w:pPr>
      <w:r>
        <w:rPr>
          <w:rFonts w:ascii="Times New Roman" w:hAnsi="Times New Roman" w:eastAsia="宋体"/>
          <w:sz w:val="24"/>
        </w:rPr>
        <w:t>```</w:t>
      </w:r>
    </w:p>
    <w:p w14:paraId="57C14D2D">
      <w:pPr>
        <w:spacing w:before="0" w:after="0" w:line="420" w:lineRule="exact"/>
        <w:ind w:firstLine="567"/>
        <w:jc w:val="both"/>
      </w:pPr>
      <w:r>
        <w:rPr>
          <w:rFonts w:ascii="Times New Roman" w:hAnsi="Times New Roman" w:eastAsia="宋体"/>
          <w:b/>
          <w:sz w:val="24"/>
        </w:rPr>
        <w:t>库存数据访问层</w:t>
      </w:r>
    </w:p>
    <w:p w14:paraId="557BC2AB">
      <w:pPr>
        <w:spacing w:before="0" w:after="0" w:line="420" w:lineRule="exact"/>
        <w:ind w:firstLine="567"/>
        <w:jc w:val="both"/>
      </w:pPr>
      <w:r>
        <w:rPr>
          <w:rFonts w:ascii="Times New Roman" w:hAnsi="Times New Roman" w:eastAsia="宋体"/>
          <w:sz w:val="24"/>
        </w:rPr>
        <w:t>```java</w:t>
      </w:r>
    </w:p>
    <w:p w14:paraId="6EE706CF">
      <w:pPr>
        <w:spacing w:before="0" w:after="0" w:line="420" w:lineRule="exact"/>
        <w:ind w:firstLine="567"/>
        <w:jc w:val="both"/>
      </w:pPr>
      <w:r>
        <w:rPr>
          <w:rFonts w:ascii="Times New Roman" w:hAnsi="Times New Roman" w:eastAsia="宋体"/>
          <w:sz w:val="24"/>
        </w:rPr>
        <w:t>@Mapper</w:t>
      </w:r>
    </w:p>
    <w:p w14:paraId="5B4B6353">
      <w:pPr>
        <w:spacing w:before="0" w:after="0" w:line="420" w:lineRule="exact"/>
        <w:ind w:firstLine="567"/>
        <w:jc w:val="both"/>
      </w:pPr>
      <w:r>
        <w:rPr>
          <w:rFonts w:ascii="Times New Roman" w:hAnsi="Times New Roman" w:eastAsia="宋体"/>
          <w:sz w:val="24"/>
        </w:rPr>
        <w:t>public interface GoodsStockMapper extends BaseMapper&lt;GoodsStock&gt; {</w:t>
      </w:r>
    </w:p>
    <w:p w14:paraId="4EDB648A">
      <w:pPr>
        <w:spacing w:before="0" w:after="0" w:line="420" w:lineRule="exact"/>
        <w:ind w:firstLine="567"/>
        <w:jc w:val="both"/>
        <w:rPr>
          <w:rFonts w:hint="eastAsia" w:eastAsia="宋体"/>
          <w:lang w:eastAsia="zh-CN"/>
        </w:rPr>
      </w:pPr>
      <w:r>
        <w:rPr>
          <w:rFonts w:ascii="Times New Roman" w:hAnsi="Times New Roman" w:eastAsia="宋体"/>
          <w:sz w:val="24"/>
        </w:rPr>
        <w:t>/</w:t>
      </w:r>
    </w:p>
    <w:p w14:paraId="6BB39AEB">
      <w:pPr>
        <w:spacing w:before="0" w:after="0" w:line="420" w:lineRule="exact"/>
        <w:ind w:firstLine="567"/>
        <w:jc w:val="both"/>
      </w:pPr>
      <w:r>
        <w:rPr>
          <w:rFonts w:ascii="Times New Roman" w:hAnsi="Times New Roman" w:eastAsia="宋体"/>
          <w:sz w:val="24"/>
        </w:rPr>
        <w:t>* 根据SKU ID查询库存</w:t>
      </w:r>
    </w:p>
    <w:p w14:paraId="080ADDC3">
      <w:pPr>
        <w:spacing w:before="0" w:after="0" w:line="420" w:lineRule="exact"/>
        <w:ind w:firstLine="567"/>
        <w:jc w:val="both"/>
      </w:pPr>
      <w:r>
        <w:rPr>
          <w:rFonts w:ascii="Times New Roman" w:hAnsi="Times New Roman" w:eastAsia="宋体"/>
          <w:sz w:val="24"/>
        </w:rPr>
        <w:t>*/</w:t>
      </w:r>
    </w:p>
    <w:p w14:paraId="26826AA2">
      <w:pPr>
        <w:spacing w:before="0" w:after="0" w:line="420" w:lineRule="exact"/>
        <w:ind w:firstLine="567"/>
        <w:jc w:val="both"/>
      </w:pPr>
      <w:r>
        <w:rPr>
          <w:rFonts w:ascii="Times New Roman" w:hAnsi="Times New Roman" w:eastAsia="宋体"/>
          <w:sz w:val="24"/>
        </w:rPr>
        <w:t>@Select("SELECT * FROM goods_stock WHERE sku_id = #{skuId}")</w:t>
      </w:r>
    </w:p>
    <w:p w14:paraId="7B1338D0">
      <w:pPr>
        <w:spacing w:before="0" w:after="0" w:line="420" w:lineRule="exact"/>
        <w:ind w:firstLine="567"/>
        <w:jc w:val="both"/>
      </w:pPr>
      <w:r>
        <w:rPr>
          <w:rFonts w:ascii="Times New Roman" w:hAnsi="Times New Roman" w:eastAsia="宋体"/>
          <w:sz w:val="24"/>
        </w:rPr>
        <w:t>GoodsStock selectBySkuId(@Param("skuId") Long skuId);</w:t>
      </w:r>
    </w:p>
    <w:p w14:paraId="5FB29AC1">
      <w:pPr>
        <w:spacing w:before="0" w:after="0" w:line="420" w:lineRule="exact"/>
        <w:ind w:firstLine="567"/>
        <w:jc w:val="both"/>
        <w:rPr>
          <w:rFonts w:hint="eastAsia" w:eastAsia="宋体"/>
          <w:lang w:eastAsia="zh-CN"/>
        </w:rPr>
      </w:pPr>
      <w:r>
        <w:rPr>
          <w:rFonts w:ascii="Times New Roman" w:hAnsi="Times New Roman" w:eastAsia="宋体"/>
          <w:sz w:val="24"/>
        </w:rPr>
        <w:t>/</w:t>
      </w:r>
    </w:p>
    <w:p w14:paraId="30C3DA70">
      <w:pPr>
        <w:spacing w:before="0" w:after="0" w:line="420" w:lineRule="exact"/>
        <w:ind w:firstLine="567"/>
        <w:jc w:val="both"/>
      </w:pPr>
      <w:r>
        <w:rPr>
          <w:rFonts w:ascii="Times New Roman" w:hAnsi="Times New Roman" w:eastAsia="宋体"/>
          <w:sz w:val="24"/>
        </w:rPr>
        <w:t>* 锁定库存</w:t>
      </w:r>
    </w:p>
    <w:p w14:paraId="67B89E97">
      <w:pPr>
        <w:spacing w:before="0" w:after="0" w:line="420" w:lineRule="exact"/>
        <w:ind w:firstLine="567"/>
        <w:jc w:val="both"/>
      </w:pPr>
      <w:r>
        <w:rPr>
          <w:rFonts w:ascii="Times New Roman" w:hAnsi="Times New Roman" w:eastAsia="宋体"/>
          <w:sz w:val="24"/>
        </w:rPr>
        <w:t>*/</w:t>
      </w:r>
    </w:p>
    <w:p w14:paraId="30EFA695">
      <w:pPr>
        <w:spacing w:before="0" w:after="0" w:line="420" w:lineRule="exact"/>
        <w:ind w:firstLine="567"/>
        <w:jc w:val="both"/>
      </w:pPr>
      <w:r>
        <w:rPr>
          <w:rFonts w:ascii="Times New Roman" w:hAnsi="Times New Roman" w:eastAsia="宋体"/>
          <w:sz w:val="24"/>
        </w:rPr>
        <w:t>@Update("UPDATE goods_stock SET available_stock = available_stock - #{quantity}, " +</w:t>
      </w:r>
    </w:p>
    <w:p w14:paraId="11F57960">
      <w:pPr>
        <w:spacing w:before="0" w:after="0" w:line="420" w:lineRule="exact"/>
        <w:ind w:firstLine="567"/>
        <w:jc w:val="both"/>
      </w:pPr>
      <w:r>
        <w:rPr>
          <w:rFonts w:ascii="Times New Roman" w:hAnsi="Times New Roman" w:eastAsia="宋体"/>
          <w:sz w:val="24"/>
        </w:rPr>
        <w:t>"locked_stock = locked_stock + #{quantity} " +</w:t>
      </w:r>
    </w:p>
    <w:p w14:paraId="7CF3286D">
      <w:pPr>
        <w:spacing w:before="0" w:after="0" w:line="420" w:lineRule="exact"/>
        <w:ind w:firstLine="567"/>
        <w:jc w:val="both"/>
      </w:pPr>
      <w:r>
        <w:rPr>
          <w:rFonts w:ascii="Times New Roman" w:hAnsi="Times New Roman" w:eastAsia="宋体"/>
          <w:sz w:val="24"/>
        </w:rPr>
        <w:t>"WHERE sku_id = #{skuId} AND available_stock &gt;= #{quantity}")</w:t>
      </w:r>
    </w:p>
    <w:p w14:paraId="77ACD815">
      <w:pPr>
        <w:spacing w:before="0" w:after="0" w:line="420" w:lineRule="exact"/>
        <w:ind w:firstLine="567"/>
        <w:jc w:val="both"/>
      </w:pPr>
      <w:r>
        <w:rPr>
          <w:rFonts w:ascii="Times New Roman" w:hAnsi="Times New Roman" w:eastAsia="宋体"/>
          <w:sz w:val="24"/>
        </w:rPr>
        <w:t>int lockStock(@Param("skuId") Long skuId, @Param("quantity") Integer quantity);</w:t>
      </w:r>
    </w:p>
    <w:p w14:paraId="6A85F323">
      <w:pPr>
        <w:spacing w:before="0" w:after="0" w:line="420" w:lineRule="exact"/>
        <w:ind w:firstLine="567"/>
        <w:jc w:val="both"/>
        <w:rPr>
          <w:rFonts w:hint="eastAsia" w:eastAsia="宋体"/>
          <w:lang w:eastAsia="zh-CN"/>
        </w:rPr>
      </w:pPr>
      <w:r>
        <w:rPr>
          <w:rFonts w:ascii="Times New Roman" w:hAnsi="Times New Roman" w:eastAsia="宋体"/>
          <w:sz w:val="24"/>
        </w:rPr>
        <w:t>/</w:t>
      </w:r>
    </w:p>
    <w:p w14:paraId="67620A31">
      <w:pPr>
        <w:spacing w:before="0" w:after="0" w:line="420" w:lineRule="exact"/>
        <w:ind w:firstLine="567"/>
        <w:jc w:val="both"/>
      </w:pPr>
      <w:r>
        <w:rPr>
          <w:rFonts w:ascii="Times New Roman" w:hAnsi="Times New Roman" w:eastAsia="宋体"/>
          <w:sz w:val="24"/>
        </w:rPr>
        <w:t>* 扣减库存</w:t>
      </w:r>
    </w:p>
    <w:p w14:paraId="477ED53C">
      <w:pPr>
        <w:spacing w:before="0" w:after="0" w:line="420" w:lineRule="exact"/>
        <w:ind w:firstLine="567"/>
        <w:jc w:val="both"/>
      </w:pPr>
      <w:r>
        <w:rPr>
          <w:rFonts w:ascii="Times New Roman" w:hAnsi="Times New Roman" w:eastAsia="宋体"/>
          <w:sz w:val="24"/>
        </w:rPr>
        <w:t>*/</w:t>
      </w:r>
    </w:p>
    <w:p w14:paraId="2EC3370B">
      <w:pPr>
        <w:spacing w:before="0" w:after="0" w:line="420" w:lineRule="exact"/>
        <w:ind w:firstLine="567"/>
        <w:jc w:val="both"/>
      </w:pPr>
      <w:r>
        <w:rPr>
          <w:rFonts w:ascii="Times New Roman" w:hAnsi="Times New Roman" w:eastAsia="宋体"/>
          <w:sz w:val="24"/>
        </w:rPr>
        <w:t>@Update("UPDATE goods_stock SET locked_stock = locked_stock - #{quantity}, " +</w:t>
      </w:r>
    </w:p>
    <w:p w14:paraId="57351E3B">
      <w:pPr>
        <w:spacing w:before="0" w:after="0" w:line="420" w:lineRule="exact"/>
        <w:ind w:firstLine="567"/>
        <w:jc w:val="both"/>
      </w:pPr>
      <w:r>
        <w:rPr>
          <w:rFonts w:ascii="Times New Roman" w:hAnsi="Times New Roman" w:eastAsia="宋体"/>
          <w:sz w:val="24"/>
        </w:rPr>
        <w:t>"total_stock = total_stock - #{quantity} " +</w:t>
      </w:r>
    </w:p>
    <w:p w14:paraId="4C3773D4">
      <w:pPr>
        <w:spacing w:before="0" w:after="0" w:line="420" w:lineRule="exact"/>
        <w:ind w:firstLine="567"/>
        <w:jc w:val="both"/>
      </w:pPr>
      <w:r>
        <w:rPr>
          <w:rFonts w:ascii="Times New Roman" w:hAnsi="Times New Roman" w:eastAsia="宋体"/>
          <w:sz w:val="24"/>
        </w:rPr>
        <w:t>"WHERE sku_id = #{skuId} AND locked_stock &gt;= #{quantity}")</w:t>
      </w:r>
    </w:p>
    <w:p w14:paraId="405CD4F3">
      <w:pPr>
        <w:spacing w:before="0" w:after="0" w:line="420" w:lineRule="exact"/>
        <w:ind w:firstLine="567"/>
        <w:jc w:val="both"/>
      </w:pPr>
      <w:r>
        <w:rPr>
          <w:rFonts w:ascii="Times New Roman" w:hAnsi="Times New Roman" w:eastAsia="宋体"/>
          <w:sz w:val="24"/>
        </w:rPr>
        <w:t>int deductStock(@Param("skuId") Long skuId, @Param("quantity") Integer quantity);</w:t>
      </w:r>
    </w:p>
    <w:p w14:paraId="3124DD96">
      <w:pPr>
        <w:spacing w:before="0" w:after="0" w:line="420" w:lineRule="exact"/>
        <w:ind w:firstLine="567"/>
        <w:jc w:val="both"/>
        <w:rPr>
          <w:rFonts w:hint="eastAsia" w:eastAsia="宋体"/>
          <w:lang w:eastAsia="zh-CN"/>
        </w:rPr>
      </w:pPr>
      <w:r>
        <w:rPr>
          <w:rFonts w:ascii="Times New Roman" w:hAnsi="Times New Roman" w:eastAsia="宋体"/>
          <w:sz w:val="24"/>
        </w:rPr>
        <w:t>/</w:t>
      </w:r>
    </w:p>
    <w:p w14:paraId="5013EFEB">
      <w:pPr>
        <w:spacing w:before="0" w:after="0" w:line="420" w:lineRule="exact"/>
        <w:ind w:firstLine="567"/>
        <w:jc w:val="both"/>
      </w:pPr>
      <w:r>
        <w:rPr>
          <w:rFonts w:ascii="Times New Roman" w:hAnsi="Times New Roman" w:eastAsia="宋体"/>
          <w:sz w:val="24"/>
        </w:rPr>
        <w:t>* 释放库存</w:t>
      </w:r>
    </w:p>
    <w:p w14:paraId="378BF74B">
      <w:pPr>
        <w:spacing w:before="0" w:after="0" w:line="420" w:lineRule="exact"/>
        <w:ind w:firstLine="567"/>
        <w:jc w:val="both"/>
      </w:pPr>
      <w:r>
        <w:rPr>
          <w:rFonts w:ascii="Times New Roman" w:hAnsi="Times New Roman" w:eastAsia="宋体"/>
          <w:sz w:val="24"/>
        </w:rPr>
        <w:t>*/</w:t>
      </w:r>
    </w:p>
    <w:p w14:paraId="0ABA74FB">
      <w:pPr>
        <w:spacing w:before="0" w:after="0" w:line="420" w:lineRule="exact"/>
        <w:ind w:firstLine="567"/>
        <w:jc w:val="both"/>
      </w:pPr>
      <w:r>
        <w:rPr>
          <w:rFonts w:ascii="Times New Roman" w:hAnsi="Times New Roman" w:eastAsia="宋体"/>
          <w:sz w:val="24"/>
        </w:rPr>
        <w:t>@Update("UPDATE goods_stock SET available_stock = available_stock + #{quantity}, " +</w:t>
      </w:r>
    </w:p>
    <w:p w14:paraId="0BF1BD4E">
      <w:pPr>
        <w:spacing w:before="0" w:after="0" w:line="420" w:lineRule="exact"/>
        <w:ind w:firstLine="567"/>
        <w:jc w:val="both"/>
      </w:pPr>
      <w:r>
        <w:rPr>
          <w:rFonts w:ascii="Times New Roman" w:hAnsi="Times New Roman" w:eastAsia="宋体"/>
          <w:sz w:val="24"/>
        </w:rPr>
        <w:t>"locked_stock = locked_stock - #{quantity} " +</w:t>
      </w:r>
    </w:p>
    <w:p w14:paraId="6E205595">
      <w:pPr>
        <w:spacing w:before="0" w:after="0" w:line="420" w:lineRule="exact"/>
        <w:ind w:firstLine="567"/>
        <w:jc w:val="both"/>
      </w:pPr>
      <w:r>
        <w:rPr>
          <w:rFonts w:ascii="Times New Roman" w:hAnsi="Times New Roman" w:eastAsia="宋体"/>
          <w:sz w:val="24"/>
        </w:rPr>
        <w:t>"WHERE sku_id = #{skuId} AND locked_stock &gt;= #{quantity}")</w:t>
      </w:r>
    </w:p>
    <w:p w14:paraId="1561E220">
      <w:pPr>
        <w:spacing w:before="0" w:after="0" w:line="420" w:lineRule="exact"/>
        <w:ind w:firstLine="567"/>
        <w:jc w:val="both"/>
      </w:pPr>
      <w:r>
        <w:rPr>
          <w:rFonts w:ascii="Times New Roman" w:hAnsi="Times New Roman" w:eastAsia="宋体"/>
          <w:sz w:val="24"/>
        </w:rPr>
        <w:t>int releaseStock(@Param("skuId") Long skuId, @Param("quantity") Integer quantity);</w:t>
      </w:r>
    </w:p>
    <w:p w14:paraId="233473BC">
      <w:pPr>
        <w:spacing w:before="0" w:after="0" w:line="420" w:lineRule="exact"/>
        <w:ind w:firstLine="567"/>
        <w:jc w:val="both"/>
        <w:rPr>
          <w:rFonts w:hint="eastAsia" w:eastAsia="宋体"/>
          <w:lang w:eastAsia="zh-CN"/>
        </w:rPr>
      </w:pPr>
      <w:r>
        <w:rPr>
          <w:rFonts w:ascii="Times New Roman" w:hAnsi="Times New Roman" w:eastAsia="宋体"/>
          <w:sz w:val="24"/>
        </w:rPr>
        <w:t>/</w:t>
      </w:r>
    </w:p>
    <w:p w14:paraId="63BB846E">
      <w:pPr>
        <w:spacing w:before="0" w:after="0" w:line="420" w:lineRule="exact"/>
        <w:ind w:firstLine="567"/>
        <w:jc w:val="both"/>
      </w:pPr>
      <w:r>
        <w:rPr>
          <w:rFonts w:ascii="Times New Roman" w:hAnsi="Times New Roman" w:eastAsia="宋体"/>
          <w:sz w:val="24"/>
        </w:rPr>
        <w:t>* 增加库存</w:t>
      </w:r>
    </w:p>
    <w:p w14:paraId="197F92DF">
      <w:pPr>
        <w:spacing w:before="0" w:after="0" w:line="420" w:lineRule="exact"/>
        <w:ind w:firstLine="567"/>
        <w:jc w:val="both"/>
      </w:pPr>
      <w:r>
        <w:rPr>
          <w:rFonts w:ascii="Times New Roman" w:hAnsi="Times New Roman" w:eastAsia="宋体"/>
          <w:sz w:val="24"/>
        </w:rPr>
        <w:t>*/</w:t>
      </w:r>
    </w:p>
    <w:p w14:paraId="768AB2E5">
      <w:pPr>
        <w:spacing w:before="0" w:after="0" w:line="420" w:lineRule="exact"/>
        <w:ind w:firstLine="567"/>
        <w:jc w:val="both"/>
      </w:pPr>
      <w:r>
        <w:rPr>
          <w:rFonts w:ascii="Times New Roman" w:hAnsi="Times New Roman" w:eastAsia="宋体"/>
          <w:sz w:val="24"/>
        </w:rPr>
        <w:t>@Update("UPDATE goods_stock SET available_stock = available_stock + #{quantity}, " +</w:t>
      </w:r>
    </w:p>
    <w:p w14:paraId="3739270D">
      <w:pPr>
        <w:spacing w:before="0" w:after="0" w:line="420" w:lineRule="exact"/>
        <w:ind w:firstLine="567"/>
        <w:jc w:val="both"/>
      </w:pPr>
      <w:r>
        <w:rPr>
          <w:rFonts w:ascii="Times New Roman" w:hAnsi="Times New Roman" w:eastAsia="宋体"/>
          <w:sz w:val="24"/>
        </w:rPr>
        <w:t>"total_stock = total_stock + #{quantity} " +</w:t>
      </w:r>
    </w:p>
    <w:p w14:paraId="5AC717D0">
      <w:pPr>
        <w:spacing w:before="0" w:after="0" w:line="420" w:lineRule="exact"/>
        <w:ind w:firstLine="567"/>
        <w:jc w:val="both"/>
      </w:pPr>
      <w:r>
        <w:rPr>
          <w:rFonts w:ascii="Times New Roman" w:hAnsi="Times New Roman" w:eastAsia="宋体"/>
          <w:sz w:val="24"/>
        </w:rPr>
        <w:t>"WHERE sku_id = #{skuId}")</w:t>
      </w:r>
    </w:p>
    <w:p w14:paraId="5D4E5E87">
      <w:pPr>
        <w:spacing w:before="0" w:after="0" w:line="420" w:lineRule="exact"/>
        <w:ind w:firstLine="567"/>
        <w:jc w:val="both"/>
      </w:pPr>
      <w:r>
        <w:rPr>
          <w:rFonts w:ascii="Times New Roman" w:hAnsi="Times New Roman" w:eastAsia="宋体"/>
          <w:sz w:val="24"/>
        </w:rPr>
        <w:t>int increaseStock(@Param("skuId") Long skuId, @Param("quantity") Integer quantity);</w:t>
      </w:r>
    </w:p>
    <w:p w14:paraId="320CCE54">
      <w:pPr>
        <w:spacing w:before="0" w:after="0" w:line="420" w:lineRule="exact"/>
        <w:ind w:firstLine="567"/>
        <w:jc w:val="both"/>
      </w:pPr>
      <w:r>
        <w:rPr>
          <w:rFonts w:ascii="Times New Roman" w:hAnsi="Times New Roman" w:eastAsia="宋体"/>
          <w:sz w:val="24"/>
        </w:rPr>
        <w:t>}</w:t>
      </w:r>
    </w:p>
    <w:p w14:paraId="7BF03441">
      <w:pPr>
        <w:spacing w:before="0" w:after="0" w:line="420" w:lineRule="exact"/>
        <w:ind w:firstLine="567"/>
        <w:jc w:val="both"/>
      </w:pPr>
      <w:r>
        <w:rPr>
          <w:rFonts w:ascii="Times New Roman" w:hAnsi="Times New Roman" w:eastAsia="宋体"/>
          <w:sz w:val="24"/>
        </w:rPr>
        <w:t>```</w:t>
      </w:r>
    </w:p>
    <w:p w14:paraId="0893E2BC">
      <w:pPr>
        <w:spacing w:before="120" w:after="120" w:line="420" w:lineRule="exact"/>
        <w:jc w:val="left"/>
      </w:pPr>
      <w:r>
        <w:rPr>
          <w:rFonts w:ascii="黑体" w:hAnsi="黑体" w:eastAsia="黑体"/>
          <w:b/>
          <w:sz w:val="24"/>
        </w:rPr>
        <w:t>5.4 订单管理服务实现</w:t>
      </w:r>
    </w:p>
    <w:p w14:paraId="1B6E1E20">
      <w:pPr>
        <w:spacing w:before="120" w:after="120" w:line="420" w:lineRule="exact"/>
        <w:jc w:val="left"/>
      </w:pPr>
      <w:r>
        <w:rPr>
          <w:rFonts w:ascii="黑体" w:hAnsi="黑体" w:eastAsia="黑体"/>
          <w:b/>
          <w:sz w:val="24"/>
        </w:rPr>
        <w:t>5.4.1 订单创建流程</w:t>
      </w:r>
    </w:p>
    <w:p w14:paraId="77DF3A0C">
      <w:pPr>
        <w:spacing w:before="0" w:after="0" w:line="420" w:lineRule="exact"/>
        <w:ind w:firstLine="567"/>
        <w:jc w:val="both"/>
      </w:pPr>
      <w:r>
        <w:rPr>
          <w:rFonts w:ascii="Times New Roman" w:hAnsi="Times New Roman" w:eastAsia="宋体"/>
          <w:b/>
          <w:sz w:val="24"/>
        </w:rPr>
        <w:t>订单服务核心实现</w:t>
      </w:r>
    </w:p>
    <w:p w14:paraId="558BE6B0">
      <w:pPr>
        <w:spacing w:before="0" w:after="0" w:line="420" w:lineRule="exact"/>
        <w:ind w:firstLine="567"/>
        <w:jc w:val="both"/>
      </w:pPr>
      <w:r>
        <w:rPr>
          <w:rFonts w:ascii="Times New Roman" w:hAnsi="Times New Roman" w:eastAsia="宋体"/>
          <w:sz w:val="24"/>
        </w:rPr>
        <w:t>```java</w:t>
      </w:r>
    </w:p>
    <w:p w14:paraId="4ED86BF4">
      <w:pPr>
        <w:spacing w:before="0" w:after="0" w:line="420" w:lineRule="exact"/>
        <w:ind w:firstLine="567"/>
        <w:jc w:val="both"/>
      </w:pPr>
      <w:r>
        <w:rPr>
          <w:rFonts w:ascii="Times New Roman" w:hAnsi="Times New Roman" w:eastAsia="宋体"/>
          <w:sz w:val="24"/>
        </w:rPr>
        <w:t>@Service</w:t>
      </w:r>
    </w:p>
    <w:p w14:paraId="59969048">
      <w:pPr>
        <w:spacing w:before="0" w:after="0" w:line="420" w:lineRule="exact"/>
        <w:ind w:firstLine="567"/>
        <w:jc w:val="both"/>
      </w:pPr>
      <w:r>
        <w:rPr>
          <w:rFonts w:ascii="Times New Roman" w:hAnsi="Times New Roman" w:eastAsia="宋体"/>
          <w:sz w:val="24"/>
        </w:rPr>
        <w:t>@Slf4j</w:t>
      </w:r>
    </w:p>
    <w:p w14:paraId="6C346D12">
      <w:pPr>
        <w:spacing w:before="0" w:after="0" w:line="420" w:lineRule="exact"/>
        <w:ind w:firstLine="567"/>
        <w:jc w:val="both"/>
      </w:pPr>
      <w:r>
        <w:rPr>
          <w:rFonts w:ascii="Times New Roman" w:hAnsi="Times New Roman" w:eastAsia="宋体"/>
          <w:sz w:val="24"/>
        </w:rPr>
        <w:t>public class OrderServiceImpl implements OrderService {</w:t>
      </w:r>
    </w:p>
    <w:p w14:paraId="67B4449B">
      <w:pPr>
        <w:spacing w:before="0" w:after="0" w:line="420" w:lineRule="exact"/>
        <w:ind w:firstLine="567"/>
        <w:jc w:val="both"/>
      </w:pPr>
      <w:r>
        <w:rPr>
          <w:rFonts w:ascii="Times New Roman" w:hAnsi="Times New Roman" w:eastAsia="宋体"/>
          <w:sz w:val="24"/>
        </w:rPr>
        <w:t>@Autowired</w:t>
      </w:r>
    </w:p>
    <w:p w14:paraId="01404D93">
      <w:pPr>
        <w:spacing w:before="0" w:after="0" w:line="420" w:lineRule="exact"/>
        <w:ind w:firstLine="567"/>
        <w:jc w:val="both"/>
      </w:pPr>
      <w:r>
        <w:rPr>
          <w:rFonts w:ascii="Times New Roman" w:hAnsi="Times New Roman" w:eastAsia="宋体"/>
          <w:sz w:val="24"/>
        </w:rPr>
        <w:t>private OrderInfoMapper orderInfoMapper;</w:t>
      </w:r>
    </w:p>
    <w:p w14:paraId="15FE80CC">
      <w:pPr>
        <w:spacing w:before="0" w:after="0" w:line="420" w:lineRule="exact"/>
        <w:ind w:firstLine="567"/>
        <w:jc w:val="both"/>
      </w:pPr>
      <w:r>
        <w:rPr>
          <w:rFonts w:ascii="Times New Roman" w:hAnsi="Times New Roman" w:eastAsia="宋体"/>
          <w:sz w:val="24"/>
        </w:rPr>
        <w:t>@Autowired</w:t>
      </w:r>
    </w:p>
    <w:p w14:paraId="1122F3EA">
      <w:pPr>
        <w:spacing w:before="0" w:after="0" w:line="420" w:lineRule="exact"/>
        <w:ind w:firstLine="567"/>
        <w:jc w:val="both"/>
      </w:pPr>
      <w:r>
        <w:rPr>
          <w:rFonts w:ascii="Times New Roman" w:hAnsi="Times New Roman" w:eastAsia="宋体"/>
          <w:sz w:val="24"/>
        </w:rPr>
        <w:t>private OrderItemMapper orderItemMapper;</w:t>
      </w:r>
    </w:p>
    <w:p w14:paraId="32892AD6">
      <w:pPr>
        <w:spacing w:before="0" w:after="0" w:line="420" w:lineRule="exact"/>
        <w:ind w:firstLine="567"/>
        <w:jc w:val="both"/>
      </w:pPr>
      <w:r>
        <w:rPr>
          <w:rFonts w:ascii="Times New Roman" w:hAnsi="Times New Roman" w:eastAsia="宋体"/>
          <w:sz w:val="24"/>
        </w:rPr>
        <w:t>@Autowired</w:t>
      </w:r>
    </w:p>
    <w:p w14:paraId="14576AB6">
      <w:pPr>
        <w:spacing w:before="0" w:after="0" w:line="420" w:lineRule="exact"/>
        <w:ind w:firstLine="567"/>
        <w:jc w:val="both"/>
      </w:pPr>
      <w:r>
        <w:rPr>
          <w:rFonts w:ascii="Times New Roman" w:hAnsi="Times New Roman" w:eastAsia="宋体"/>
          <w:sz w:val="24"/>
        </w:rPr>
        <w:t>private GoodsClient goodsClient;</w:t>
      </w:r>
    </w:p>
    <w:p w14:paraId="4B4C57C4">
      <w:pPr>
        <w:spacing w:before="0" w:after="0" w:line="420" w:lineRule="exact"/>
        <w:ind w:firstLine="567"/>
        <w:jc w:val="both"/>
      </w:pPr>
      <w:r>
        <w:rPr>
          <w:rFonts w:ascii="Times New Roman" w:hAnsi="Times New Roman" w:eastAsia="宋体"/>
          <w:sz w:val="24"/>
        </w:rPr>
        <w:t>@Autowired</w:t>
      </w:r>
    </w:p>
    <w:p w14:paraId="7AD3A883">
      <w:pPr>
        <w:spacing w:before="0" w:after="0" w:line="420" w:lineRule="exact"/>
        <w:ind w:firstLine="567"/>
        <w:jc w:val="both"/>
      </w:pPr>
      <w:r>
        <w:rPr>
          <w:rFonts w:ascii="Times New Roman" w:hAnsi="Times New Roman" w:eastAsia="宋体"/>
          <w:sz w:val="24"/>
        </w:rPr>
        <w:t>private UserClient userClient;</w:t>
      </w:r>
    </w:p>
    <w:p w14:paraId="35B271EF">
      <w:pPr>
        <w:spacing w:before="0" w:after="0" w:line="420" w:lineRule="exact"/>
        <w:ind w:firstLine="567"/>
        <w:jc w:val="both"/>
      </w:pPr>
      <w:r>
        <w:rPr>
          <w:rFonts w:ascii="Times New Roman" w:hAnsi="Times New Roman" w:eastAsia="宋体"/>
          <w:sz w:val="24"/>
        </w:rPr>
        <w:t>@Autowired</w:t>
      </w:r>
    </w:p>
    <w:p w14:paraId="535AC8DD">
      <w:pPr>
        <w:spacing w:before="0" w:after="0" w:line="420" w:lineRule="exact"/>
        <w:ind w:firstLine="567"/>
        <w:jc w:val="both"/>
      </w:pPr>
      <w:r>
        <w:rPr>
          <w:rFonts w:ascii="Times New Roman" w:hAnsi="Times New Roman" w:eastAsia="宋体"/>
          <w:sz w:val="24"/>
        </w:rPr>
        <w:t>private RedisTemplate&lt;String, Object&gt; redisTemplate;</w:t>
      </w:r>
    </w:p>
    <w:p w14:paraId="23ED044C">
      <w:pPr>
        <w:spacing w:before="0" w:after="0" w:line="420" w:lineRule="exact"/>
        <w:ind w:firstLine="567"/>
        <w:jc w:val="both"/>
      </w:pPr>
      <w:r>
        <w:rPr>
          <w:rFonts w:ascii="Times New Roman" w:hAnsi="Times New Roman" w:eastAsia="宋体"/>
          <w:sz w:val="24"/>
        </w:rPr>
        <w:t>@Autowired</w:t>
      </w:r>
    </w:p>
    <w:p w14:paraId="5D2B1780">
      <w:pPr>
        <w:spacing w:before="0" w:after="0" w:line="420" w:lineRule="exact"/>
        <w:ind w:firstLine="567"/>
        <w:jc w:val="both"/>
      </w:pPr>
      <w:r>
        <w:rPr>
          <w:rFonts w:ascii="Times New Roman" w:hAnsi="Times New Roman" w:eastAsia="宋体"/>
          <w:sz w:val="24"/>
        </w:rPr>
        <w:t>private RabbitTemplate rabbitTemplate;</w:t>
      </w:r>
    </w:p>
    <w:p w14:paraId="53BACEAB">
      <w:pPr>
        <w:spacing w:before="0" w:after="0" w:line="420" w:lineRule="exact"/>
        <w:ind w:firstLine="567"/>
        <w:jc w:val="both"/>
      </w:pPr>
      <w:r>
        <w:rPr>
          <w:rFonts w:ascii="Times New Roman" w:hAnsi="Times New Roman" w:eastAsia="宋体"/>
          <w:sz w:val="24"/>
        </w:rPr>
        <w:t>@Override</w:t>
      </w:r>
    </w:p>
    <w:p w14:paraId="4049FA3F">
      <w:pPr>
        <w:spacing w:before="0" w:after="0" w:line="420" w:lineRule="exact"/>
        <w:ind w:firstLine="567"/>
        <w:jc w:val="both"/>
      </w:pPr>
      <w:r>
        <w:rPr>
          <w:rFonts w:ascii="Times New Roman" w:hAnsi="Times New Roman" w:eastAsia="宋体"/>
          <w:sz w:val="24"/>
        </w:rPr>
        <w:t>@GlobalTransactional(rollbackFor = Exception.class)</w:t>
      </w:r>
    </w:p>
    <w:p w14:paraId="64CD9122">
      <w:pPr>
        <w:spacing w:before="0" w:after="0" w:line="420" w:lineRule="exact"/>
        <w:ind w:firstLine="567"/>
        <w:jc w:val="both"/>
      </w:pPr>
      <w:r>
        <w:rPr>
          <w:rFonts w:ascii="Times New Roman" w:hAnsi="Times New Roman" w:eastAsia="宋体"/>
          <w:sz w:val="24"/>
        </w:rPr>
        <w:t>public Response&lt;Long&gt; createOrder(CreateOrderRequest request) {</w:t>
      </w:r>
    </w:p>
    <w:p w14:paraId="7F1A75D0">
      <w:pPr>
        <w:spacing w:before="0" w:after="0" w:line="420" w:lineRule="exact"/>
        <w:ind w:firstLine="567"/>
        <w:jc w:val="both"/>
      </w:pPr>
      <w:r>
        <w:rPr>
          <w:rFonts w:ascii="Times New Roman" w:hAnsi="Times New Roman" w:eastAsia="宋体"/>
          <w:sz w:val="24"/>
        </w:rPr>
        <w:t>log.info("开始创建订单, userId: {}, items: {}", request.getUserId(), request.getItems().size());</w:t>
      </w:r>
    </w:p>
    <w:p w14:paraId="35AB9219">
      <w:pPr>
        <w:spacing w:before="0" w:after="0" w:line="420" w:lineRule="exact"/>
        <w:ind w:firstLine="567"/>
        <w:jc w:val="both"/>
      </w:pPr>
      <w:r>
        <w:rPr>
          <w:rFonts w:ascii="Times New Roman" w:hAnsi="Times New Roman" w:eastAsia="宋体"/>
          <w:sz w:val="24"/>
        </w:rPr>
        <w:t>String lockKey = "order:create:" + request.getUserId();</w:t>
      </w:r>
    </w:p>
    <w:p w14:paraId="7FC2400D">
      <w:pPr>
        <w:spacing w:before="0" w:after="0" w:line="420" w:lineRule="exact"/>
        <w:ind w:firstLine="567"/>
        <w:jc w:val="both"/>
      </w:pPr>
      <w:r>
        <w:rPr>
          <w:rFonts w:ascii="Times New Roman" w:hAnsi="Times New Roman" w:eastAsia="宋体"/>
          <w:sz w:val="24"/>
        </w:rPr>
        <w:t>String lockValue = UUID.randomUUID().toString();</w:t>
      </w:r>
    </w:p>
    <w:p w14:paraId="46CC8C3E">
      <w:pPr>
        <w:spacing w:before="0" w:after="0" w:line="420" w:lineRule="exact"/>
        <w:ind w:firstLine="567"/>
        <w:jc w:val="both"/>
      </w:pPr>
      <w:r>
        <w:rPr>
          <w:rFonts w:ascii="Times New Roman" w:hAnsi="Times New Roman" w:eastAsia="宋体"/>
          <w:sz w:val="24"/>
        </w:rPr>
        <w:t>try {</w:t>
      </w:r>
    </w:p>
    <w:p w14:paraId="76C9C2AC">
      <w:pPr>
        <w:spacing w:before="0" w:after="0" w:line="420" w:lineRule="exact"/>
        <w:ind w:firstLine="567"/>
        <w:jc w:val="both"/>
      </w:pPr>
      <w:r>
        <w:rPr>
          <w:rFonts w:ascii="Times New Roman" w:hAnsi="Times New Roman" w:eastAsia="宋体"/>
          <w:sz w:val="24"/>
        </w:rPr>
        <w:t>// 防止重复提交</w:t>
      </w:r>
    </w:p>
    <w:p w14:paraId="4927B4AD">
      <w:pPr>
        <w:spacing w:before="0" w:after="0" w:line="420" w:lineRule="exact"/>
        <w:ind w:firstLine="567"/>
        <w:jc w:val="both"/>
      </w:pPr>
      <w:r>
        <w:rPr>
          <w:rFonts w:ascii="Times New Roman" w:hAnsi="Times New Roman" w:eastAsia="宋体"/>
          <w:sz w:val="24"/>
        </w:rPr>
        <w:t>Boolean locked = redisTemplate.opsForValue()</w:t>
      </w:r>
    </w:p>
    <w:p w14:paraId="759AB9A0">
      <w:pPr>
        <w:spacing w:before="0" w:after="0" w:line="420" w:lineRule="exact"/>
        <w:ind w:firstLine="567"/>
        <w:jc w:val="both"/>
      </w:pPr>
      <w:r>
        <w:rPr>
          <w:rFonts w:ascii="Times New Roman" w:hAnsi="Times New Roman" w:eastAsia="宋体"/>
          <w:sz w:val="24"/>
        </w:rPr>
        <w:t>.setIfAbsent(lockKey, lockValue, Duration.ofSeconds(30));</w:t>
      </w:r>
    </w:p>
    <w:p w14:paraId="52D45AC3">
      <w:pPr>
        <w:spacing w:before="0" w:after="0" w:line="420" w:lineRule="exact"/>
        <w:ind w:firstLine="567"/>
        <w:jc w:val="both"/>
      </w:pPr>
      <w:r>
        <w:rPr>
          <w:rFonts w:ascii="Times New Roman" w:hAnsi="Times New Roman" w:eastAsia="宋体"/>
          <w:sz w:val="24"/>
        </w:rPr>
        <w:t>if (!Boolean.TRUE.equals(locked)) {</w:t>
      </w:r>
    </w:p>
    <w:p w14:paraId="2AC03ED0">
      <w:pPr>
        <w:spacing w:before="0" w:after="0" w:line="420" w:lineRule="exact"/>
        <w:ind w:firstLine="567"/>
        <w:jc w:val="both"/>
      </w:pPr>
      <w:r>
        <w:rPr>
          <w:rFonts w:ascii="Times New Roman" w:hAnsi="Times New Roman" w:eastAsia="宋体"/>
          <w:sz w:val="24"/>
        </w:rPr>
        <w:t>return Response.error("订单提交中，请勿重复操作");</w:t>
      </w:r>
    </w:p>
    <w:p w14:paraId="2327A838">
      <w:pPr>
        <w:spacing w:before="0" w:after="0" w:line="420" w:lineRule="exact"/>
        <w:ind w:firstLine="567"/>
        <w:jc w:val="both"/>
      </w:pPr>
      <w:r>
        <w:rPr>
          <w:rFonts w:ascii="Times New Roman" w:hAnsi="Times New Roman" w:eastAsia="宋体"/>
          <w:sz w:val="24"/>
        </w:rPr>
        <w:t>}</w:t>
      </w:r>
    </w:p>
    <w:p w14:paraId="62715C3E">
      <w:pPr>
        <w:spacing w:before="0" w:after="0" w:line="420" w:lineRule="exact"/>
        <w:ind w:firstLine="567"/>
        <w:jc w:val="both"/>
      </w:pPr>
      <w:r>
        <w:rPr>
          <w:rFonts w:ascii="Times New Roman" w:hAnsi="Times New Roman" w:eastAsia="宋体"/>
          <w:sz w:val="24"/>
        </w:rPr>
        <w:t>// 1. 参数验证</w:t>
      </w:r>
    </w:p>
    <w:p w14:paraId="0D04A35A">
      <w:pPr>
        <w:spacing w:before="0" w:after="0" w:line="420" w:lineRule="exact"/>
        <w:ind w:firstLine="567"/>
        <w:jc w:val="both"/>
      </w:pPr>
      <w:r>
        <w:rPr>
          <w:rFonts w:ascii="Times New Roman" w:hAnsi="Times New Roman" w:eastAsia="宋体"/>
          <w:sz w:val="24"/>
        </w:rPr>
        <w:t>validateOrderRequest(request);</w:t>
      </w:r>
    </w:p>
    <w:p w14:paraId="06B34098">
      <w:pPr>
        <w:spacing w:before="0" w:after="0" w:line="420" w:lineRule="exact"/>
        <w:ind w:firstLine="567"/>
        <w:jc w:val="both"/>
      </w:pPr>
      <w:r>
        <w:rPr>
          <w:rFonts w:ascii="Times New Roman" w:hAnsi="Times New Roman" w:eastAsia="宋体"/>
          <w:sz w:val="24"/>
        </w:rPr>
        <w:t>// 2. 检查用户信息</w:t>
      </w:r>
    </w:p>
    <w:p w14:paraId="4966E717">
      <w:pPr>
        <w:spacing w:before="0" w:after="0" w:line="420" w:lineRule="exact"/>
        <w:ind w:firstLine="567"/>
        <w:jc w:val="both"/>
      </w:pPr>
      <w:r>
        <w:rPr>
          <w:rFonts w:ascii="Times New Roman" w:hAnsi="Times New Roman" w:eastAsia="宋体"/>
          <w:sz w:val="24"/>
        </w:rPr>
        <w:t>UserInfo userInfo = userClient.getUserById(request.getUserId());</w:t>
      </w:r>
    </w:p>
    <w:p w14:paraId="18DEEE51">
      <w:pPr>
        <w:spacing w:before="0" w:after="0" w:line="420" w:lineRule="exact"/>
        <w:ind w:firstLine="567"/>
        <w:jc w:val="both"/>
      </w:pPr>
      <w:r>
        <w:rPr>
          <w:rFonts w:ascii="Times New Roman" w:hAnsi="Times New Roman" w:eastAsia="宋体"/>
          <w:sz w:val="24"/>
        </w:rPr>
        <w:t>if (userInfo == null || userInfo.getStatus() != 1) {</w:t>
      </w:r>
    </w:p>
    <w:p w14:paraId="5244BA78">
      <w:pPr>
        <w:spacing w:before="0" w:after="0" w:line="420" w:lineRule="exact"/>
        <w:ind w:firstLine="567"/>
        <w:jc w:val="both"/>
      </w:pPr>
      <w:r>
        <w:rPr>
          <w:rFonts w:ascii="Times New Roman" w:hAnsi="Times New Roman" w:eastAsia="宋体"/>
          <w:sz w:val="24"/>
        </w:rPr>
        <w:t>throw new BusinessException("用户信息异常");</w:t>
      </w:r>
    </w:p>
    <w:p w14:paraId="04BE4CA7">
      <w:pPr>
        <w:spacing w:before="0" w:after="0" w:line="420" w:lineRule="exact"/>
        <w:ind w:firstLine="567"/>
        <w:jc w:val="both"/>
      </w:pPr>
      <w:r>
        <w:rPr>
          <w:rFonts w:ascii="Times New Roman" w:hAnsi="Times New Roman" w:eastAsia="宋体"/>
          <w:sz w:val="24"/>
        </w:rPr>
        <w:t>}</w:t>
      </w:r>
    </w:p>
    <w:p w14:paraId="3DFEEC90">
      <w:pPr>
        <w:spacing w:before="0" w:after="0" w:line="420" w:lineRule="exact"/>
        <w:ind w:firstLine="567"/>
        <w:jc w:val="both"/>
      </w:pPr>
      <w:r>
        <w:rPr>
          <w:rFonts w:ascii="Times New Roman" w:hAnsi="Times New Roman" w:eastAsia="宋体"/>
          <w:sz w:val="24"/>
        </w:rPr>
        <w:t>// 3. 验证商品信息并锁定库存</w:t>
      </w:r>
    </w:p>
    <w:p w14:paraId="218ACEF0">
      <w:pPr>
        <w:spacing w:before="0" w:after="0" w:line="420" w:lineRule="exact"/>
        <w:ind w:firstLine="567"/>
        <w:jc w:val="both"/>
      </w:pPr>
      <w:r>
        <w:rPr>
          <w:rFonts w:ascii="Times New Roman" w:hAnsi="Times New Roman" w:eastAsia="宋体"/>
          <w:sz w:val="24"/>
        </w:rPr>
        <w:t>List&lt;OrderItemInfo&gt; orderItems = new ArrayList&lt;&gt;();</w:t>
      </w:r>
    </w:p>
    <w:p w14:paraId="594CF65E">
      <w:pPr>
        <w:spacing w:before="0" w:after="0" w:line="420" w:lineRule="exact"/>
        <w:ind w:firstLine="567"/>
        <w:jc w:val="both"/>
      </w:pPr>
      <w:r>
        <w:rPr>
          <w:rFonts w:ascii="Times New Roman" w:hAnsi="Times New Roman" w:eastAsia="宋体"/>
          <w:sz w:val="24"/>
        </w:rPr>
        <w:t>BigDecimal totalAmount = BigDecimal.ZERO;</w:t>
      </w:r>
    </w:p>
    <w:p w14:paraId="00B6A72E">
      <w:pPr>
        <w:spacing w:before="0" w:after="0" w:line="420" w:lineRule="exact"/>
        <w:ind w:firstLine="567"/>
        <w:jc w:val="both"/>
      </w:pPr>
      <w:r>
        <w:rPr>
          <w:rFonts w:ascii="Times New Roman" w:hAnsi="Times New Roman" w:eastAsia="宋体"/>
          <w:sz w:val="24"/>
        </w:rPr>
        <w:t>for (CreateOrderRequest.OrderItem item : request.getItems()) {</w:t>
      </w:r>
    </w:p>
    <w:p w14:paraId="2BC1A716">
      <w:pPr>
        <w:spacing w:before="0" w:after="0" w:line="420" w:lineRule="exact"/>
        <w:ind w:firstLine="567"/>
        <w:jc w:val="both"/>
      </w:pPr>
      <w:r>
        <w:rPr>
          <w:rFonts w:ascii="Times New Roman" w:hAnsi="Times New Roman" w:eastAsia="宋体"/>
          <w:sz w:val="24"/>
        </w:rPr>
        <w:t>// 获取商品信息</w:t>
      </w:r>
    </w:p>
    <w:p w14:paraId="7065B434">
      <w:pPr>
        <w:spacing w:before="0" w:after="0" w:line="420" w:lineRule="exact"/>
        <w:ind w:firstLine="567"/>
        <w:jc w:val="both"/>
      </w:pPr>
      <w:r>
        <w:rPr>
          <w:rFonts w:ascii="Times New Roman" w:hAnsi="Times New Roman" w:eastAsia="宋体"/>
          <w:sz w:val="24"/>
        </w:rPr>
        <w:t>GoodsSkuInfo skuInfo = goodsClient.getSkuInfo(item.getSkuId());</w:t>
      </w:r>
    </w:p>
    <w:p w14:paraId="79903256">
      <w:pPr>
        <w:spacing w:before="0" w:after="0" w:line="420" w:lineRule="exact"/>
        <w:ind w:firstLine="567"/>
        <w:jc w:val="both"/>
      </w:pPr>
      <w:r>
        <w:rPr>
          <w:rFonts w:ascii="Times New Roman" w:hAnsi="Times New Roman" w:eastAsia="宋体"/>
          <w:sz w:val="24"/>
        </w:rPr>
        <w:t>if (skuInfo == null || skuInfo.getStatus() != 1) {</w:t>
      </w:r>
    </w:p>
    <w:p w14:paraId="256F0609">
      <w:pPr>
        <w:spacing w:before="0" w:after="0" w:line="420" w:lineRule="exact"/>
        <w:ind w:firstLine="567"/>
        <w:jc w:val="both"/>
      </w:pPr>
      <w:r>
        <w:rPr>
          <w:rFonts w:ascii="Times New Roman" w:hAnsi="Times New Roman" w:eastAsia="宋体"/>
          <w:sz w:val="24"/>
        </w:rPr>
        <w:t>throw new BusinessException("商品已下架: " + item.getSkuId());</w:t>
      </w:r>
    </w:p>
    <w:p w14:paraId="00EBD164">
      <w:pPr>
        <w:spacing w:before="0" w:after="0" w:line="420" w:lineRule="exact"/>
        <w:ind w:firstLine="567"/>
        <w:jc w:val="both"/>
      </w:pPr>
      <w:r>
        <w:rPr>
          <w:rFonts w:ascii="Times New Roman" w:hAnsi="Times New Roman" w:eastAsia="宋体"/>
          <w:sz w:val="24"/>
        </w:rPr>
        <w:t>}</w:t>
      </w:r>
    </w:p>
    <w:p w14:paraId="28B69F1A">
      <w:pPr>
        <w:spacing w:before="0" w:after="0" w:line="420" w:lineRule="exact"/>
        <w:ind w:firstLine="567"/>
        <w:jc w:val="both"/>
      </w:pPr>
      <w:r>
        <w:rPr>
          <w:rFonts w:ascii="Times New Roman" w:hAnsi="Times New Roman" w:eastAsia="宋体"/>
          <w:sz w:val="24"/>
        </w:rPr>
        <w:t>// 检查库存</w:t>
      </w:r>
    </w:p>
    <w:p w14:paraId="55620A21">
      <w:pPr>
        <w:spacing w:before="0" w:after="0" w:line="420" w:lineRule="exact"/>
        <w:ind w:firstLine="567"/>
        <w:jc w:val="both"/>
      </w:pPr>
      <w:r>
        <w:rPr>
          <w:rFonts w:ascii="Times New Roman" w:hAnsi="Times New Roman" w:eastAsia="宋体"/>
          <w:sz w:val="24"/>
        </w:rPr>
        <w:t>boolean stockEnough = goodsClient.checkStock(item.getSkuId(), item.getQuantity());</w:t>
      </w:r>
    </w:p>
    <w:p w14:paraId="01937FA6">
      <w:pPr>
        <w:spacing w:before="0" w:after="0" w:line="420" w:lineRule="exact"/>
        <w:ind w:firstLine="567"/>
        <w:jc w:val="both"/>
      </w:pPr>
      <w:r>
        <w:rPr>
          <w:rFonts w:ascii="Times New Roman" w:hAnsi="Times New Roman" w:eastAsia="宋体"/>
          <w:sz w:val="24"/>
        </w:rPr>
        <w:t>if (!stockEnough) {</w:t>
      </w:r>
    </w:p>
    <w:p w14:paraId="0B16C083">
      <w:pPr>
        <w:spacing w:before="0" w:after="0" w:line="420" w:lineRule="exact"/>
        <w:ind w:firstLine="567"/>
        <w:jc w:val="both"/>
      </w:pPr>
      <w:r>
        <w:rPr>
          <w:rFonts w:ascii="Times New Roman" w:hAnsi="Times New Roman" w:eastAsia="宋体"/>
          <w:sz w:val="24"/>
        </w:rPr>
        <w:t>throw new BusinessException("商品库存不足: " + skuInfo.getSkuName());</w:t>
      </w:r>
    </w:p>
    <w:p w14:paraId="2FEEF3A4">
      <w:pPr>
        <w:spacing w:before="0" w:after="0" w:line="420" w:lineRule="exact"/>
        <w:ind w:firstLine="567"/>
        <w:jc w:val="both"/>
      </w:pPr>
      <w:r>
        <w:rPr>
          <w:rFonts w:ascii="Times New Roman" w:hAnsi="Times New Roman" w:eastAsia="宋体"/>
          <w:sz w:val="24"/>
        </w:rPr>
        <w:t>}</w:t>
      </w:r>
    </w:p>
    <w:p w14:paraId="2EED9FF9">
      <w:pPr>
        <w:spacing w:before="0" w:after="0" w:line="420" w:lineRule="exact"/>
        <w:ind w:firstLine="567"/>
        <w:jc w:val="both"/>
      </w:pPr>
      <w:r>
        <w:rPr>
          <w:rFonts w:ascii="Times New Roman" w:hAnsi="Times New Roman" w:eastAsia="宋体"/>
          <w:sz w:val="24"/>
        </w:rPr>
        <w:t>// 锁定库存</w:t>
      </w:r>
    </w:p>
    <w:p w14:paraId="649C6157">
      <w:pPr>
        <w:spacing w:before="0" w:after="0" w:line="420" w:lineRule="exact"/>
        <w:ind w:firstLine="567"/>
        <w:jc w:val="both"/>
      </w:pPr>
      <w:r>
        <w:rPr>
          <w:rFonts w:ascii="Times New Roman" w:hAnsi="Times New Roman" w:eastAsia="宋体"/>
          <w:sz w:val="24"/>
        </w:rPr>
        <w:t>boolean lockResult = goodsClient.lockStock(item.getSkuId(), item.getQuantity());</w:t>
      </w:r>
    </w:p>
    <w:p w14:paraId="27B7CB67">
      <w:pPr>
        <w:spacing w:before="0" w:after="0" w:line="420" w:lineRule="exact"/>
        <w:ind w:firstLine="567"/>
        <w:jc w:val="both"/>
      </w:pPr>
      <w:r>
        <w:rPr>
          <w:rFonts w:ascii="Times New Roman" w:hAnsi="Times New Roman" w:eastAsia="宋体"/>
          <w:sz w:val="24"/>
        </w:rPr>
        <w:t>if (!lockResult) {</w:t>
      </w:r>
    </w:p>
    <w:p w14:paraId="0BC1448B">
      <w:pPr>
        <w:spacing w:before="0" w:after="0" w:line="420" w:lineRule="exact"/>
        <w:ind w:firstLine="567"/>
        <w:jc w:val="both"/>
      </w:pPr>
      <w:r>
        <w:rPr>
          <w:rFonts w:ascii="Times New Roman" w:hAnsi="Times New Roman" w:eastAsia="宋体"/>
          <w:sz w:val="24"/>
        </w:rPr>
        <w:t>throw new BusinessException("库存锁定失败: " + skuInfo.getSkuName());</w:t>
      </w:r>
    </w:p>
    <w:p w14:paraId="11F85E9F">
      <w:pPr>
        <w:spacing w:before="0" w:after="0" w:line="420" w:lineRule="exact"/>
        <w:ind w:firstLine="567"/>
        <w:jc w:val="both"/>
      </w:pPr>
      <w:r>
        <w:rPr>
          <w:rFonts w:ascii="Times New Roman" w:hAnsi="Times New Roman" w:eastAsia="宋体"/>
          <w:sz w:val="24"/>
        </w:rPr>
        <w:t>}</w:t>
      </w:r>
    </w:p>
    <w:p w14:paraId="431CB988">
      <w:pPr>
        <w:spacing w:before="0" w:after="0" w:line="420" w:lineRule="exact"/>
        <w:ind w:firstLine="567"/>
        <w:jc w:val="both"/>
      </w:pPr>
      <w:r>
        <w:rPr>
          <w:rFonts w:ascii="Times New Roman" w:hAnsi="Times New Roman" w:eastAsia="宋体"/>
          <w:sz w:val="24"/>
        </w:rPr>
        <w:t>// 构建订单项</w:t>
      </w:r>
    </w:p>
    <w:p w14:paraId="38E314F9">
      <w:pPr>
        <w:spacing w:before="0" w:after="0" w:line="420" w:lineRule="exact"/>
        <w:ind w:firstLine="567"/>
        <w:jc w:val="both"/>
      </w:pPr>
      <w:r>
        <w:rPr>
          <w:rFonts w:ascii="Times New Roman" w:hAnsi="Times New Roman" w:eastAsia="宋体"/>
          <w:sz w:val="24"/>
        </w:rPr>
        <w:t>OrderItemInfo orderItem = new OrderItemInfo();</w:t>
      </w:r>
    </w:p>
    <w:p w14:paraId="6AFF6886">
      <w:pPr>
        <w:spacing w:before="0" w:after="0" w:line="420" w:lineRule="exact"/>
        <w:ind w:firstLine="567"/>
        <w:jc w:val="both"/>
      </w:pPr>
      <w:r>
        <w:rPr>
          <w:rFonts w:ascii="Times New Roman" w:hAnsi="Times New Roman" w:eastAsia="宋体"/>
          <w:sz w:val="24"/>
        </w:rPr>
        <w:t>orderItem.setSkuId(item.getSkuId());</w:t>
      </w:r>
    </w:p>
    <w:p w14:paraId="117740AA">
      <w:pPr>
        <w:spacing w:before="0" w:after="0" w:line="420" w:lineRule="exact"/>
        <w:ind w:firstLine="567"/>
        <w:jc w:val="both"/>
      </w:pPr>
      <w:r>
        <w:rPr>
          <w:rFonts w:ascii="Times New Roman" w:hAnsi="Times New Roman" w:eastAsia="宋体"/>
          <w:sz w:val="24"/>
        </w:rPr>
        <w:t>orderItem.setGoodsName(skuInfo.getGoodsName());</w:t>
      </w:r>
    </w:p>
    <w:p w14:paraId="4EE28980">
      <w:pPr>
        <w:spacing w:before="0" w:after="0" w:line="420" w:lineRule="exact"/>
        <w:ind w:firstLine="567"/>
        <w:jc w:val="both"/>
      </w:pPr>
      <w:r>
        <w:rPr>
          <w:rFonts w:ascii="Times New Roman" w:hAnsi="Times New Roman" w:eastAsia="宋体"/>
          <w:sz w:val="24"/>
        </w:rPr>
        <w:t>orderItem.setSkuName(skuInfo.getSkuName());</w:t>
      </w:r>
    </w:p>
    <w:p w14:paraId="6E6DA40C">
      <w:pPr>
        <w:spacing w:before="0" w:after="0" w:line="420" w:lineRule="exact"/>
        <w:ind w:firstLine="567"/>
        <w:jc w:val="both"/>
      </w:pPr>
      <w:r>
        <w:rPr>
          <w:rFonts w:ascii="Times New Roman" w:hAnsi="Times New Roman" w:eastAsia="宋体"/>
          <w:sz w:val="24"/>
        </w:rPr>
        <w:t>orderItem.setGoodsImage(skuInfo.getMainImage());</w:t>
      </w:r>
    </w:p>
    <w:p w14:paraId="6ED7B6CD">
      <w:pPr>
        <w:spacing w:before="0" w:after="0" w:line="420" w:lineRule="exact"/>
        <w:ind w:firstLine="567"/>
        <w:jc w:val="both"/>
      </w:pPr>
      <w:r>
        <w:rPr>
          <w:rFonts w:ascii="Times New Roman" w:hAnsi="Times New Roman" w:eastAsia="宋体"/>
          <w:sz w:val="24"/>
        </w:rPr>
        <w:t>orderItem.setPrice(skuInfo.getPrice());</w:t>
      </w:r>
    </w:p>
    <w:p w14:paraId="38008AC9">
      <w:pPr>
        <w:spacing w:before="0" w:after="0" w:line="420" w:lineRule="exact"/>
        <w:ind w:firstLine="567"/>
        <w:jc w:val="both"/>
      </w:pPr>
      <w:r>
        <w:rPr>
          <w:rFonts w:ascii="Times New Roman" w:hAnsi="Times New Roman" w:eastAsia="宋体"/>
          <w:sz w:val="24"/>
        </w:rPr>
        <w:t>orderItem.setQuantity(item.getQuantity());</w:t>
      </w:r>
    </w:p>
    <w:p w14:paraId="32F70F00">
      <w:pPr>
        <w:spacing w:before="0" w:after="0" w:line="420" w:lineRule="exact"/>
        <w:ind w:firstLine="567"/>
        <w:jc w:val="both"/>
      </w:pPr>
      <w:r>
        <w:rPr>
          <w:rFonts w:ascii="Times New Roman" w:hAnsi="Times New Roman" w:eastAsia="宋体"/>
          <w:sz w:val="24"/>
        </w:rPr>
        <w:t>orderItem.setTotalAmount(skuInfo.getPrice().multiply(new BigDecimal(item.getQuantity())));</w:t>
      </w:r>
    </w:p>
    <w:p w14:paraId="2A6415A0">
      <w:pPr>
        <w:spacing w:before="0" w:after="0" w:line="420" w:lineRule="exact"/>
        <w:ind w:firstLine="567"/>
        <w:jc w:val="both"/>
      </w:pPr>
      <w:r>
        <w:rPr>
          <w:rFonts w:ascii="Times New Roman" w:hAnsi="Times New Roman" w:eastAsia="宋体"/>
          <w:sz w:val="24"/>
        </w:rPr>
        <w:t>orderItems.add(orderItem);</w:t>
      </w:r>
    </w:p>
    <w:p w14:paraId="4561B4E7">
      <w:pPr>
        <w:spacing w:before="0" w:after="0" w:line="420" w:lineRule="exact"/>
        <w:ind w:firstLine="567"/>
        <w:jc w:val="both"/>
      </w:pPr>
      <w:r>
        <w:rPr>
          <w:rFonts w:ascii="Times New Roman" w:hAnsi="Times New Roman" w:eastAsia="宋体"/>
          <w:sz w:val="24"/>
        </w:rPr>
        <w:t>totalAmount = totalAmount.add(orderItem.getTotalAmount());</w:t>
      </w:r>
    </w:p>
    <w:p w14:paraId="7AD438D1">
      <w:pPr>
        <w:spacing w:before="0" w:after="0" w:line="420" w:lineRule="exact"/>
        <w:ind w:firstLine="567"/>
        <w:jc w:val="both"/>
      </w:pPr>
      <w:r>
        <w:rPr>
          <w:rFonts w:ascii="Times New Roman" w:hAnsi="Times New Roman" w:eastAsia="宋体"/>
          <w:sz w:val="24"/>
        </w:rPr>
        <w:t>}</w:t>
      </w:r>
    </w:p>
    <w:p w14:paraId="31D0F5C2">
      <w:pPr>
        <w:spacing w:before="0" w:after="0" w:line="420" w:lineRule="exact"/>
        <w:ind w:firstLine="567"/>
        <w:jc w:val="both"/>
      </w:pPr>
      <w:r>
        <w:rPr>
          <w:rFonts w:ascii="Times New Roman" w:hAnsi="Times New Roman" w:eastAsia="宋体"/>
          <w:sz w:val="24"/>
        </w:rPr>
        <w:t>// 4. 计算优惠金额</w:t>
      </w:r>
    </w:p>
    <w:p w14:paraId="108D9886">
      <w:pPr>
        <w:spacing w:before="0" w:after="0" w:line="420" w:lineRule="exact"/>
        <w:ind w:firstLine="567"/>
        <w:jc w:val="both"/>
      </w:pPr>
      <w:r>
        <w:rPr>
          <w:rFonts w:ascii="Times New Roman" w:hAnsi="Times New Roman" w:eastAsia="宋体"/>
          <w:sz w:val="24"/>
        </w:rPr>
        <w:t>BigDecimal discountAmount = calculateDiscount(request, totalAmount);</w:t>
      </w:r>
    </w:p>
    <w:p w14:paraId="3BC7D7B8">
      <w:pPr>
        <w:spacing w:before="0" w:after="0" w:line="420" w:lineRule="exact"/>
        <w:ind w:firstLine="567"/>
        <w:jc w:val="both"/>
      </w:pPr>
      <w:r>
        <w:rPr>
          <w:rFonts w:ascii="Times New Roman" w:hAnsi="Times New Roman" w:eastAsia="宋体"/>
          <w:sz w:val="24"/>
        </w:rPr>
        <w:t>// 5. 计算运费</w:t>
      </w:r>
    </w:p>
    <w:p w14:paraId="2C18A1E4">
      <w:pPr>
        <w:spacing w:before="0" w:after="0" w:line="420" w:lineRule="exact"/>
        <w:ind w:firstLine="567"/>
        <w:jc w:val="both"/>
      </w:pPr>
      <w:r>
        <w:rPr>
          <w:rFonts w:ascii="Times New Roman" w:hAnsi="Times New Roman" w:eastAsia="宋体"/>
          <w:sz w:val="24"/>
        </w:rPr>
        <w:t>BigDecimal freightAmount = calculateFreight(request, orderItems);</w:t>
      </w:r>
    </w:p>
    <w:p w14:paraId="7A951056">
      <w:pPr>
        <w:spacing w:before="0" w:after="0" w:line="420" w:lineRule="exact"/>
        <w:ind w:firstLine="567"/>
        <w:jc w:val="both"/>
      </w:pPr>
      <w:r>
        <w:rPr>
          <w:rFonts w:ascii="Times New Roman" w:hAnsi="Times New Roman" w:eastAsia="宋体"/>
          <w:sz w:val="24"/>
        </w:rPr>
        <w:t>// 6. 计算实付金额</w:t>
      </w:r>
    </w:p>
    <w:p w14:paraId="2E785297">
      <w:pPr>
        <w:spacing w:before="0" w:after="0" w:line="420" w:lineRule="exact"/>
        <w:ind w:firstLine="567"/>
        <w:jc w:val="both"/>
      </w:pPr>
      <w:r>
        <w:rPr>
          <w:rFonts w:ascii="Times New Roman" w:hAnsi="Times New Roman" w:eastAsia="宋体"/>
          <w:sz w:val="24"/>
        </w:rPr>
        <w:t>BigDecimal payAmount = totalAmount.subtract(discountAmount).add(freightAmount);</w:t>
      </w:r>
    </w:p>
    <w:p w14:paraId="0D082953">
      <w:pPr>
        <w:spacing w:before="0" w:after="0" w:line="420" w:lineRule="exact"/>
        <w:ind w:firstLine="567"/>
        <w:jc w:val="both"/>
      </w:pPr>
      <w:r>
        <w:rPr>
          <w:rFonts w:ascii="Times New Roman" w:hAnsi="Times New Roman" w:eastAsia="宋体"/>
          <w:sz w:val="24"/>
        </w:rPr>
        <w:t>// 7. 创建订单主记录</w:t>
      </w:r>
    </w:p>
    <w:p w14:paraId="2FC30F4A">
      <w:pPr>
        <w:spacing w:before="0" w:after="0" w:line="420" w:lineRule="exact"/>
        <w:ind w:firstLine="567"/>
        <w:jc w:val="both"/>
      </w:pPr>
      <w:r>
        <w:rPr>
          <w:rFonts w:ascii="Times New Roman" w:hAnsi="Times New Roman" w:eastAsia="宋体"/>
          <w:sz w:val="24"/>
        </w:rPr>
        <w:t>OrderInfo orderInfo = new OrderInfo();</w:t>
      </w:r>
    </w:p>
    <w:p w14:paraId="06535E5F">
      <w:pPr>
        <w:spacing w:before="0" w:after="0" w:line="420" w:lineRule="exact"/>
        <w:ind w:firstLine="567"/>
        <w:jc w:val="both"/>
      </w:pPr>
      <w:r>
        <w:rPr>
          <w:rFonts w:ascii="Times New Roman" w:hAnsi="Times New Roman" w:eastAsia="宋体"/>
          <w:sz w:val="24"/>
        </w:rPr>
        <w:t>orderInfo.setOrderNo(generateOrderNo());</w:t>
      </w:r>
    </w:p>
    <w:p w14:paraId="361F1747">
      <w:pPr>
        <w:spacing w:before="0" w:after="0" w:line="420" w:lineRule="exact"/>
        <w:ind w:firstLine="567"/>
        <w:jc w:val="both"/>
      </w:pPr>
      <w:r>
        <w:rPr>
          <w:rFonts w:ascii="Times New Roman" w:hAnsi="Times New Roman" w:eastAsia="宋体"/>
          <w:sz w:val="24"/>
        </w:rPr>
        <w:t>orderInfo.setUserId(request.getUserId());</w:t>
      </w:r>
    </w:p>
    <w:p w14:paraId="2084FCE8">
      <w:pPr>
        <w:spacing w:before="0" w:after="0" w:line="420" w:lineRule="exact"/>
        <w:ind w:firstLine="567"/>
        <w:jc w:val="both"/>
      </w:pPr>
      <w:r>
        <w:rPr>
          <w:rFonts w:ascii="Times New Roman" w:hAnsi="Times New Roman" w:eastAsia="宋体"/>
          <w:sz w:val="24"/>
        </w:rPr>
        <w:t>orderInfo.setOrderStatus(OrderStatus.PENDING_PAYMENT.getCode());</w:t>
      </w:r>
    </w:p>
    <w:p w14:paraId="4714E4D7">
      <w:pPr>
        <w:spacing w:before="0" w:after="0" w:line="420" w:lineRule="exact"/>
        <w:ind w:firstLine="567"/>
        <w:jc w:val="both"/>
      </w:pPr>
      <w:r>
        <w:rPr>
          <w:rFonts w:ascii="Times New Roman" w:hAnsi="Times New Roman" w:eastAsia="宋体"/>
          <w:sz w:val="24"/>
        </w:rPr>
        <w:t>orderInfo.setOrderType(request.getOrderType());</w:t>
      </w:r>
    </w:p>
    <w:p w14:paraId="53463839">
      <w:pPr>
        <w:spacing w:before="0" w:after="0" w:line="420" w:lineRule="exact"/>
        <w:ind w:firstLine="567"/>
        <w:jc w:val="both"/>
      </w:pPr>
      <w:r>
        <w:rPr>
          <w:rFonts w:ascii="Times New Roman" w:hAnsi="Times New Roman" w:eastAsia="宋体"/>
          <w:sz w:val="24"/>
        </w:rPr>
        <w:t>orderInfo.setTotalAmount(totalAmount);</w:t>
      </w:r>
    </w:p>
    <w:p w14:paraId="45183503">
      <w:pPr>
        <w:spacing w:before="0" w:after="0" w:line="420" w:lineRule="exact"/>
        <w:ind w:firstLine="567"/>
        <w:jc w:val="both"/>
      </w:pPr>
      <w:r>
        <w:rPr>
          <w:rFonts w:ascii="Times New Roman" w:hAnsi="Times New Roman" w:eastAsia="宋体"/>
          <w:sz w:val="24"/>
        </w:rPr>
        <w:t>orderInfo.setDiscountAmount(discountAmount);</w:t>
      </w:r>
    </w:p>
    <w:p w14:paraId="20C239FB">
      <w:pPr>
        <w:spacing w:before="0" w:after="0" w:line="420" w:lineRule="exact"/>
        <w:ind w:firstLine="567"/>
        <w:jc w:val="both"/>
      </w:pPr>
      <w:r>
        <w:rPr>
          <w:rFonts w:ascii="Times New Roman" w:hAnsi="Times New Roman" w:eastAsia="宋体"/>
          <w:sz w:val="24"/>
        </w:rPr>
        <w:t>orderInfo.setFreightAmount(freightAmount);</w:t>
      </w:r>
    </w:p>
    <w:p w14:paraId="6236421D">
      <w:pPr>
        <w:spacing w:before="0" w:after="0" w:line="420" w:lineRule="exact"/>
        <w:ind w:firstLine="567"/>
        <w:jc w:val="both"/>
      </w:pPr>
      <w:r>
        <w:rPr>
          <w:rFonts w:ascii="Times New Roman" w:hAnsi="Times New Roman" w:eastAsia="宋体"/>
          <w:sz w:val="24"/>
        </w:rPr>
        <w:t>orderInfo.setPayAmount(payAmount);</w:t>
      </w:r>
    </w:p>
    <w:p w14:paraId="5C5447BE">
      <w:pPr>
        <w:spacing w:before="0" w:after="0" w:line="420" w:lineRule="exact"/>
        <w:ind w:firstLine="567"/>
        <w:jc w:val="both"/>
      </w:pPr>
      <w:r>
        <w:rPr>
          <w:rFonts w:ascii="Times New Roman" w:hAnsi="Times New Roman" w:eastAsia="宋体"/>
          <w:sz w:val="24"/>
        </w:rPr>
        <w:t>// 设置收货人信息</w:t>
      </w:r>
    </w:p>
    <w:p w14:paraId="385301E3">
      <w:pPr>
        <w:spacing w:before="0" w:after="0" w:line="420" w:lineRule="exact"/>
        <w:ind w:firstLine="567"/>
        <w:jc w:val="both"/>
      </w:pPr>
      <w:r>
        <w:rPr>
          <w:rFonts w:ascii="Times New Roman" w:hAnsi="Times New Roman" w:eastAsia="宋体"/>
          <w:sz w:val="24"/>
        </w:rPr>
        <w:t>AddressInfo addressInfo = userClient.getAddressById(request.getAddressId());</w:t>
      </w:r>
    </w:p>
    <w:p w14:paraId="6BF10079">
      <w:pPr>
        <w:spacing w:before="0" w:after="0" w:line="420" w:lineRule="exact"/>
        <w:ind w:firstLine="567"/>
        <w:jc w:val="both"/>
      </w:pPr>
      <w:r>
        <w:rPr>
          <w:rFonts w:ascii="Times New Roman" w:hAnsi="Times New Roman" w:eastAsia="宋体"/>
          <w:sz w:val="24"/>
        </w:rPr>
        <w:t>if (addressInfo == null) {</w:t>
      </w:r>
    </w:p>
    <w:p w14:paraId="69AEDC2C">
      <w:pPr>
        <w:spacing w:before="0" w:after="0" w:line="420" w:lineRule="exact"/>
        <w:ind w:firstLine="567"/>
        <w:jc w:val="both"/>
      </w:pPr>
      <w:r>
        <w:rPr>
          <w:rFonts w:ascii="Times New Roman" w:hAnsi="Times New Roman" w:eastAsia="宋体"/>
          <w:sz w:val="24"/>
        </w:rPr>
        <w:t>throw new BusinessException("收货地址不存在");</w:t>
      </w:r>
    </w:p>
    <w:p w14:paraId="333704D9">
      <w:pPr>
        <w:spacing w:before="0" w:after="0" w:line="420" w:lineRule="exact"/>
        <w:ind w:firstLine="567"/>
        <w:jc w:val="both"/>
      </w:pPr>
      <w:r>
        <w:rPr>
          <w:rFonts w:ascii="Times New Roman" w:hAnsi="Times New Roman" w:eastAsia="宋体"/>
          <w:sz w:val="24"/>
        </w:rPr>
        <w:t>}</w:t>
      </w:r>
    </w:p>
    <w:p w14:paraId="0A7A5108">
      <w:pPr>
        <w:spacing w:before="0" w:after="0" w:line="420" w:lineRule="exact"/>
        <w:ind w:firstLine="567"/>
        <w:jc w:val="both"/>
      </w:pPr>
      <w:r>
        <w:rPr>
          <w:rFonts w:ascii="Times New Roman" w:hAnsi="Times New Roman" w:eastAsia="宋体"/>
          <w:sz w:val="24"/>
        </w:rPr>
        <w:t>orderInfo.setReceiverInfo(JSON.toJSONString(addressInfo));</w:t>
      </w:r>
    </w:p>
    <w:p w14:paraId="19945CD6">
      <w:pPr>
        <w:spacing w:before="0" w:after="0" w:line="420" w:lineRule="exact"/>
        <w:ind w:firstLine="567"/>
        <w:jc w:val="both"/>
      </w:pPr>
      <w:r>
        <w:rPr>
          <w:rFonts w:ascii="Times New Roman" w:hAnsi="Times New Roman" w:eastAsia="宋体"/>
          <w:sz w:val="24"/>
        </w:rPr>
        <w:t>orderInfo.setRemark(request.getRemark());</w:t>
      </w:r>
    </w:p>
    <w:p w14:paraId="044F43B0">
      <w:pPr>
        <w:spacing w:before="0" w:after="0" w:line="420" w:lineRule="exact"/>
        <w:ind w:firstLine="567"/>
        <w:jc w:val="both"/>
      </w:pPr>
      <w:r>
        <w:rPr>
          <w:rFonts w:ascii="Times New Roman" w:hAnsi="Times New Roman" w:eastAsia="宋体"/>
          <w:sz w:val="24"/>
        </w:rPr>
        <w:t>orderInfoMapper.insert(orderInfo);</w:t>
      </w:r>
    </w:p>
    <w:p w14:paraId="47377716">
      <w:pPr>
        <w:spacing w:before="0" w:after="0" w:line="420" w:lineRule="exact"/>
        <w:ind w:firstLine="567"/>
        <w:jc w:val="both"/>
      </w:pPr>
      <w:r>
        <w:rPr>
          <w:rFonts w:ascii="Times New Roman" w:hAnsi="Times New Roman" w:eastAsia="宋体"/>
          <w:sz w:val="24"/>
        </w:rPr>
        <w:t>Long orderId = orderInfo.getId();</w:t>
      </w:r>
    </w:p>
    <w:p w14:paraId="08E61056">
      <w:pPr>
        <w:spacing w:before="0" w:after="0" w:line="420" w:lineRule="exact"/>
        <w:ind w:firstLine="567"/>
        <w:jc w:val="both"/>
      </w:pPr>
      <w:r>
        <w:rPr>
          <w:rFonts w:ascii="Times New Roman" w:hAnsi="Times New Roman" w:eastAsia="宋体"/>
          <w:sz w:val="24"/>
        </w:rPr>
        <w:t>// 8. 创建订单项记录</w:t>
      </w:r>
    </w:p>
    <w:p w14:paraId="64CE189E">
      <w:pPr>
        <w:spacing w:before="0" w:after="0" w:line="420" w:lineRule="exact"/>
        <w:ind w:firstLine="567"/>
        <w:jc w:val="both"/>
      </w:pPr>
      <w:r>
        <w:rPr>
          <w:rFonts w:ascii="Times New Roman" w:hAnsi="Times New Roman" w:eastAsia="宋体"/>
          <w:sz w:val="24"/>
        </w:rPr>
        <w:t>for (OrderItemInfo item : orderItems) {</w:t>
      </w:r>
    </w:p>
    <w:p w14:paraId="203E50C2">
      <w:pPr>
        <w:spacing w:before="0" w:after="0" w:line="420" w:lineRule="exact"/>
        <w:ind w:firstLine="567"/>
        <w:jc w:val="both"/>
      </w:pPr>
      <w:r>
        <w:rPr>
          <w:rFonts w:ascii="Times New Roman" w:hAnsi="Times New Roman" w:eastAsia="宋体"/>
          <w:sz w:val="24"/>
        </w:rPr>
        <w:t>OrderItem orderItem = new OrderItem();</w:t>
      </w:r>
    </w:p>
    <w:p w14:paraId="4F65C14F">
      <w:pPr>
        <w:spacing w:before="0" w:after="0" w:line="420" w:lineRule="exact"/>
        <w:ind w:firstLine="567"/>
        <w:jc w:val="both"/>
      </w:pPr>
      <w:r>
        <w:rPr>
          <w:rFonts w:ascii="Times New Roman" w:hAnsi="Times New Roman" w:eastAsia="宋体"/>
          <w:sz w:val="24"/>
        </w:rPr>
        <w:t>BeanUtils.copyProperties(item, orderItem);</w:t>
      </w:r>
    </w:p>
    <w:p w14:paraId="3B11F028">
      <w:pPr>
        <w:spacing w:before="0" w:after="0" w:line="420" w:lineRule="exact"/>
        <w:ind w:firstLine="567"/>
        <w:jc w:val="both"/>
      </w:pPr>
      <w:r>
        <w:rPr>
          <w:rFonts w:ascii="Times New Roman" w:hAnsi="Times New Roman" w:eastAsia="宋体"/>
          <w:sz w:val="24"/>
        </w:rPr>
        <w:t>orderItem.setOrderId(orderId);</w:t>
      </w:r>
    </w:p>
    <w:p w14:paraId="31C5D511">
      <w:pPr>
        <w:spacing w:before="0" w:after="0" w:line="420" w:lineRule="exact"/>
        <w:ind w:firstLine="567"/>
        <w:jc w:val="both"/>
      </w:pPr>
      <w:r>
        <w:rPr>
          <w:rFonts w:ascii="Times New Roman" w:hAnsi="Times New Roman" w:eastAsia="宋体"/>
          <w:sz w:val="24"/>
        </w:rPr>
        <w:t>orderItemMapper.insert(orderItem);</w:t>
      </w:r>
    </w:p>
    <w:p w14:paraId="0D656DBB">
      <w:pPr>
        <w:spacing w:before="0" w:after="0" w:line="420" w:lineRule="exact"/>
        <w:ind w:firstLine="567"/>
        <w:jc w:val="both"/>
      </w:pPr>
      <w:r>
        <w:rPr>
          <w:rFonts w:ascii="Times New Roman" w:hAnsi="Times New Roman" w:eastAsia="宋体"/>
          <w:sz w:val="24"/>
        </w:rPr>
        <w:t>}</w:t>
      </w:r>
    </w:p>
    <w:p w14:paraId="57826701">
      <w:pPr>
        <w:spacing w:before="0" w:after="0" w:line="420" w:lineRule="exact"/>
        <w:ind w:firstLine="567"/>
        <w:jc w:val="both"/>
      </w:pPr>
      <w:r>
        <w:rPr>
          <w:rFonts w:ascii="Times New Roman" w:hAnsi="Times New Roman" w:eastAsia="宋体"/>
          <w:sz w:val="24"/>
        </w:rPr>
        <w:t>// 9. 发送订单创建事件</w:t>
      </w:r>
    </w:p>
    <w:p w14:paraId="1BF0B61F">
      <w:pPr>
        <w:spacing w:before="0" w:after="0" w:line="420" w:lineRule="exact"/>
        <w:ind w:firstLine="567"/>
        <w:jc w:val="both"/>
      </w:pPr>
      <w:r>
        <w:rPr>
          <w:rFonts w:ascii="Times New Roman" w:hAnsi="Times New Roman" w:eastAsia="宋体"/>
          <w:sz w:val="24"/>
        </w:rPr>
        <w:t>OrderCreatedEvent event = new OrderCreatedEvent();</w:t>
      </w:r>
    </w:p>
    <w:p w14:paraId="3C9EEFB6">
      <w:pPr>
        <w:spacing w:before="0" w:after="0" w:line="420" w:lineRule="exact"/>
        <w:ind w:firstLine="567"/>
        <w:jc w:val="both"/>
      </w:pPr>
      <w:r>
        <w:rPr>
          <w:rFonts w:ascii="Times New Roman" w:hAnsi="Times New Roman" w:eastAsia="宋体"/>
          <w:sz w:val="24"/>
        </w:rPr>
        <w:t>event.setOrderId(orderId);</w:t>
      </w:r>
    </w:p>
    <w:p w14:paraId="686DA5FC">
      <w:pPr>
        <w:spacing w:before="0" w:after="0" w:line="420" w:lineRule="exact"/>
        <w:ind w:firstLine="567"/>
        <w:jc w:val="both"/>
      </w:pPr>
      <w:r>
        <w:rPr>
          <w:rFonts w:ascii="Times New Roman" w:hAnsi="Times New Roman" w:eastAsia="宋体"/>
          <w:sz w:val="24"/>
        </w:rPr>
        <w:t>event.setUserId(request.getUserId());</w:t>
      </w:r>
    </w:p>
    <w:p w14:paraId="3E746E53">
      <w:pPr>
        <w:spacing w:before="0" w:after="0" w:line="420" w:lineRule="exact"/>
        <w:ind w:firstLine="567"/>
        <w:jc w:val="both"/>
      </w:pPr>
      <w:r>
        <w:rPr>
          <w:rFonts w:ascii="Times New Roman" w:hAnsi="Times New Roman" w:eastAsia="宋体"/>
          <w:sz w:val="24"/>
        </w:rPr>
        <w:t>event.setOrderAmount(payAmount);</w:t>
      </w:r>
    </w:p>
    <w:p w14:paraId="0637A139">
      <w:pPr>
        <w:spacing w:before="0" w:after="0" w:line="420" w:lineRule="exact"/>
        <w:ind w:firstLine="567"/>
        <w:jc w:val="both"/>
      </w:pPr>
      <w:r>
        <w:rPr>
          <w:rFonts w:ascii="Times New Roman" w:hAnsi="Times New Roman" w:eastAsia="宋体"/>
          <w:sz w:val="24"/>
        </w:rPr>
        <w:t>event.setOrderItems(orderItems);</w:t>
      </w:r>
    </w:p>
    <w:p w14:paraId="3B9EF836">
      <w:pPr>
        <w:spacing w:before="0" w:after="0" w:line="420" w:lineRule="exact"/>
        <w:ind w:firstLine="567"/>
        <w:jc w:val="both"/>
      </w:pPr>
      <w:r>
        <w:rPr>
          <w:rFonts w:ascii="Times New Roman" w:hAnsi="Times New Roman" w:eastAsia="宋体"/>
          <w:sz w:val="24"/>
        </w:rPr>
        <w:t>rabbitTemplate.convertAndSend("order.exchange", "order.created", event);</w:t>
      </w:r>
    </w:p>
    <w:p w14:paraId="432E2CDF">
      <w:pPr>
        <w:spacing w:before="0" w:after="0" w:line="420" w:lineRule="exact"/>
        <w:ind w:firstLine="567"/>
        <w:jc w:val="both"/>
      </w:pPr>
      <w:r>
        <w:rPr>
          <w:rFonts w:ascii="Times New Roman" w:hAnsi="Times New Roman" w:eastAsia="宋体"/>
          <w:sz w:val="24"/>
        </w:rPr>
        <w:t>log.info("订单创建成功, orderId: {}, payAmount: {}", orderId, payAmount);</w:t>
      </w:r>
    </w:p>
    <w:p w14:paraId="1997B250">
      <w:pPr>
        <w:spacing w:before="0" w:after="0" w:line="420" w:lineRule="exact"/>
        <w:ind w:firstLine="567"/>
        <w:jc w:val="both"/>
      </w:pPr>
      <w:r>
        <w:rPr>
          <w:rFonts w:ascii="Times New Roman" w:hAnsi="Times New Roman" w:eastAsia="宋体"/>
          <w:sz w:val="24"/>
        </w:rPr>
        <w:t>return Response.success(orderId);</w:t>
      </w:r>
    </w:p>
    <w:p w14:paraId="16E21DD4">
      <w:pPr>
        <w:spacing w:before="0" w:after="0" w:line="420" w:lineRule="exact"/>
        <w:ind w:firstLine="567"/>
        <w:jc w:val="both"/>
      </w:pPr>
      <w:r>
        <w:rPr>
          <w:rFonts w:ascii="Times New Roman" w:hAnsi="Times New Roman" w:eastAsia="宋体"/>
          <w:sz w:val="24"/>
        </w:rPr>
        <w:t>} catch (BusinessException e) {</w:t>
      </w:r>
    </w:p>
    <w:p w14:paraId="6AC841E8">
      <w:pPr>
        <w:spacing w:before="0" w:after="0" w:line="420" w:lineRule="exact"/>
        <w:ind w:firstLine="567"/>
        <w:jc w:val="both"/>
      </w:pPr>
      <w:r>
        <w:rPr>
          <w:rFonts w:ascii="Times New Roman" w:hAnsi="Times New Roman" w:eastAsia="宋体"/>
          <w:sz w:val="24"/>
        </w:rPr>
        <w:t>log.error("订单创建失败: {}", e.getMessage());</w:t>
      </w:r>
    </w:p>
    <w:p w14:paraId="436CD5ED">
      <w:pPr>
        <w:spacing w:before="0" w:after="0" w:line="420" w:lineRule="exact"/>
        <w:ind w:firstLine="567"/>
        <w:jc w:val="both"/>
      </w:pPr>
      <w:r>
        <w:rPr>
          <w:rFonts w:ascii="Times New Roman" w:hAnsi="Times New Roman" w:eastAsia="宋体"/>
          <w:sz w:val="24"/>
        </w:rPr>
        <w:t>throw e;</w:t>
      </w:r>
    </w:p>
    <w:p w14:paraId="035A420E">
      <w:pPr>
        <w:spacing w:before="0" w:after="0" w:line="420" w:lineRule="exact"/>
        <w:ind w:firstLine="567"/>
        <w:jc w:val="both"/>
      </w:pPr>
      <w:r>
        <w:rPr>
          <w:rFonts w:ascii="Times New Roman" w:hAnsi="Times New Roman" w:eastAsia="宋体"/>
          <w:sz w:val="24"/>
        </w:rPr>
        <w:t>} catch (Exception e) {</w:t>
      </w:r>
    </w:p>
    <w:p w14:paraId="54130DDC">
      <w:pPr>
        <w:spacing w:before="0" w:after="0" w:line="420" w:lineRule="exact"/>
        <w:ind w:firstLine="567"/>
        <w:jc w:val="both"/>
      </w:pPr>
      <w:r>
        <w:rPr>
          <w:rFonts w:ascii="Times New Roman" w:hAnsi="Times New Roman" w:eastAsia="宋体"/>
          <w:sz w:val="24"/>
        </w:rPr>
        <w:t>log.error("订单创建异常", e);</w:t>
      </w:r>
    </w:p>
    <w:p w14:paraId="019CFD62">
      <w:pPr>
        <w:spacing w:before="0" w:after="0" w:line="420" w:lineRule="exact"/>
        <w:ind w:firstLine="567"/>
        <w:jc w:val="both"/>
      </w:pPr>
      <w:r>
        <w:rPr>
          <w:rFonts w:ascii="Times New Roman" w:hAnsi="Times New Roman" w:eastAsia="宋体"/>
          <w:sz w:val="24"/>
        </w:rPr>
        <w:t>throw new BusinessException("订单创建失败");</w:t>
      </w:r>
    </w:p>
    <w:p w14:paraId="512E0E07">
      <w:pPr>
        <w:spacing w:before="0" w:after="0" w:line="420" w:lineRule="exact"/>
        <w:ind w:firstLine="567"/>
        <w:jc w:val="both"/>
      </w:pPr>
      <w:r>
        <w:rPr>
          <w:rFonts w:ascii="Times New Roman" w:hAnsi="Times New Roman" w:eastAsia="宋体"/>
          <w:sz w:val="24"/>
        </w:rPr>
        <w:t>} finally {</w:t>
      </w:r>
    </w:p>
    <w:p w14:paraId="35326527">
      <w:pPr>
        <w:spacing w:before="0" w:after="0" w:line="420" w:lineRule="exact"/>
        <w:ind w:firstLine="567"/>
        <w:jc w:val="both"/>
      </w:pPr>
      <w:r>
        <w:rPr>
          <w:rFonts w:ascii="Times New Roman" w:hAnsi="Times New Roman" w:eastAsia="宋体"/>
          <w:sz w:val="24"/>
        </w:rPr>
        <w:t>// 释放锁</w:t>
      </w:r>
    </w:p>
    <w:p w14:paraId="040E8085">
      <w:pPr>
        <w:spacing w:before="0" w:after="0" w:line="420" w:lineRule="exact"/>
        <w:ind w:firstLine="567"/>
        <w:jc w:val="both"/>
      </w:pPr>
      <w:r>
        <w:rPr>
          <w:rFonts w:ascii="Times New Roman" w:hAnsi="Times New Roman" w:eastAsia="宋体"/>
          <w:sz w:val="24"/>
        </w:rPr>
        <w:t>releaseLock(lockKey, lockValue);</w:t>
      </w:r>
    </w:p>
    <w:p w14:paraId="37D374A1">
      <w:pPr>
        <w:spacing w:before="0" w:after="0" w:line="420" w:lineRule="exact"/>
        <w:ind w:firstLine="567"/>
        <w:jc w:val="both"/>
      </w:pPr>
      <w:r>
        <w:rPr>
          <w:rFonts w:ascii="Times New Roman" w:hAnsi="Times New Roman" w:eastAsia="宋体"/>
          <w:sz w:val="24"/>
        </w:rPr>
        <w:t>}</w:t>
      </w:r>
    </w:p>
    <w:p w14:paraId="0DED64CC">
      <w:pPr>
        <w:spacing w:before="0" w:after="0" w:line="420" w:lineRule="exact"/>
        <w:ind w:firstLine="567"/>
        <w:jc w:val="both"/>
      </w:pPr>
      <w:r>
        <w:rPr>
          <w:rFonts w:ascii="Times New Roman" w:hAnsi="Times New Roman" w:eastAsia="宋体"/>
          <w:sz w:val="24"/>
        </w:rPr>
        <w:t>}</w:t>
      </w:r>
    </w:p>
    <w:p w14:paraId="6F745FC4">
      <w:pPr>
        <w:spacing w:before="0" w:after="0" w:line="420" w:lineRule="exact"/>
        <w:ind w:firstLine="567"/>
        <w:jc w:val="both"/>
      </w:pPr>
      <w:r>
        <w:rPr>
          <w:rFonts w:ascii="Times New Roman" w:hAnsi="Times New Roman" w:eastAsia="宋体"/>
          <w:sz w:val="24"/>
        </w:rPr>
        <w:t>private void validateOrderRequest(CreateOrderRequest request) {</w:t>
      </w:r>
    </w:p>
    <w:p w14:paraId="5BA432C5">
      <w:pPr>
        <w:spacing w:before="0" w:after="0" w:line="420" w:lineRule="exact"/>
        <w:ind w:firstLine="567"/>
        <w:jc w:val="both"/>
      </w:pPr>
      <w:r>
        <w:rPr>
          <w:rFonts w:ascii="Times New Roman" w:hAnsi="Times New Roman" w:eastAsia="宋体"/>
          <w:sz w:val="24"/>
        </w:rPr>
        <w:t>if (request.getUserId() == null) {</w:t>
      </w:r>
    </w:p>
    <w:p w14:paraId="6C620591">
      <w:pPr>
        <w:spacing w:before="0" w:after="0" w:line="420" w:lineRule="exact"/>
        <w:ind w:firstLine="567"/>
        <w:jc w:val="both"/>
      </w:pPr>
      <w:r>
        <w:rPr>
          <w:rFonts w:ascii="Times New Roman" w:hAnsi="Times New Roman" w:eastAsia="宋体"/>
          <w:sz w:val="24"/>
        </w:rPr>
        <w:t>throw new BusinessException("用户ID不能为空");</w:t>
      </w:r>
    </w:p>
    <w:p w14:paraId="4AF39513">
      <w:pPr>
        <w:spacing w:before="0" w:after="0" w:line="420" w:lineRule="exact"/>
        <w:ind w:firstLine="567"/>
        <w:jc w:val="both"/>
      </w:pPr>
      <w:r>
        <w:rPr>
          <w:rFonts w:ascii="Times New Roman" w:hAnsi="Times New Roman" w:eastAsia="宋体"/>
          <w:sz w:val="24"/>
        </w:rPr>
        <w:t>}</w:t>
      </w:r>
    </w:p>
    <w:p w14:paraId="552FF0F5">
      <w:pPr>
        <w:spacing w:before="0" w:after="0" w:line="420" w:lineRule="exact"/>
        <w:ind w:firstLine="567"/>
        <w:jc w:val="both"/>
      </w:pPr>
      <w:r>
        <w:rPr>
          <w:rFonts w:ascii="Times New Roman" w:hAnsi="Times New Roman" w:eastAsia="宋体"/>
          <w:sz w:val="24"/>
        </w:rPr>
        <w:t>if (request.getAddressId() == null) {</w:t>
      </w:r>
    </w:p>
    <w:p w14:paraId="14C2A92A">
      <w:pPr>
        <w:spacing w:before="0" w:after="0" w:line="420" w:lineRule="exact"/>
        <w:ind w:firstLine="567"/>
        <w:jc w:val="both"/>
      </w:pPr>
      <w:r>
        <w:rPr>
          <w:rFonts w:ascii="Times New Roman" w:hAnsi="Times New Roman" w:eastAsia="宋体"/>
          <w:sz w:val="24"/>
        </w:rPr>
        <w:t>throw new BusinessException("收货地址不能为空");</w:t>
      </w:r>
    </w:p>
    <w:p w14:paraId="37E652CA">
      <w:pPr>
        <w:spacing w:before="0" w:after="0" w:line="420" w:lineRule="exact"/>
        <w:ind w:firstLine="567"/>
        <w:jc w:val="both"/>
      </w:pPr>
      <w:r>
        <w:rPr>
          <w:rFonts w:ascii="Times New Roman" w:hAnsi="Times New Roman" w:eastAsia="宋体"/>
          <w:sz w:val="24"/>
        </w:rPr>
        <w:t>}</w:t>
      </w:r>
    </w:p>
    <w:p w14:paraId="16EF698F">
      <w:pPr>
        <w:spacing w:before="0" w:after="0" w:line="420" w:lineRule="exact"/>
        <w:ind w:firstLine="567"/>
        <w:jc w:val="both"/>
      </w:pPr>
      <w:r>
        <w:rPr>
          <w:rFonts w:ascii="Times New Roman" w:hAnsi="Times New Roman" w:eastAsia="宋体"/>
          <w:sz w:val="24"/>
        </w:rPr>
        <w:t>if (CollectionUtils.isEmpty(request.getItems())) {</w:t>
      </w:r>
    </w:p>
    <w:p w14:paraId="4FFFB170">
      <w:pPr>
        <w:spacing w:before="0" w:after="0" w:line="420" w:lineRule="exact"/>
        <w:ind w:firstLine="567"/>
        <w:jc w:val="both"/>
      </w:pPr>
      <w:r>
        <w:rPr>
          <w:rFonts w:ascii="Times New Roman" w:hAnsi="Times New Roman" w:eastAsia="宋体"/>
          <w:sz w:val="24"/>
        </w:rPr>
        <w:t>throw new BusinessException("订单商品不能为空");</w:t>
      </w:r>
    </w:p>
    <w:p w14:paraId="7D84F8F3">
      <w:pPr>
        <w:spacing w:before="0" w:after="0" w:line="420" w:lineRule="exact"/>
        <w:ind w:firstLine="567"/>
        <w:jc w:val="both"/>
      </w:pPr>
      <w:r>
        <w:rPr>
          <w:rFonts w:ascii="Times New Roman" w:hAnsi="Times New Roman" w:eastAsia="宋体"/>
          <w:sz w:val="24"/>
        </w:rPr>
        <w:t>}</w:t>
      </w:r>
    </w:p>
    <w:p w14:paraId="6EA4599A">
      <w:pPr>
        <w:spacing w:before="0" w:after="0" w:line="420" w:lineRule="exact"/>
        <w:ind w:firstLine="567"/>
        <w:jc w:val="both"/>
      </w:pPr>
      <w:r>
        <w:rPr>
          <w:rFonts w:ascii="Times New Roman" w:hAnsi="Times New Roman" w:eastAsia="宋体"/>
          <w:sz w:val="24"/>
        </w:rPr>
        <w:t>for (CreateOrderRequest.OrderItem item : request.getItems()) {</w:t>
      </w:r>
    </w:p>
    <w:p w14:paraId="41F88141">
      <w:pPr>
        <w:spacing w:before="0" w:after="0" w:line="420" w:lineRule="exact"/>
        <w:ind w:firstLine="567"/>
        <w:jc w:val="both"/>
      </w:pPr>
      <w:r>
        <w:rPr>
          <w:rFonts w:ascii="Times New Roman" w:hAnsi="Times New Roman" w:eastAsia="宋体"/>
          <w:sz w:val="24"/>
        </w:rPr>
        <w:t>if (item.getSkuId() == null || item.getQuantity() == null || item.getQuantity() &lt;= 0) {</w:t>
      </w:r>
    </w:p>
    <w:p w14:paraId="4FD25FF1">
      <w:pPr>
        <w:spacing w:before="0" w:after="0" w:line="420" w:lineRule="exact"/>
        <w:ind w:firstLine="567"/>
        <w:jc w:val="both"/>
      </w:pPr>
      <w:r>
        <w:rPr>
          <w:rFonts w:ascii="Times New Roman" w:hAnsi="Times New Roman" w:eastAsia="宋体"/>
          <w:sz w:val="24"/>
        </w:rPr>
        <w:t>throw new BusinessException("商品信息不完整");</w:t>
      </w:r>
    </w:p>
    <w:p w14:paraId="2E2A791B">
      <w:pPr>
        <w:spacing w:before="0" w:after="0" w:line="420" w:lineRule="exact"/>
        <w:ind w:firstLine="567"/>
        <w:jc w:val="both"/>
      </w:pPr>
      <w:r>
        <w:rPr>
          <w:rFonts w:ascii="Times New Roman" w:hAnsi="Times New Roman" w:eastAsia="宋体"/>
          <w:sz w:val="24"/>
        </w:rPr>
        <w:t>}</w:t>
      </w:r>
    </w:p>
    <w:p w14:paraId="5518F510">
      <w:pPr>
        <w:spacing w:before="0" w:after="0" w:line="420" w:lineRule="exact"/>
        <w:ind w:firstLine="567"/>
        <w:jc w:val="both"/>
      </w:pPr>
      <w:r>
        <w:rPr>
          <w:rFonts w:ascii="Times New Roman" w:hAnsi="Times New Roman" w:eastAsia="宋体"/>
          <w:sz w:val="24"/>
        </w:rPr>
        <w:t>}</w:t>
      </w:r>
    </w:p>
    <w:p w14:paraId="1568F541">
      <w:pPr>
        <w:spacing w:before="0" w:after="0" w:line="420" w:lineRule="exact"/>
        <w:ind w:firstLine="567"/>
        <w:jc w:val="both"/>
      </w:pPr>
      <w:r>
        <w:rPr>
          <w:rFonts w:ascii="Times New Roman" w:hAnsi="Times New Roman" w:eastAsia="宋体"/>
          <w:sz w:val="24"/>
        </w:rPr>
        <w:t>}</w:t>
      </w:r>
    </w:p>
    <w:p w14:paraId="4C5E3456">
      <w:pPr>
        <w:spacing w:before="0" w:after="0" w:line="420" w:lineRule="exact"/>
        <w:ind w:firstLine="567"/>
        <w:jc w:val="both"/>
      </w:pPr>
      <w:r>
        <w:rPr>
          <w:rFonts w:ascii="Times New Roman" w:hAnsi="Times New Roman" w:eastAsia="宋体"/>
          <w:sz w:val="24"/>
        </w:rPr>
        <w:t>private String generateOrderNo() {</w:t>
      </w:r>
    </w:p>
    <w:p w14:paraId="4ECF9003">
      <w:pPr>
        <w:spacing w:before="0" w:after="0" w:line="420" w:lineRule="exact"/>
        <w:ind w:firstLine="567"/>
        <w:jc w:val="both"/>
      </w:pPr>
      <w:r>
        <w:rPr>
          <w:rFonts w:ascii="Times New Roman" w:hAnsi="Times New Roman" w:eastAsia="宋体"/>
          <w:sz w:val="24"/>
        </w:rPr>
        <w:t>return "ORD" + System.currentTimeMillis() + RandomUtil.randomNumbers(4);</w:t>
      </w:r>
    </w:p>
    <w:p w14:paraId="38F2038F">
      <w:pPr>
        <w:spacing w:before="0" w:after="0" w:line="420" w:lineRule="exact"/>
        <w:ind w:firstLine="567"/>
        <w:jc w:val="both"/>
      </w:pPr>
      <w:r>
        <w:rPr>
          <w:rFonts w:ascii="Times New Roman" w:hAnsi="Times New Roman" w:eastAsia="宋体"/>
          <w:sz w:val="24"/>
        </w:rPr>
        <w:t>}</w:t>
      </w:r>
    </w:p>
    <w:p w14:paraId="2D3B9862">
      <w:pPr>
        <w:spacing w:before="0" w:after="0" w:line="420" w:lineRule="exact"/>
        <w:ind w:firstLine="567"/>
        <w:jc w:val="both"/>
      </w:pPr>
      <w:r>
        <w:rPr>
          <w:rFonts w:ascii="Times New Roman" w:hAnsi="Times New Roman" w:eastAsia="宋体"/>
          <w:sz w:val="24"/>
        </w:rPr>
        <w:t>private BigDecimal calculateDiscount(CreateOrderRequest request, BigDecimal totalAmount) {</w:t>
      </w:r>
    </w:p>
    <w:p w14:paraId="58CA3F47">
      <w:pPr>
        <w:spacing w:before="0" w:after="0" w:line="420" w:lineRule="exact"/>
        <w:ind w:firstLine="567"/>
        <w:jc w:val="both"/>
      </w:pPr>
      <w:r>
        <w:rPr>
          <w:rFonts w:ascii="Times New Roman" w:hAnsi="Times New Roman" w:eastAsia="宋体"/>
          <w:sz w:val="24"/>
        </w:rPr>
        <w:t>// 计算优惠金额的逻辑</w:t>
      </w:r>
    </w:p>
    <w:p w14:paraId="34A1C56A">
      <w:pPr>
        <w:spacing w:before="0" w:after="0" w:line="420" w:lineRule="exact"/>
        <w:ind w:firstLine="567"/>
        <w:jc w:val="both"/>
      </w:pPr>
      <w:r>
        <w:rPr>
          <w:rFonts w:ascii="Times New Roman" w:hAnsi="Times New Roman" w:eastAsia="宋体"/>
          <w:sz w:val="24"/>
        </w:rPr>
        <w:t>// 这里可以集成营销服务来计算各种优惠</w:t>
      </w:r>
    </w:p>
    <w:p w14:paraId="170DAE62">
      <w:pPr>
        <w:spacing w:before="0" w:after="0" w:line="420" w:lineRule="exact"/>
        <w:ind w:firstLine="567"/>
        <w:jc w:val="both"/>
      </w:pPr>
      <w:r>
        <w:rPr>
          <w:rFonts w:ascii="Times New Roman" w:hAnsi="Times New Roman" w:eastAsia="宋体"/>
          <w:sz w:val="24"/>
        </w:rPr>
        <w:t>BigDecimal discountAmount = BigDecimal.ZERO;</w:t>
      </w:r>
    </w:p>
    <w:p w14:paraId="4F695282">
      <w:pPr>
        <w:spacing w:before="0" w:after="0" w:line="420" w:lineRule="exact"/>
        <w:ind w:firstLine="567"/>
        <w:jc w:val="both"/>
      </w:pPr>
      <w:r>
        <w:rPr>
          <w:rFonts w:ascii="Times New Roman" w:hAnsi="Times New Roman" w:eastAsia="宋体"/>
          <w:sz w:val="24"/>
        </w:rPr>
        <w:t>if (request.getCouponId() != null) {</w:t>
      </w:r>
    </w:p>
    <w:p w14:paraId="6489C347">
      <w:pPr>
        <w:spacing w:before="0" w:after="0" w:line="420" w:lineRule="exact"/>
        <w:ind w:firstLine="567"/>
        <w:jc w:val="both"/>
      </w:pPr>
      <w:r>
        <w:rPr>
          <w:rFonts w:ascii="Times New Roman" w:hAnsi="Times New Roman" w:eastAsia="宋体"/>
          <w:sz w:val="24"/>
        </w:rPr>
        <w:t>// 调用营销服务计算优惠券优惠</w:t>
      </w:r>
    </w:p>
    <w:p w14:paraId="5D5953F4">
      <w:pPr>
        <w:spacing w:before="0" w:after="0" w:line="420" w:lineRule="exact"/>
        <w:ind w:firstLine="567"/>
        <w:jc w:val="both"/>
      </w:pPr>
      <w:r>
        <w:rPr>
          <w:rFonts w:ascii="Times New Roman" w:hAnsi="Times New Roman" w:eastAsia="宋体"/>
          <w:sz w:val="24"/>
        </w:rPr>
        <w:t>// discountAmount = marketingClient.calculateCouponDiscount(request.getCouponId(), totalAmount);</w:t>
      </w:r>
    </w:p>
    <w:p w14:paraId="2F254DEC">
      <w:pPr>
        <w:spacing w:before="0" w:after="0" w:line="420" w:lineRule="exact"/>
        <w:ind w:firstLine="567"/>
        <w:jc w:val="both"/>
      </w:pPr>
      <w:r>
        <w:rPr>
          <w:rFonts w:ascii="Times New Roman" w:hAnsi="Times New Roman" w:eastAsia="宋体"/>
          <w:sz w:val="24"/>
        </w:rPr>
        <w:t>}</w:t>
      </w:r>
    </w:p>
    <w:p w14:paraId="017FCBBF">
      <w:pPr>
        <w:spacing w:before="0" w:after="0" w:line="420" w:lineRule="exact"/>
        <w:ind w:firstLine="567"/>
        <w:jc w:val="both"/>
      </w:pPr>
      <w:r>
        <w:rPr>
          <w:rFonts w:ascii="Times New Roman" w:hAnsi="Times New Roman" w:eastAsia="宋体"/>
          <w:sz w:val="24"/>
        </w:rPr>
        <w:t>return discountAmount;</w:t>
      </w:r>
    </w:p>
    <w:p w14:paraId="7EFE5626">
      <w:pPr>
        <w:spacing w:before="0" w:after="0" w:line="420" w:lineRule="exact"/>
        <w:ind w:firstLine="567"/>
        <w:jc w:val="both"/>
      </w:pPr>
      <w:r>
        <w:rPr>
          <w:rFonts w:ascii="Times New Roman" w:hAnsi="Times New Roman" w:eastAsia="宋体"/>
          <w:sz w:val="24"/>
        </w:rPr>
        <w:t>}</w:t>
      </w:r>
    </w:p>
    <w:p w14:paraId="2D014619">
      <w:pPr>
        <w:spacing w:before="0" w:after="0" w:line="420" w:lineRule="exact"/>
        <w:ind w:firstLine="567"/>
        <w:jc w:val="both"/>
      </w:pPr>
      <w:r>
        <w:rPr>
          <w:rFonts w:ascii="Times New Roman" w:hAnsi="Times New Roman" w:eastAsia="宋体"/>
          <w:sz w:val="24"/>
        </w:rPr>
        <w:t>private BigDecimal calculateFreight(CreateOrderRequest request, List&lt;OrderItemInfo&gt; orderItems) {</w:t>
      </w:r>
    </w:p>
    <w:p w14:paraId="6D5C8558">
      <w:pPr>
        <w:spacing w:before="0" w:after="0" w:line="420" w:lineRule="exact"/>
        <w:ind w:firstLine="567"/>
        <w:jc w:val="both"/>
      </w:pPr>
      <w:r>
        <w:rPr>
          <w:rFonts w:ascii="Times New Roman" w:hAnsi="Times New Roman" w:eastAsia="宋体"/>
          <w:sz w:val="24"/>
        </w:rPr>
        <w:t>// 计算运费的逻辑</w:t>
      </w:r>
    </w:p>
    <w:p w14:paraId="783059CC">
      <w:pPr>
        <w:spacing w:before="0" w:after="0" w:line="420" w:lineRule="exact"/>
        <w:ind w:firstLine="567"/>
        <w:jc w:val="both"/>
      </w:pPr>
      <w:r>
        <w:rPr>
          <w:rFonts w:ascii="Times New Roman" w:hAnsi="Times New Roman" w:eastAsia="宋体"/>
          <w:sz w:val="24"/>
        </w:rPr>
        <w:t>// 这里可以根据商品重量、体积、配送地址等计算运费</w:t>
      </w:r>
    </w:p>
    <w:p w14:paraId="25144485">
      <w:pPr>
        <w:spacing w:before="0" w:after="0" w:line="420" w:lineRule="exact"/>
        <w:ind w:firstLine="567"/>
        <w:jc w:val="both"/>
      </w:pPr>
      <w:r>
        <w:rPr>
          <w:rFonts w:ascii="Times New Roman" w:hAnsi="Times New Roman" w:eastAsia="宋体"/>
          <w:sz w:val="24"/>
        </w:rPr>
        <w:t>return BigDecimal.ZERO; // 暂时免运费</w:t>
      </w:r>
    </w:p>
    <w:p w14:paraId="26F12095">
      <w:pPr>
        <w:spacing w:before="0" w:after="0" w:line="420" w:lineRule="exact"/>
        <w:ind w:firstLine="567"/>
        <w:jc w:val="both"/>
      </w:pPr>
      <w:r>
        <w:rPr>
          <w:rFonts w:ascii="Times New Roman" w:hAnsi="Times New Roman" w:eastAsia="宋体"/>
          <w:sz w:val="24"/>
        </w:rPr>
        <w:t>}</w:t>
      </w:r>
    </w:p>
    <w:p w14:paraId="0F0DCB6D">
      <w:pPr>
        <w:spacing w:before="0" w:after="0" w:line="420" w:lineRule="exact"/>
        <w:ind w:firstLine="567"/>
        <w:jc w:val="both"/>
      </w:pPr>
      <w:r>
        <w:rPr>
          <w:rFonts w:ascii="Times New Roman" w:hAnsi="Times New Roman" w:eastAsia="宋体"/>
          <w:sz w:val="24"/>
        </w:rPr>
        <w:t>private void releaseLock(String lockKey, String lockValue) {</w:t>
      </w:r>
    </w:p>
    <w:p w14:paraId="6DA2719A">
      <w:pPr>
        <w:spacing w:before="0" w:after="0" w:line="420" w:lineRule="exact"/>
        <w:ind w:firstLine="567"/>
        <w:jc w:val="both"/>
      </w:pPr>
      <w:r>
        <w:rPr>
          <w:rFonts w:ascii="Times New Roman" w:hAnsi="Times New Roman" w:eastAsia="宋体"/>
          <w:sz w:val="24"/>
        </w:rPr>
        <w:t>String script = "if redis.call('get', KEYS[1]) == ARGV[1] then " +</w:t>
      </w:r>
    </w:p>
    <w:p w14:paraId="098B7B3F">
      <w:pPr>
        <w:spacing w:before="0" w:after="0" w:line="420" w:lineRule="exact"/>
        <w:ind w:firstLine="567"/>
        <w:jc w:val="both"/>
      </w:pPr>
      <w:r>
        <w:rPr>
          <w:rFonts w:ascii="Times New Roman" w:hAnsi="Times New Roman" w:eastAsia="宋体"/>
          <w:sz w:val="24"/>
        </w:rPr>
        <w:t>"return redis.call('del', KEYS[1]) " +</w:t>
      </w:r>
    </w:p>
    <w:p w14:paraId="4E44D97F">
      <w:pPr>
        <w:spacing w:before="0" w:after="0" w:line="420" w:lineRule="exact"/>
        <w:ind w:firstLine="567"/>
        <w:jc w:val="both"/>
      </w:pPr>
      <w:r>
        <w:rPr>
          <w:rFonts w:ascii="Times New Roman" w:hAnsi="Times New Roman" w:eastAsia="宋体"/>
          <w:sz w:val="24"/>
        </w:rPr>
        <w:t>"else return 0 end";</w:t>
      </w:r>
    </w:p>
    <w:p w14:paraId="4008A2BA">
      <w:pPr>
        <w:spacing w:before="0" w:after="0" w:line="420" w:lineRule="exact"/>
        <w:ind w:firstLine="567"/>
        <w:jc w:val="both"/>
      </w:pPr>
      <w:r>
        <w:rPr>
          <w:rFonts w:ascii="Times New Roman" w:hAnsi="Times New Roman" w:eastAsia="宋体"/>
          <w:sz w:val="24"/>
        </w:rPr>
        <w:t>redisTemplate.execute(new DefaultRedisScript&lt;&gt;(script, Long.class),</w:t>
      </w:r>
    </w:p>
    <w:p w14:paraId="19DCF765">
      <w:pPr>
        <w:spacing w:before="0" w:after="0" w:line="420" w:lineRule="exact"/>
        <w:ind w:firstLine="567"/>
        <w:jc w:val="both"/>
      </w:pPr>
      <w:r>
        <w:rPr>
          <w:rFonts w:ascii="Times New Roman" w:hAnsi="Times New Roman" w:eastAsia="宋体"/>
          <w:sz w:val="24"/>
        </w:rPr>
        <w:t>Collections.singletonList(lockKey), lockValue);</w:t>
      </w:r>
    </w:p>
    <w:p w14:paraId="79A3E5CA">
      <w:pPr>
        <w:spacing w:before="0" w:after="0" w:line="420" w:lineRule="exact"/>
        <w:ind w:firstLine="567"/>
        <w:jc w:val="both"/>
      </w:pPr>
      <w:r>
        <w:rPr>
          <w:rFonts w:ascii="Times New Roman" w:hAnsi="Times New Roman" w:eastAsia="宋体"/>
          <w:sz w:val="24"/>
        </w:rPr>
        <w:t>}</w:t>
      </w:r>
    </w:p>
    <w:p w14:paraId="46FAA398">
      <w:pPr>
        <w:spacing w:before="0" w:after="0" w:line="420" w:lineRule="exact"/>
        <w:ind w:firstLine="567"/>
        <w:jc w:val="both"/>
      </w:pPr>
      <w:r>
        <w:rPr>
          <w:rFonts w:ascii="Times New Roman" w:hAnsi="Times New Roman" w:eastAsia="宋体"/>
          <w:sz w:val="24"/>
        </w:rPr>
        <w:t>}</w:t>
      </w:r>
    </w:p>
    <w:p w14:paraId="01EB2BEF">
      <w:pPr>
        <w:spacing w:before="0" w:after="0" w:line="420" w:lineRule="exact"/>
        <w:ind w:firstLine="567"/>
        <w:jc w:val="both"/>
      </w:pPr>
      <w:r>
        <w:rPr>
          <w:rFonts w:ascii="Times New Roman" w:hAnsi="Times New Roman" w:eastAsia="宋体"/>
          <w:sz w:val="24"/>
        </w:rPr>
        <w:t>```</w:t>
      </w:r>
    </w:p>
    <w:p w14:paraId="2EB4D3A3">
      <w:pPr>
        <w:spacing w:before="120" w:after="120" w:line="420" w:lineRule="exact"/>
        <w:jc w:val="left"/>
      </w:pPr>
      <w:r>
        <w:rPr>
          <w:rFonts w:ascii="黑体" w:hAnsi="黑体" w:eastAsia="黑体"/>
          <w:b/>
          <w:sz w:val="24"/>
        </w:rPr>
        <w:t>5.4.2 订单状态管理</w:t>
      </w:r>
    </w:p>
    <w:p w14:paraId="5706DE9B">
      <w:pPr>
        <w:spacing w:before="0" w:after="0" w:line="420" w:lineRule="exact"/>
        <w:ind w:firstLine="567"/>
        <w:jc w:val="both"/>
      </w:pPr>
      <w:r>
        <w:rPr>
          <w:rFonts w:ascii="Times New Roman" w:hAnsi="Times New Roman" w:eastAsia="宋体"/>
          <w:b/>
          <w:sz w:val="24"/>
        </w:rPr>
        <w:t>订单状态流转实现</w:t>
      </w:r>
    </w:p>
    <w:p w14:paraId="1D1E7C7D">
      <w:pPr>
        <w:spacing w:before="0" w:after="0" w:line="420" w:lineRule="exact"/>
        <w:ind w:firstLine="567"/>
        <w:jc w:val="both"/>
      </w:pPr>
      <w:r>
        <w:rPr>
          <w:rFonts w:ascii="Times New Roman" w:hAnsi="Times New Roman" w:eastAsia="宋体"/>
          <w:sz w:val="24"/>
        </w:rPr>
        <w:t>```java</w:t>
      </w:r>
    </w:p>
    <w:p w14:paraId="22EE8B25">
      <w:pPr>
        <w:spacing w:before="0" w:after="0" w:line="420" w:lineRule="exact"/>
        <w:ind w:firstLine="567"/>
        <w:jc w:val="both"/>
      </w:pPr>
      <w:r>
        <w:rPr>
          <w:rFonts w:ascii="Times New Roman" w:hAnsi="Times New Roman" w:eastAsia="宋体"/>
          <w:sz w:val="24"/>
        </w:rPr>
        <w:t>@Service</w:t>
      </w:r>
    </w:p>
    <w:p w14:paraId="14259A60">
      <w:pPr>
        <w:spacing w:before="0" w:after="0" w:line="420" w:lineRule="exact"/>
        <w:ind w:firstLine="567"/>
        <w:jc w:val="both"/>
      </w:pPr>
      <w:r>
        <w:rPr>
          <w:rFonts w:ascii="Times New Roman" w:hAnsi="Times New Roman" w:eastAsia="宋体"/>
          <w:sz w:val="24"/>
        </w:rPr>
        <w:t>@Slf4j</w:t>
      </w:r>
    </w:p>
    <w:p w14:paraId="6DAE1398">
      <w:pPr>
        <w:spacing w:before="0" w:after="0" w:line="420" w:lineRule="exact"/>
        <w:ind w:firstLine="567"/>
        <w:jc w:val="both"/>
      </w:pPr>
      <w:r>
        <w:rPr>
          <w:rFonts w:ascii="Times New Roman" w:hAnsi="Times New Roman" w:eastAsia="宋体"/>
          <w:sz w:val="24"/>
        </w:rPr>
        <w:t>public class OrderStatusService {</w:t>
      </w:r>
    </w:p>
    <w:p w14:paraId="46C6CDC6">
      <w:pPr>
        <w:spacing w:before="0" w:after="0" w:line="420" w:lineRule="exact"/>
        <w:ind w:firstLine="567"/>
        <w:jc w:val="both"/>
      </w:pPr>
      <w:r>
        <w:rPr>
          <w:rFonts w:ascii="Times New Roman" w:hAnsi="Times New Roman" w:eastAsia="宋体"/>
          <w:sz w:val="24"/>
        </w:rPr>
        <w:t>@Autowired</w:t>
      </w:r>
    </w:p>
    <w:p w14:paraId="74F79F20">
      <w:pPr>
        <w:spacing w:before="0" w:after="0" w:line="420" w:lineRule="exact"/>
        <w:ind w:firstLine="567"/>
        <w:jc w:val="both"/>
      </w:pPr>
      <w:r>
        <w:rPr>
          <w:rFonts w:ascii="Times New Roman" w:hAnsi="Times New Roman" w:eastAsia="宋体"/>
          <w:sz w:val="24"/>
        </w:rPr>
        <w:t>private OrderInfoMapper orderInfoMapper;</w:t>
      </w:r>
    </w:p>
    <w:p w14:paraId="18BE007D">
      <w:pPr>
        <w:spacing w:before="0" w:after="0" w:line="420" w:lineRule="exact"/>
        <w:ind w:firstLine="567"/>
        <w:jc w:val="both"/>
      </w:pPr>
      <w:r>
        <w:rPr>
          <w:rFonts w:ascii="Times New Roman" w:hAnsi="Times New Roman" w:eastAsia="宋体"/>
          <w:sz w:val="24"/>
        </w:rPr>
        <w:t>@Autowired</w:t>
      </w:r>
    </w:p>
    <w:p w14:paraId="1DAEFE4B">
      <w:pPr>
        <w:spacing w:before="0" w:after="0" w:line="420" w:lineRule="exact"/>
        <w:ind w:firstLine="567"/>
        <w:jc w:val="both"/>
      </w:pPr>
      <w:r>
        <w:rPr>
          <w:rFonts w:ascii="Times New Roman" w:hAnsi="Times New Roman" w:eastAsia="宋体"/>
          <w:sz w:val="24"/>
        </w:rPr>
        <w:t>private RabbitTemplate rabbitTemplate;</w:t>
      </w:r>
    </w:p>
    <w:p w14:paraId="349EED42">
      <w:pPr>
        <w:spacing w:before="0" w:after="0" w:line="420" w:lineRule="exact"/>
        <w:ind w:firstLine="567"/>
        <w:jc w:val="both"/>
        <w:rPr>
          <w:rFonts w:hint="eastAsia" w:eastAsia="宋体"/>
          <w:lang w:eastAsia="zh-CN"/>
        </w:rPr>
      </w:pPr>
      <w:r>
        <w:rPr>
          <w:rFonts w:ascii="Times New Roman" w:hAnsi="Times New Roman" w:eastAsia="宋体"/>
          <w:sz w:val="24"/>
        </w:rPr>
        <w:t>/</w:t>
      </w:r>
    </w:p>
    <w:p w14:paraId="491F6A81">
      <w:pPr>
        <w:spacing w:before="0" w:after="0" w:line="420" w:lineRule="exact"/>
        <w:ind w:firstLine="567"/>
        <w:jc w:val="both"/>
      </w:pPr>
      <w:r>
        <w:rPr>
          <w:rFonts w:ascii="Times New Roman" w:hAnsi="Times New Roman" w:eastAsia="宋体"/>
          <w:sz w:val="24"/>
        </w:rPr>
        <w:t>* 支付成功处理</w:t>
      </w:r>
    </w:p>
    <w:p w14:paraId="1218D1CC">
      <w:pPr>
        <w:spacing w:before="0" w:after="0" w:line="420" w:lineRule="exact"/>
        <w:ind w:firstLine="567"/>
        <w:jc w:val="both"/>
      </w:pPr>
      <w:r>
        <w:rPr>
          <w:rFonts w:ascii="Times New Roman" w:hAnsi="Times New Roman" w:eastAsia="宋体"/>
          <w:sz w:val="24"/>
        </w:rPr>
        <w:t>*/</w:t>
      </w:r>
    </w:p>
    <w:p w14:paraId="2212AD93">
      <w:pPr>
        <w:spacing w:before="0" w:after="0" w:line="420" w:lineRule="exact"/>
        <w:ind w:firstLine="567"/>
        <w:jc w:val="both"/>
      </w:pPr>
      <w:r>
        <w:rPr>
          <w:rFonts w:ascii="Times New Roman" w:hAnsi="Times New Roman" w:eastAsia="宋体"/>
          <w:sz w:val="24"/>
        </w:rPr>
        <w:t>@Transactional(rollbackFor = Exception.class)</w:t>
      </w:r>
    </w:p>
    <w:p w14:paraId="2FA5286A">
      <w:pPr>
        <w:spacing w:before="0" w:after="0" w:line="420" w:lineRule="exact"/>
        <w:ind w:firstLine="567"/>
        <w:jc w:val="both"/>
      </w:pPr>
      <w:r>
        <w:rPr>
          <w:rFonts w:ascii="Times New Roman" w:hAnsi="Times New Roman" w:eastAsia="宋体"/>
          <w:sz w:val="24"/>
        </w:rPr>
        <w:t>public boolean handlePaymentSuccess(Long orderId, String paymentNo) {</w:t>
      </w:r>
    </w:p>
    <w:p w14:paraId="460C0B58">
      <w:pPr>
        <w:spacing w:before="0" w:after="0" w:line="420" w:lineRule="exact"/>
        <w:ind w:firstLine="567"/>
        <w:jc w:val="both"/>
      </w:pPr>
      <w:r>
        <w:rPr>
          <w:rFonts w:ascii="Times New Roman" w:hAnsi="Times New Roman" w:eastAsia="宋体"/>
          <w:sz w:val="24"/>
        </w:rPr>
        <w:t>log.info("处理支付成功, orderId: {}, paymentNo: {}", orderId, paymentNo);</w:t>
      </w:r>
    </w:p>
    <w:p w14:paraId="1640B552">
      <w:pPr>
        <w:spacing w:before="0" w:after="0" w:line="420" w:lineRule="exact"/>
        <w:ind w:firstLine="567"/>
        <w:jc w:val="both"/>
      </w:pPr>
      <w:r>
        <w:rPr>
          <w:rFonts w:ascii="Times New Roman" w:hAnsi="Times New Roman" w:eastAsia="宋体"/>
          <w:sz w:val="24"/>
        </w:rPr>
        <w:t>OrderInfo order = orderInfoMapper.selectById(orderId);</w:t>
      </w:r>
    </w:p>
    <w:p w14:paraId="51B647B9">
      <w:pPr>
        <w:spacing w:before="0" w:after="0" w:line="420" w:lineRule="exact"/>
        <w:ind w:firstLine="567"/>
        <w:jc w:val="both"/>
      </w:pPr>
      <w:r>
        <w:rPr>
          <w:rFonts w:ascii="Times New Roman" w:hAnsi="Times New Roman" w:eastAsia="宋体"/>
          <w:sz w:val="24"/>
        </w:rPr>
        <w:t>if (order == null) {</w:t>
      </w:r>
    </w:p>
    <w:p w14:paraId="37E42F09">
      <w:pPr>
        <w:spacing w:before="0" w:after="0" w:line="420" w:lineRule="exact"/>
        <w:ind w:firstLine="567"/>
        <w:jc w:val="both"/>
      </w:pPr>
      <w:r>
        <w:rPr>
          <w:rFonts w:ascii="Times New Roman" w:hAnsi="Times New Roman" w:eastAsia="宋体"/>
          <w:sz w:val="24"/>
        </w:rPr>
        <w:t>log.error("订单不存在, orderId: {}", orderId);</w:t>
      </w:r>
    </w:p>
    <w:p w14:paraId="417993D2">
      <w:pPr>
        <w:spacing w:before="0" w:after="0" w:line="420" w:lineRule="exact"/>
        <w:ind w:firstLine="567"/>
        <w:jc w:val="both"/>
      </w:pPr>
      <w:r>
        <w:rPr>
          <w:rFonts w:ascii="Times New Roman" w:hAnsi="Times New Roman" w:eastAsia="宋体"/>
          <w:sz w:val="24"/>
        </w:rPr>
        <w:t>return false;</w:t>
      </w:r>
    </w:p>
    <w:p w14:paraId="02D879CF">
      <w:pPr>
        <w:spacing w:before="0" w:after="0" w:line="420" w:lineRule="exact"/>
        <w:ind w:firstLine="567"/>
        <w:jc w:val="both"/>
      </w:pPr>
      <w:r>
        <w:rPr>
          <w:rFonts w:ascii="Times New Roman" w:hAnsi="Times New Roman" w:eastAsia="宋体"/>
          <w:sz w:val="24"/>
        </w:rPr>
        <w:t>}</w:t>
      </w:r>
    </w:p>
    <w:p w14:paraId="0A755979">
      <w:pPr>
        <w:spacing w:before="0" w:after="0" w:line="420" w:lineRule="exact"/>
        <w:ind w:firstLine="567"/>
        <w:jc w:val="both"/>
      </w:pPr>
      <w:r>
        <w:rPr>
          <w:rFonts w:ascii="Times New Roman" w:hAnsi="Times New Roman" w:eastAsia="宋体"/>
          <w:sz w:val="24"/>
        </w:rPr>
        <w:t>if (order.getOrderStatus() != OrderStatus.PENDING_PAYMENT.getCode()) {</w:t>
      </w:r>
    </w:p>
    <w:p w14:paraId="510A5232">
      <w:pPr>
        <w:spacing w:before="0" w:after="0" w:line="420" w:lineRule="exact"/>
        <w:ind w:firstLine="567"/>
        <w:jc w:val="both"/>
      </w:pPr>
      <w:r>
        <w:rPr>
          <w:rFonts w:ascii="Times New Roman" w:hAnsi="Times New Roman" w:eastAsia="宋体"/>
          <w:sz w:val="24"/>
        </w:rPr>
        <w:t>log.warn("订单状态不正确, orderId: {}, status: {}", orderId, order.getOrderStatus());</w:t>
      </w:r>
    </w:p>
    <w:p w14:paraId="6BAA60B7">
      <w:pPr>
        <w:spacing w:before="0" w:after="0" w:line="420" w:lineRule="exact"/>
        <w:ind w:firstLine="567"/>
        <w:jc w:val="both"/>
      </w:pPr>
      <w:r>
        <w:rPr>
          <w:rFonts w:ascii="Times New Roman" w:hAnsi="Times New Roman" w:eastAsia="宋体"/>
          <w:sz w:val="24"/>
        </w:rPr>
        <w:t>return false;</w:t>
      </w:r>
    </w:p>
    <w:p w14:paraId="439260B2">
      <w:pPr>
        <w:spacing w:before="0" w:after="0" w:line="420" w:lineRule="exact"/>
        <w:ind w:firstLine="567"/>
        <w:jc w:val="both"/>
      </w:pPr>
      <w:r>
        <w:rPr>
          <w:rFonts w:ascii="Times New Roman" w:hAnsi="Times New Roman" w:eastAsia="宋体"/>
          <w:sz w:val="24"/>
        </w:rPr>
        <w:t>}</w:t>
      </w:r>
    </w:p>
    <w:p w14:paraId="3100569A">
      <w:pPr>
        <w:spacing w:before="0" w:after="0" w:line="420" w:lineRule="exact"/>
        <w:ind w:firstLine="567"/>
        <w:jc w:val="both"/>
      </w:pPr>
      <w:r>
        <w:rPr>
          <w:rFonts w:ascii="Times New Roman" w:hAnsi="Times New Roman" w:eastAsia="宋体"/>
          <w:sz w:val="24"/>
        </w:rPr>
        <w:t>// 更新订单状态为已支付</w:t>
      </w:r>
    </w:p>
    <w:p w14:paraId="1A67141B">
      <w:pPr>
        <w:spacing w:before="0" w:after="0" w:line="420" w:lineRule="exact"/>
        <w:ind w:firstLine="567"/>
        <w:jc w:val="both"/>
      </w:pPr>
      <w:r>
        <w:rPr>
          <w:rFonts w:ascii="Times New Roman" w:hAnsi="Times New Roman" w:eastAsia="宋体"/>
          <w:sz w:val="24"/>
        </w:rPr>
        <w:t>OrderInfo updateOrder = new OrderInfo();</w:t>
      </w:r>
    </w:p>
    <w:p w14:paraId="017CD438">
      <w:pPr>
        <w:spacing w:before="0" w:after="0" w:line="420" w:lineRule="exact"/>
        <w:ind w:firstLine="567"/>
        <w:jc w:val="both"/>
      </w:pPr>
      <w:r>
        <w:rPr>
          <w:rFonts w:ascii="Times New Roman" w:hAnsi="Times New Roman" w:eastAsia="宋体"/>
          <w:sz w:val="24"/>
        </w:rPr>
        <w:t>updateOrder.setId(orderId);</w:t>
      </w:r>
    </w:p>
    <w:p w14:paraId="13A2A8DE">
      <w:pPr>
        <w:spacing w:before="0" w:after="0" w:line="420" w:lineRule="exact"/>
        <w:ind w:firstLine="567"/>
        <w:jc w:val="both"/>
      </w:pPr>
      <w:r>
        <w:rPr>
          <w:rFonts w:ascii="Times New Roman" w:hAnsi="Times New Roman" w:eastAsia="宋体"/>
          <w:sz w:val="24"/>
        </w:rPr>
        <w:t>updateOrder.setOrderStatus(OrderStatus.PAID.getCode());</w:t>
      </w:r>
    </w:p>
    <w:p w14:paraId="010D5B4B">
      <w:pPr>
        <w:spacing w:before="0" w:after="0" w:line="420" w:lineRule="exact"/>
        <w:ind w:firstLine="567"/>
        <w:jc w:val="both"/>
      </w:pPr>
      <w:r>
        <w:rPr>
          <w:rFonts w:ascii="Times New Roman" w:hAnsi="Times New Roman" w:eastAsia="宋体"/>
          <w:sz w:val="24"/>
        </w:rPr>
        <w:t>updateOrder.setPayTime(new Date());</w:t>
      </w:r>
    </w:p>
    <w:p w14:paraId="47A7170A">
      <w:pPr>
        <w:spacing w:before="0" w:after="0" w:line="420" w:lineRule="exact"/>
        <w:ind w:firstLine="567"/>
        <w:jc w:val="both"/>
      </w:pPr>
      <w:r>
        <w:rPr>
          <w:rFonts w:ascii="Times New Roman" w:hAnsi="Times New Roman" w:eastAsia="宋体"/>
          <w:sz w:val="24"/>
        </w:rPr>
        <w:t>updateOrder.setUpdateTime(new Date());</w:t>
      </w:r>
    </w:p>
    <w:p w14:paraId="1FD2079E">
      <w:pPr>
        <w:spacing w:before="0" w:after="0" w:line="420" w:lineRule="exact"/>
        <w:ind w:firstLine="567"/>
        <w:jc w:val="both"/>
      </w:pPr>
      <w:r>
        <w:rPr>
          <w:rFonts w:ascii="Times New Roman" w:hAnsi="Times New Roman" w:eastAsia="宋体"/>
          <w:sz w:val="24"/>
        </w:rPr>
        <w:t>int updated = orderInfoMapper.updateById(updateOrder);</w:t>
      </w:r>
    </w:p>
    <w:p w14:paraId="4DE17CD3">
      <w:pPr>
        <w:spacing w:before="0" w:after="0" w:line="420" w:lineRule="exact"/>
        <w:ind w:firstLine="567"/>
        <w:jc w:val="both"/>
      </w:pPr>
      <w:r>
        <w:rPr>
          <w:rFonts w:ascii="Times New Roman" w:hAnsi="Times New Roman" w:eastAsia="宋体"/>
          <w:sz w:val="24"/>
        </w:rPr>
        <w:t>if (updated &gt; 0) {</w:t>
      </w:r>
    </w:p>
    <w:p w14:paraId="3023F01E">
      <w:pPr>
        <w:spacing w:before="0" w:after="0" w:line="420" w:lineRule="exact"/>
        <w:ind w:firstLine="567"/>
        <w:jc w:val="both"/>
      </w:pPr>
      <w:r>
        <w:rPr>
          <w:rFonts w:ascii="Times New Roman" w:hAnsi="Times New Roman" w:eastAsia="宋体"/>
          <w:sz w:val="24"/>
        </w:rPr>
        <w:t>// 发送支付成功事件</w:t>
      </w:r>
    </w:p>
    <w:p w14:paraId="4A0B4D33">
      <w:pPr>
        <w:spacing w:before="0" w:after="0" w:line="420" w:lineRule="exact"/>
        <w:ind w:firstLine="567"/>
        <w:jc w:val="both"/>
      </w:pPr>
      <w:r>
        <w:rPr>
          <w:rFonts w:ascii="Times New Roman" w:hAnsi="Times New Roman" w:eastAsia="宋体"/>
          <w:sz w:val="24"/>
        </w:rPr>
        <w:t>OrderPaidEvent event = new OrderPaidEvent();</w:t>
      </w:r>
    </w:p>
    <w:p w14:paraId="494808AC">
      <w:pPr>
        <w:spacing w:before="0" w:after="0" w:line="420" w:lineRule="exact"/>
        <w:ind w:firstLine="567"/>
        <w:jc w:val="both"/>
      </w:pPr>
      <w:r>
        <w:rPr>
          <w:rFonts w:ascii="Times New Roman" w:hAnsi="Times New Roman" w:eastAsia="宋体"/>
          <w:sz w:val="24"/>
        </w:rPr>
        <w:t>event.setOrderId(orderId);</w:t>
      </w:r>
    </w:p>
    <w:p w14:paraId="5CD9911B">
      <w:pPr>
        <w:spacing w:before="0" w:after="0" w:line="420" w:lineRule="exact"/>
        <w:ind w:firstLine="567"/>
        <w:jc w:val="both"/>
      </w:pPr>
      <w:r>
        <w:rPr>
          <w:rFonts w:ascii="Times New Roman" w:hAnsi="Times New Roman" w:eastAsia="宋体"/>
          <w:sz w:val="24"/>
        </w:rPr>
        <w:t>event.setUserId(order.getUserId());</w:t>
      </w:r>
    </w:p>
    <w:p w14:paraId="2BD267FA">
      <w:pPr>
        <w:spacing w:before="0" w:after="0" w:line="420" w:lineRule="exact"/>
        <w:ind w:firstLine="567"/>
        <w:jc w:val="both"/>
      </w:pPr>
      <w:r>
        <w:rPr>
          <w:rFonts w:ascii="Times New Roman" w:hAnsi="Times New Roman" w:eastAsia="宋体"/>
          <w:sz w:val="24"/>
        </w:rPr>
        <w:t>event.setPaymentNo(paymentNo);</w:t>
      </w:r>
    </w:p>
    <w:p w14:paraId="16490506">
      <w:pPr>
        <w:spacing w:before="0" w:after="0" w:line="420" w:lineRule="exact"/>
        <w:ind w:firstLine="567"/>
        <w:jc w:val="both"/>
      </w:pPr>
      <w:r>
        <w:rPr>
          <w:rFonts w:ascii="Times New Roman" w:hAnsi="Times New Roman" w:eastAsia="宋体"/>
          <w:sz w:val="24"/>
        </w:rPr>
        <w:t>event.setPayAmount(order.getPayAmount());</w:t>
      </w:r>
    </w:p>
    <w:p w14:paraId="41CC2B0F">
      <w:pPr>
        <w:spacing w:before="0" w:after="0" w:line="420" w:lineRule="exact"/>
        <w:ind w:firstLine="567"/>
        <w:jc w:val="both"/>
      </w:pPr>
      <w:r>
        <w:rPr>
          <w:rFonts w:ascii="Times New Roman" w:hAnsi="Times New Roman" w:eastAsia="宋体"/>
          <w:sz w:val="24"/>
        </w:rPr>
        <w:t>rabbitTemplate.convertAndSend("order.exchange", "order.paid", event);</w:t>
      </w:r>
    </w:p>
    <w:p w14:paraId="76137D44">
      <w:pPr>
        <w:spacing w:before="0" w:after="0" w:line="420" w:lineRule="exact"/>
        <w:ind w:firstLine="567"/>
        <w:jc w:val="both"/>
      </w:pPr>
      <w:r>
        <w:rPr>
          <w:rFonts w:ascii="Times New Roman" w:hAnsi="Times New Roman" w:eastAsia="宋体"/>
          <w:sz w:val="24"/>
        </w:rPr>
        <w:t>log.info("订单支付成功处理完成, orderId: {}", orderId);</w:t>
      </w:r>
    </w:p>
    <w:p w14:paraId="7BF8B67B">
      <w:pPr>
        <w:spacing w:before="0" w:after="0" w:line="420" w:lineRule="exact"/>
        <w:ind w:firstLine="567"/>
        <w:jc w:val="both"/>
      </w:pPr>
      <w:r>
        <w:rPr>
          <w:rFonts w:ascii="Times New Roman" w:hAnsi="Times New Roman" w:eastAsia="宋体"/>
          <w:sz w:val="24"/>
        </w:rPr>
        <w:t>return true;</w:t>
      </w:r>
    </w:p>
    <w:p w14:paraId="18EBD9C7">
      <w:pPr>
        <w:spacing w:before="0" w:after="0" w:line="420" w:lineRule="exact"/>
        <w:ind w:firstLine="567"/>
        <w:jc w:val="both"/>
      </w:pPr>
      <w:r>
        <w:rPr>
          <w:rFonts w:ascii="Times New Roman" w:hAnsi="Times New Roman" w:eastAsia="宋体"/>
          <w:sz w:val="24"/>
        </w:rPr>
        <w:t>}</w:t>
      </w:r>
    </w:p>
    <w:p w14:paraId="72113D54">
      <w:pPr>
        <w:spacing w:before="0" w:after="0" w:line="420" w:lineRule="exact"/>
        <w:ind w:firstLine="567"/>
        <w:jc w:val="both"/>
      </w:pPr>
      <w:r>
        <w:rPr>
          <w:rFonts w:ascii="Times New Roman" w:hAnsi="Times New Roman" w:eastAsia="宋体"/>
          <w:sz w:val="24"/>
        </w:rPr>
        <w:t>return false;</w:t>
      </w:r>
    </w:p>
    <w:p w14:paraId="5847FBA3">
      <w:pPr>
        <w:spacing w:before="0" w:after="0" w:line="420" w:lineRule="exact"/>
        <w:ind w:firstLine="567"/>
        <w:jc w:val="both"/>
      </w:pPr>
      <w:r>
        <w:rPr>
          <w:rFonts w:ascii="Times New Roman" w:hAnsi="Times New Roman" w:eastAsia="宋体"/>
          <w:sz w:val="24"/>
        </w:rPr>
        <w:t>}</w:t>
      </w:r>
    </w:p>
    <w:p w14:paraId="710C4F17">
      <w:pPr>
        <w:spacing w:before="0" w:after="0" w:line="420" w:lineRule="exact"/>
        <w:ind w:firstLine="567"/>
        <w:jc w:val="both"/>
        <w:rPr>
          <w:rFonts w:hint="eastAsia" w:eastAsia="宋体"/>
          <w:lang w:eastAsia="zh-CN"/>
        </w:rPr>
      </w:pPr>
      <w:r>
        <w:rPr>
          <w:rFonts w:ascii="Times New Roman" w:hAnsi="Times New Roman" w:eastAsia="宋体"/>
          <w:sz w:val="24"/>
        </w:rPr>
        <w:t>/</w:t>
      </w:r>
    </w:p>
    <w:p w14:paraId="04B633AD">
      <w:pPr>
        <w:spacing w:before="0" w:after="0" w:line="420" w:lineRule="exact"/>
        <w:ind w:firstLine="567"/>
        <w:jc w:val="both"/>
      </w:pPr>
      <w:r>
        <w:rPr>
          <w:rFonts w:ascii="Times New Roman" w:hAnsi="Times New Roman" w:eastAsia="宋体"/>
          <w:sz w:val="24"/>
        </w:rPr>
        <w:t>* 取消订单</w:t>
      </w:r>
    </w:p>
    <w:p w14:paraId="2827CFC3">
      <w:pPr>
        <w:spacing w:before="0" w:after="0" w:line="420" w:lineRule="exact"/>
        <w:ind w:firstLine="567"/>
        <w:jc w:val="both"/>
      </w:pPr>
      <w:r>
        <w:rPr>
          <w:rFonts w:ascii="Times New Roman" w:hAnsi="Times New Roman" w:eastAsia="宋体"/>
          <w:sz w:val="24"/>
        </w:rPr>
        <w:t>*/</w:t>
      </w:r>
    </w:p>
    <w:p w14:paraId="100CE58B">
      <w:pPr>
        <w:spacing w:before="0" w:after="0" w:line="420" w:lineRule="exact"/>
        <w:ind w:firstLine="567"/>
        <w:jc w:val="both"/>
      </w:pPr>
      <w:r>
        <w:rPr>
          <w:rFonts w:ascii="Times New Roman" w:hAnsi="Times New Roman" w:eastAsia="宋体"/>
          <w:sz w:val="24"/>
        </w:rPr>
        <w:t>@Transactional(rollbackFor = Exception.class)</w:t>
      </w:r>
    </w:p>
    <w:p w14:paraId="5F69976B">
      <w:pPr>
        <w:spacing w:before="0" w:after="0" w:line="420" w:lineRule="exact"/>
        <w:ind w:firstLine="567"/>
        <w:jc w:val="both"/>
      </w:pPr>
      <w:r>
        <w:rPr>
          <w:rFonts w:ascii="Times New Roman" w:hAnsi="Times New Roman" w:eastAsia="宋体"/>
          <w:sz w:val="24"/>
        </w:rPr>
        <w:t>public boolean cancelOrder(Long orderId, String reason) {</w:t>
      </w:r>
    </w:p>
    <w:p w14:paraId="74F3A2CB">
      <w:pPr>
        <w:spacing w:before="0" w:after="0" w:line="420" w:lineRule="exact"/>
        <w:ind w:firstLine="567"/>
        <w:jc w:val="both"/>
      </w:pPr>
      <w:r>
        <w:rPr>
          <w:rFonts w:ascii="Times New Roman" w:hAnsi="Times New Roman" w:eastAsia="宋体"/>
          <w:sz w:val="24"/>
        </w:rPr>
        <w:t>log.info("取消订单, orderId: {}, reason: {}", orderId, reason);</w:t>
      </w:r>
    </w:p>
    <w:p w14:paraId="5A8E39F7">
      <w:pPr>
        <w:spacing w:before="0" w:after="0" w:line="420" w:lineRule="exact"/>
        <w:ind w:firstLine="567"/>
        <w:jc w:val="both"/>
      </w:pPr>
      <w:r>
        <w:rPr>
          <w:rFonts w:ascii="Times New Roman" w:hAnsi="Times New Roman" w:eastAsia="宋体"/>
          <w:sz w:val="24"/>
        </w:rPr>
        <w:t>OrderInfo order = orderInfoMapper.selectById(orderId);</w:t>
      </w:r>
    </w:p>
    <w:p w14:paraId="49CA986F">
      <w:pPr>
        <w:spacing w:before="0" w:after="0" w:line="420" w:lineRule="exact"/>
        <w:ind w:firstLine="567"/>
        <w:jc w:val="both"/>
      </w:pPr>
      <w:r>
        <w:rPr>
          <w:rFonts w:ascii="Times New Roman" w:hAnsi="Times New Roman" w:eastAsia="宋体"/>
          <w:sz w:val="24"/>
        </w:rPr>
        <w:t>if (order == null) {</w:t>
      </w:r>
    </w:p>
    <w:p w14:paraId="1370FCD5">
      <w:pPr>
        <w:spacing w:before="0" w:after="0" w:line="420" w:lineRule="exact"/>
        <w:ind w:firstLine="567"/>
        <w:jc w:val="both"/>
      </w:pPr>
      <w:r>
        <w:rPr>
          <w:rFonts w:ascii="Times New Roman" w:hAnsi="Times New Roman" w:eastAsia="宋体"/>
          <w:sz w:val="24"/>
        </w:rPr>
        <w:t>return false;</w:t>
      </w:r>
    </w:p>
    <w:p w14:paraId="5E874F1D">
      <w:pPr>
        <w:spacing w:before="0" w:after="0" w:line="420" w:lineRule="exact"/>
        <w:ind w:firstLine="567"/>
        <w:jc w:val="both"/>
      </w:pPr>
      <w:r>
        <w:rPr>
          <w:rFonts w:ascii="Times New Roman" w:hAnsi="Times New Roman" w:eastAsia="宋体"/>
          <w:sz w:val="24"/>
        </w:rPr>
        <w:t>}</w:t>
      </w:r>
    </w:p>
    <w:p w14:paraId="4CEF14C4">
      <w:pPr>
        <w:spacing w:before="0" w:after="0" w:line="420" w:lineRule="exact"/>
        <w:ind w:firstLine="567"/>
        <w:jc w:val="both"/>
      </w:pPr>
      <w:r>
        <w:rPr>
          <w:rFonts w:ascii="Times New Roman" w:hAnsi="Times New Roman" w:eastAsia="宋体"/>
          <w:sz w:val="24"/>
        </w:rPr>
        <w:t>// 检查是否可以取消</w:t>
      </w:r>
    </w:p>
    <w:p w14:paraId="0FDFEDAF">
      <w:pPr>
        <w:spacing w:before="0" w:after="0" w:line="420" w:lineRule="exact"/>
        <w:ind w:firstLine="567"/>
        <w:jc w:val="both"/>
      </w:pPr>
      <w:r>
        <w:rPr>
          <w:rFonts w:ascii="Times New Roman" w:hAnsi="Times New Roman" w:eastAsia="宋体"/>
          <w:sz w:val="24"/>
        </w:rPr>
        <w:t>OrderStatus currentStatus = OrderStatus.fromCode(order.getOrderStatus());</w:t>
      </w:r>
    </w:p>
    <w:p w14:paraId="41B3F4A8">
      <w:pPr>
        <w:spacing w:before="0" w:after="0" w:line="420" w:lineRule="exact"/>
        <w:ind w:firstLine="567"/>
        <w:jc w:val="both"/>
      </w:pPr>
      <w:r>
        <w:rPr>
          <w:rFonts w:ascii="Times New Roman" w:hAnsi="Times New Roman" w:eastAsia="宋体"/>
          <w:sz w:val="24"/>
        </w:rPr>
        <w:t>if (!currentStatus.canTransitionTo(OrderStatus.CANCELLED)) {</w:t>
      </w:r>
    </w:p>
    <w:p w14:paraId="6BCC5201">
      <w:pPr>
        <w:spacing w:before="0" w:after="0" w:line="420" w:lineRule="exact"/>
        <w:ind w:firstLine="567"/>
        <w:jc w:val="both"/>
      </w:pPr>
      <w:r>
        <w:rPr>
          <w:rFonts w:ascii="Times New Roman" w:hAnsi="Times New Roman" w:eastAsia="宋体"/>
          <w:sz w:val="24"/>
        </w:rPr>
        <w:t>log.warn("订单状态不允许取消, orderId: {}, status: {}", orderId, currentStatus);</w:t>
      </w:r>
    </w:p>
    <w:p w14:paraId="2F2E3986">
      <w:pPr>
        <w:spacing w:before="0" w:after="0" w:line="420" w:lineRule="exact"/>
        <w:ind w:firstLine="567"/>
        <w:jc w:val="both"/>
      </w:pPr>
      <w:r>
        <w:rPr>
          <w:rFonts w:ascii="Times New Roman" w:hAnsi="Times New Roman" w:eastAsia="宋体"/>
          <w:sz w:val="24"/>
        </w:rPr>
        <w:t>return false;</w:t>
      </w:r>
    </w:p>
    <w:p w14:paraId="732AEA75">
      <w:pPr>
        <w:spacing w:before="0" w:after="0" w:line="420" w:lineRule="exact"/>
        <w:ind w:firstLine="567"/>
        <w:jc w:val="both"/>
      </w:pPr>
      <w:r>
        <w:rPr>
          <w:rFonts w:ascii="Times New Roman" w:hAnsi="Times New Roman" w:eastAsia="宋体"/>
          <w:sz w:val="24"/>
        </w:rPr>
        <w:t>}</w:t>
      </w:r>
    </w:p>
    <w:p w14:paraId="7AE58C8B">
      <w:pPr>
        <w:spacing w:before="0" w:after="0" w:line="420" w:lineRule="exact"/>
        <w:ind w:firstLine="567"/>
        <w:jc w:val="both"/>
      </w:pPr>
      <w:r>
        <w:rPr>
          <w:rFonts w:ascii="Times New Roman" w:hAnsi="Times New Roman" w:eastAsia="宋体"/>
          <w:sz w:val="24"/>
        </w:rPr>
        <w:t>// 更新订单状态</w:t>
      </w:r>
    </w:p>
    <w:p w14:paraId="0C995D22">
      <w:pPr>
        <w:spacing w:before="0" w:after="0" w:line="420" w:lineRule="exact"/>
        <w:ind w:firstLine="567"/>
        <w:jc w:val="both"/>
      </w:pPr>
      <w:r>
        <w:rPr>
          <w:rFonts w:ascii="Times New Roman" w:hAnsi="Times New Roman" w:eastAsia="宋体"/>
          <w:sz w:val="24"/>
        </w:rPr>
        <w:t>OrderInfo updateOrder = new OrderInfo();</w:t>
      </w:r>
    </w:p>
    <w:p w14:paraId="20359F62">
      <w:pPr>
        <w:spacing w:before="0" w:after="0" w:line="420" w:lineRule="exact"/>
        <w:ind w:firstLine="567"/>
        <w:jc w:val="both"/>
      </w:pPr>
      <w:r>
        <w:rPr>
          <w:rFonts w:ascii="Times New Roman" w:hAnsi="Times New Roman" w:eastAsia="宋体"/>
          <w:sz w:val="24"/>
        </w:rPr>
        <w:t>updateOrder.setId(orderId);</w:t>
      </w:r>
    </w:p>
    <w:p w14:paraId="74241CC6">
      <w:pPr>
        <w:spacing w:before="0" w:after="0" w:line="420" w:lineRule="exact"/>
        <w:ind w:firstLine="567"/>
        <w:jc w:val="both"/>
      </w:pPr>
      <w:r>
        <w:rPr>
          <w:rFonts w:ascii="Times New Roman" w:hAnsi="Times New Roman" w:eastAsia="宋体"/>
          <w:sz w:val="24"/>
        </w:rPr>
        <w:t>updateOrder.setOrderStatus(OrderStatus.CANCELLED.getCode());</w:t>
      </w:r>
    </w:p>
    <w:p w14:paraId="684030DB">
      <w:pPr>
        <w:spacing w:before="0" w:after="0" w:line="420" w:lineRule="exact"/>
        <w:ind w:firstLine="567"/>
        <w:jc w:val="both"/>
      </w:pPr>
      <w:r>
        <w:rPr>
          <w:rFonts w:ascii="Times New Roman" w:hAnsi="Times New Roman" w:eastAsia="宋体"/>
          <w:sz w:val="24"/>
        </w:rPr>
        <w:t>updateOrder.setUpdateTime(new Date());</w:t>
      </w:r>
    </w:p>
    <w:p w14:paraId="679F263D">
      <w:pPr>
        <w:spacing w:before="0" w:after="0" w:line="420" w:lineRule="exact"/>
        <w:ind w:firstLine="567"/>
        <w:jc w:val="both"/>
      </w:pPr>
      <w:r>
        <w:rPr>
          <w:rFonts w:ascii="Times New Roman" w:hAnsi="Times New Roman" w:eastAsia="宋体"/>
          <w:sz w:val="24"/>
        </w:rPr>
        <w:t>updateOrder.setRemark(order.getRemark() + ";取消原因:" + reason);</w:t>
      </w:r>
    </w:p>
    <w:p w14:paraId="23C935F5">
      <w:pPr>
        <w:spacing w:before="0" w:after="0" w:line="420" w:lineRule="exact"/>
        <w:ind w:firstLine="567"/>
        <w:jc w:val="both"/>
      </w:pPr>
      <w:r>
        <w:rPr>
          <w:rFonts w:ascii="Times New Roman" w:hAnsi="Times New Roman" w:eastAsia="宋体"/>
          <w:sz w:val="24"/>
        </w:rPr>
        <w:t>int updated = orderInfoMapper.updateById(updateOrder);</w:t>
      </w:r>
    </w:p>
    <w:p w14:paraId="4BECDF38">
      <w:pPr>
        <w:spacing w:before="0" w:after="0" w:line="420" w:lineRule="exact"/>
        <w:ind w:firstLine="567"/>
        <w:jc w:val="both"/>
      </w:pPr>
      <w:r>
        <w:rPr>
          <w:rFonts w:ascii="Times New Roman" w:hAnsi="Times New Roman" w:eastAsia="宋体"/>
          <w:sz w:val="24"/>
        </w:rPr>
        <w:t>if (updated &gt; 0) {</w:t>
      </w:r>
    </w:p>
    <w:p w14:paraId="27757876">
      <w:pPr>
        <w:spacing w:before="0" w:after="0" w:line="420" w:lineRule="exact"/>
        <w:ind w:firstLine="567"/>
        <w:jc w:val="both"/>
      </w:pPr>
      <w:r>
        <w:rPr>
          <w:rFonts w:ascii="Times New Roman" w:hAnsi="Times New Roman" w:eastAsia="宋体"/>
          <w:sz w:val="24"/>
        </w:rPr>
        <w:t>// 发送订单取消事件</w:t>
      </w:r>
    </w:p>
    <w:p w14:paraId="0870C1CE">
      <w:pPr>
        <w:spacing w:before="0" w:after="0" w:line="420" w:lineRule="exact"/>
        <w:ind w:firstLine="567"/>
        <w:jc w:val="both"/>
      </w:pPr>
      <w:r>
        <w:rPr>
          <w:rFonts w:ascii="Times New Roman" w:hAnsi="Times New Roman" w:eastAsia="宋体"/>
          <w:sz w:val="24"/>
        </w:rPr>
        <w:t>OrderCancelledEvent event = new OrderCancelledEvent();</w:t>
      </w:r>
    </w:p>
    <w:p w14:paraId="243C901F">
      <w:pPr>
        <w:spacing w:before="0" w:after="0" w:line="420" w:lineRule="exact"/>
        <w:ind w:firstLine="567"/>
        <w:jc w:val="both"/>
      </w:pPr>
      <w:r>
        <w:rPr>
          <w:rFonts w:ascii="Times New Roman" w:hAnsi="Times New Roman" w:eastAsia="宋体"/>
          <w:sz w:val="24"/>
        </w:rPr>
        <w:t>event.setOrderId(orderId);</w:t>
      </w:r>
    </w:p>
    <w:p w14:paraId="3C700281">
      <w:pPr>
        <w:spacing w:before="0" w:after="0" w:line="420" w:lineRule="exact"/>
        <w:ind w:firstLine="567"/>
        <w:jc w:val="both"/>
      </w:pPr>
      <w:r>
        <w:rPr>
          <w:rFonts w:ascii="Times New Roman" w:hAnsi="Times New Roman" w:eastAsia="宋体"/>
          <w:sz w:val="24"/>
        </w:rPr>
        <w:t>event.setUserId(order.getUserId());</w:t>
      </w:r>
    </w:p>
    <w:p w14:paraId="3A79974F">
      <w:pPr>
        <w:spacing w:before="0" w:after="0" w:line="420" w:lineRule="exact"/>
        <w:ind w:firstLine="567"/>
        <w:jc w:val="both"/>
      </w:pPr>
      <w:r>
        <w:rPr>
          <w:rFonts w:ascii="Times New Roman" w:hAnsi="Times New Roman" w:eastAsia="宋体"/>
          <w:sz w:val="24"/>
        </w:rPr>
        <w:t>event.setReason(reason);</w:t>
      </w:r>
    </w:p>
    <w:p w14:paraId="39C8F122">
      <w:pPr>
        <w:spacing w:before="0" w:after="0" w:line="420" w:lineRule="exact"/>
        <w:ind w:firstLine="567"/>
        <w:jc w:val="both"/>
      </w:pPr>
      <w:r>
        <w:rPr>
          <w:rFonts w:ascii="Times New Roman" w:hAnsi="Times New Roman" w:eastAsia="宋体"/>
          <w:sz w:val="24"/>
        </w:rPr>
        <w:t>rabbitTemplate.convertAndSend("order.exchange", "order.cancelled", event);</w:t>
      </w:r>
    </w:p>
    <w:p w14:paraId="757E748D">
      <w:pPr>
        <w:spacing w:before="0" w:after="0" w:line="420" w:lineRule="exact"/>
        <w:ind w:firstLine="567"/>
        <w:jc w:val="both"/>
      </w:pPr>
      <w:r>
        <w:rPr>
          <w:rFonts w:ascii="Times New Roman" w:hAnsi="Times New Roman" w:eastAsia="宋体"/>
          <w:sz w:val="24"/>
        </w:rPr>
        <w:t>return true;</w:t>
      </w:r>
    </w:p>
    <w:p w14:paraId="51DCF103">
      <w:pPr>
        <w:spacing w:before="0" w:after="0" w:line="420" w:lineRule="exact"/>
        <w:ind w:firstLine="567"/>
        <w:jc w:val="both"/>
      </w:pPr>
      <w:r>
        <w:rPr>
          <w:rFonts w:ascii="Times New Roman" w:hAnsi="Times New Roman" w:eastAsia="宋体"/>
          <w:sz w:val="24"/>
        </w:rPr>
        <w:t>}</w:t>
      </w:r>
    </w:p>
    <w:p w14:paraId="2620A71B">
      <w:pPr>
        <w:spacing w:before="0" w:after="0" w:line="420" w:lineRule="exact"/>
        <w:ind w:firstLine="567"/>
        <w:jc w:val="both"/>
      </w:pPr>
      <w:r>
        <w:rPr>
          <w:rFonts w:ascii="Times New Roman" w:hAnsi="Times New Roman" w:eastAsia="宋体"/>
          <w:sz w:val="24"/>
        </w:rPr>
        <w:t>return false;</w:t>
      </w:r>
    </w:p>
    <w:p w14:paraId="439B3ABC">
      <w:pPr>
        <w:spacing w:before="0" w:after="0" w:line="420" w:lineRule="exact"/>
        <w:ind w:firstLine="567"/>
        <w:jc w:val="both"/>
      </w:pPr>
      <w:r>
        <w:rPr>
          <w:rFonts w:ascii="Times New Roman" w:hAnsi="Times New Roman" w:eastAsia="宋体"/>
          <w:sz w:val="24"/>
        </w:rPr>
        <w:t>}</w:t>
      </w:r>
    </w:p>
    <w:p w14:paraId="27B21027">
      <w:pPr>
        <w:spacing w:before="0" w:after="0" w:line="420" w:lineRule="exact"/>
        <w:ind w:firstLine="567"/>
        <w:jc w:val="both"/>
      </w:pPr>
      <w:r>
        <w:rPr>
          <w:rFonts w:ascii="Times New Roman" w:hAnsi="Times New Roman" w:eastAsia="宋体"/>
          <w:sz w:val="24"/>
        </w:rPr>
        <w:t>}</w:t>
      </w:r>
    </w:p>
    <w:p w14:paraId="5E8FC3AB">
      <w:pPr>
        <w:spacing w:before="0" w:after="0" w:line="420" w:lineRule="exact"/>
        <w:ind w:firstLine="567"/>
        <w:jc w:val="both"/>
      </w:pPr>
      <w:r>
        <w:rPr>
          <w:rFonts w:ascii="Times New Roman" w:hAnsi="Times New Roman" w:eastAsia="宋体"/>
          <w:sz w:val="24"/>
        </w:rPr>
        <w:t>```</w:t>
      </w:r>
    </w:p>
    <w:p w14:paraId="2D9B15AC">
      <w:pPr>
        <w:spacing w:before="120" w:after="120" w:line="420" w:lineRule="exact"/>
        <w:jc w:val="left"/>
      </w:pPr>
      <w:r>
        <w:rPr>
          <w:rFonts w:ascii="黑体" w:hAnsi="黑体" w:eastAsia="黑体"/>
          <w:b/>
          <w:sz w:val="24"/>
        </w:rPr>
        <w:t>5.5 分布式事务实现</w:t>
      </w:r>
    </w:p>
    <w:p w14:paraId="118A1FF6">
      <w:pPr>
        <w:spacing w:before="120" w:after="120" w:line="420" w:lineRule="exact"/>
        <w:jc w:val="left"/>
      </w:pPr>
      <w:r>
        <w:rPr>
          <w:rFonts w:ascii="黑体" w:hAnsi="黑体" w:eastAsia="黑体"/>
          <w:b/>
          <w:sz w:val="24"/>
        </w:rPr>
        <w:t>5.5.1 事务管理策略设计</w:t>
      </w:r>
    </w:p>
    <w:p w14:paraId="4D9AE7A9">
      <w:pPr>
        <w:spacing w:before="0" w:after="0" w:line="420" w:lineRule="exact"/>
        <w:ind w:firstLine="567"/>
        <w:jc w:val="both"/>
      </w:pPr>
      <w:r>
        <w:rPr>
          <w:rFonts w:ascii="Times New Roman" w:hAnsi="Times New Roman" w:eastAsia="宋体"/>
          <w:b/>
          <w:sz w:val="24"/>
        </w:rPr>
        <w:t>事务一致性保障方案</w:t>
      </w:r>
    </w:p>
    <w:p w14:paraId="21726254">
      <w:pPr>
        <w:spacing w:before="0" w:after="0" w:line="420" w:lineRule="exact"/>
        <w:ind w:firstLine="567"/>
        <w:jc w:val="both"/>
      </w:pPr>
      <w:r>
        <w:rPr>
          <w:rFonts w:ascii="Times New Roman" w:hAnsi="Times New Roman" w:eastAsia="宋体"/>
          <w:sz w:val="24"/>
        </w:rPr>
        <w:t>基于电商系统的业务特点，采用多种事务模式相结合的策略：</w:t>
      </w:r>
    </w:p>
    <w:p w14:paraId="60D937BC">
      <w:pPr>
        <w:spacing w:before="0" w:after="0" w:line="420" w:lineRule="exact"/>
        <w:ind w:firstLine="567"/>
        <w:jc w:val="both"/>
      </w:pPr>
      <w:r>
        <w:rPr>
          <w:rFonts w:ascii="Times New Roman" w:hAnsi="Times New Roman" w:eastAsia="宋体"/>
          <w:sz w:val="24"/>
        </w:rPr>
        <w:t>1. 强一致性场景：订单支付、库存扣减等核心业务使用 Seata AT 模式</w:t>
      </w:r>
    </w:p>
    <w:p w14:paraId="247E5338">
      <w:pPr>
        <w:spacing w:before="0" w:after="0" w:line="420" w:lineRule="exact"/>
        <w:ind w:firstLine="567"/>
        <w:jc w:val="both"/>
      </w:pPr>
      <w:r>
        <w:rPr>
          <w:rFonts w:ascii="Times New Roman" w:hAnsi="Times New Roman" w:eastAsia="宋体"/>
          <w:sz w:val="24"/>
        </w:rPr>
        <w:t>2. 最终一致性场景：积分增加、消息推送等辅助业务使用事件驱动模式</w:t>
      </w:r>
    </w:p>
    <w:p w14:paraId="306A1709">
      <w:pPr>
        <w:spacing w:before="0" w:after="0" w:line="420" w:lineRule="exact"/>
        <w:ind w:firstLine="567"/>
        <w:jc w:val="both"/>
      </w:pPr>
      <w:r>
        <w:rPr>
          <w:rFonts w:ascii="Times New Roman" w:hAnsi="Times New Roman" w:eastAsia="宋体"/>
          <w:sz w:val="24"/>
        </w:rPr>
        <w:t>3. 补偿机制：对于复杂业务流程实现 TCC 或 SAGA 模式</w:t>
      </w:r>
    </w:p>
    <w:p w14:paraId="27481810">
      <w:pPr>
        <w:spacing w:before="0" w:after="0" w:line="420" w:lineRule="exact"/>
        <w:ind w:firstLine="567"/>
        <w:jc w:val="both"/>
      </w:pPr>
      <w:r>
        <w:rPr>
          <w:rFonts w:ascii="Times New Roman" w:hAnsi="Times New Roman" w:eastAsia="宋体"/>
          <w:sz w:val="24"/>
        </w:rPr>
        <w:t>关键技术决策：</w:t>
      </w:r>
    </w:p>
    <w:p w14:paraId="4F73FA34">
      <w:pPr>
        <w:spacing w:before="0" w:after="0" w:line="420" w:lineRule="exact"/>
        <w:ind w:firstLine="567"/>
        <w:jc w:val="both"/>
      </w:pPr>
      <w:r>
        <w:rPr>
          <w:rFonts w:ascii="Times New Roman" w:hAnsi="Times New Roman" w:eastAsia="宋体"/>
          <w:sz w:val="24"/>
        </w:rPr>
        <w:t>- 选择 Seata AT 模式而非 XA 事务，主要考虑性能和易用性</w:t>
      </w:r>
    </w:p>
    <w:p w14:paraId="6F308ED1">
      <w:pPr>
        <w:spacing w:before="0" w:after="0" w:line="420" w:lineRule="exact"/>
        <w:ind w:firstLine="567"/>
        <w:jc w:val="both"/>
      </w:pPr>
      <w:r>
        <w:rPr>
          <w:rFonts w:ascii="Times New Roman" w:hAnsi="Times New Roman" w:eastAsia="宋体"/>
          <w:sz w:val="24"/>
        </w:rPr>
        <w:t>- 通过业务幂等性设计降低分布式事务的复杂度</w:t>
      </w:r>
    </w:p>
    <w:p w14:paraId="73F1E55B">
      <w:pPr>
        <w:spacing w:before="0" w:after="0" w:line="420" w:lineRule="exact"/>
        <w:ind w:firstLine="567"/>
        <w:jc w:val="both"/>
      </w:pPr>
      <w:r>
        <w:rPr>
          <w:rFonts w:ascii="Times New Roman" w:hAnsi="Times New Roman" w:eastAsia="宋体"/>
          <w:sz w:val="24"/>
        </w:rPr>
        <w:t>- 引入事务消息确保关键业务的最终一致性</w:t>
      </w:r>
    </w:p>
    <w:p w14:paraId="291F5CDA">
      <w:pPr>
        <w:spacing w:before="120" w:after="120" w:line="420" w:lineRule="exact"/>
        <w:jc w:val="left"/>
      </w:pPr>
      <w:r>
        <w:rPr>
          <w:rFonts w:ascii="黑体" w:hAnsi="黑体" w:eastAsia="黑体"/>
          <w:b/>
          <w:sz w:val="24"/>
        </w:rPr>
        <w:t>5.5.2 核心事务场景实现</w:t>
      </w:r>
    </w:p>
    <w:p w14:paraId="5AD41B52">
      <w:pPr>
        <w:spacing w:before="0" w:after="0" w:line="420" w:lineRule="exact"/>
        <w:ind w:firstLine="567"/>
        <w:jc w:val="both"/>
      </w:pPr>
      <w:r>
        <w:rPr>
          <w:rFonts w:ascii="Times New Roman" w:hAnsi="Times New Roman" w:eastAsia="宋体"/>
          <w:b/>
          <w:sz w:val="24"/>
        </w:rPr>
        <w:t>订单支付事务流程</w:t>
      </w:r>
    </w:p>
    <w:p w14:paraId="6C772E19">
      <w:pPr>
        <w:spacing w:before="0" w:after="0" w:line="420" w:lineRule="exact"/>
        <w:ind w:firstLine="567"/>
        <w:jc w:val="both"/>
      </w:pPr>
      <w:r>
        <w:rPr>
          <w:rFonts w:ascii="Times New Roman" w:hAnsi="Times New Roman" w:eastAsia="宋体"/>
          <w:sz w:val="24"/>
        </w:rPr>
        <w:t>订单支付涉及多个服务的数据变更，是典型的分布式事务场景：</w:t>
      </w:r>
    </w:p>
    <w:p w14:paraId="09E21097">
      <w:pPr>
        <w:spacing w:before="0" w:after="0" w:line="420" w:lineRule="exact"/>
        <w:ind w:firstLine="567"/>
        <w:jc w:val="both"/>
      </w:pPr>
      <w:r>
        <w:rPr>
          <w:rFonts w:ascii="Times New Roman" w:hAnsi="Times New Roman" w:eastAsia="宋体"/>
          <w:sz w:val="24"/>
        </w:rPr>
        <w:t>```java</w:t>
      </w:r>
    </w:p>
    <w:p w14:paraId="64C7278C">
      <w:pPr>
        <w:spacing w:before="0" w:after="0" w:line="420" w:lineRule="exact"/>
        <w:ind w:firstLine="567"/>
        <w:jc w:val="both"/>
      </w:pPr>
      <w:r>
        <w:rPr>
          <w:rFonts w:ascii="Times New Roman" w:hAnsi="Times New Roman" w:eastAsia="宋体"/>
          <w:sz w:val="24"/>
        </w:rPr>
        <w:t>@GlobalTransactional(name = "order-payment-tx", rollbackFor = Exception.class)</w:t>
      </w:r>
    </w:p>
    <w:p w14:paraId="09DD74D0">
      <w:pPr>
        <w:spacing w:before="0" w:after="0" w:line="420" w:lineRule="exact"/>
        <w:ind w:firstLine="567"/>
        <w:jc w:val="both"/>
      </w:pPr>
      <w:r>
        <w:rPr>
          <w:rFonts w:ascii="Times New Roman" w:hAnsi="Times New Roman" w:eastAsia="宋体"/>
          <w:sz w:val="24"/>
        </w:rPr>
        <w:t>public boolean processOrderPayment(Long orderId, PaymentRequest request) {</w:t>
      </w:r>
    </w:p>
    <w:p w14:paraId="33C341C1">
      <w:pPr>
        <w:spacing w:before="0" w:after="0" w:line="420" w:lineRule="exact"/>
        <w:ind w:firstLine="567"/>
        <w:jc w:val="both"/>
      </w:pPr>
      <w:r>
        <w:rPr>
          <w:rFonts w:ascii="Times New Roman" w:hAnsi="Times New Roman" w:eastAsia="宋体"/>
          <w:sz w:val="24"/>
        </w:rPr>
        <w:t>// 1. 验证订单状态</w:t>
      </w:r>
    </w:p>
    <w:p w14:paraId="32B56170">
      <w:pPr>
        <w:spacing w:before="0" w:after="0" w:line="420" w:lineRule="exact"/>
        <w:ind w:firstLine="567"/>
        <w:jc w:val="both"/>
      </w:pPr>
      <w:r>
        <w:rPr>
          <w:rFonts w:ascii="Times New Roman" w:hAnsi="Times New Roman" w:eastAsia="宋体"/>
          <w:sz w:val="24"/>
        </w:rPr>
        <w:t>// 2. 调用支付服务扣款</w:t>
      </w:r>
    </w:p>
    <w:p w14:paraId="6C6B9AE0">
      <w:pPr>
        <w:spacing w:before="0" w:after="0" w:line="420" w:lineRule="exact"/>
        <w:ind w:firstLine="567"/>
        <w:jc w:val="both"/>
      </w:pPr>
      <w:r>
        <w:rPr>
          <w:rFonts w:ascii="Times New Roman" w:hAnsi="Times New Roman" w:eastAsia="宋体"/>
          <w:sz w:val="24"/>
        </w:rPr>
        <w:t>// 3. 扣减商品库存</w:t>
      </w:r>
    </w:p>
    <w:p w14:paraId="56BE5F3E">
      <w:pPr>
        <w:spacing w:before="0" w:after="0" w:line="420" w:lineRule="exact"/>
        <w:ind w:firstLine="567"/>
        <w:jc w:val="both"/>
      </w:pPr>
      <w:r>
        <w:rPr>
          <w:rFonts w:ascii="Times New Roman" w:hAnsi="Times New Roman" w:eastAsia="宋体"/>
          <w:sz w:val="24"/>
        </w:rPr>
        <w:t>// 4. 更新订单状态</w:t>
      </w:r>
    </w:p>
    <w:p w14:paraId="59E6D5CB">
      <w:pPr>
        <w:spacing w:before="0" w:after="0" w:line="420" w:lineRule="exact"/>
        <w:ind w:firstLine="567"/>
        <w:jc w:val="both"/>
      </w:pPr>
      <w:r>
        <w:rPr>
          <w:rFonts w:ascii="Times New Roman" w:hAnsi="Times New Roman" w:eastAsia="宋体"/>
          <w:sz w:val="24"/>
        </w:rPr>
        <w:t>// 5. 增加用户积分（异步）</w:t>
      </w:r>
    </w:p>
    <w:p w14:paraId="0378777A">
      <w:pPr>
        <w:spacing w:before="0" w:after="0" w:line="420" w:lineRule="exact"/>
        <w:ind w:firstLine="567"/>
        <w:jc w:val="both"/>
      </w:pPr>
      <w:r>
        <w:rPr>
          <w:rFonts w:ascii="Times New Roman" w:hAnsi="Times New Roman" w:eastAsia="宋体"/>
          <w:sz w:val="24"/>
        </w:rPr>
        <w:t>}</w:t>
      </w:r>
    </w:p>
    <w:p w14:paraId="45F39718">
      <w:pPr>
        <w:spacing w:before="0" w:after="0" w:line="420" w:lineRule="exact"/>
        <w:ind w:firstLine="567"/>
        <w:jc w:val="both"/>
      </w:pPr>
      <w:r>
        <w:rPr>
          <w:rFonts w:ascii="Times New Roman" w:hAnsi="Times New Roman" w:eastAsia="宋体"/>
          <w:sz w:val="24"/>
        </w:rPr>
        <w:t>```</w:t>
      </w:r>
    </w:p>
    <w:p w14:paraId="1DFFC2B5">
      <w:pPr>
        <w:spacing w:before="0" w:after="0" w:line="420" w:lineRule="exact"/>
        <w:ind w:firstLine="567"/>
        <w:jc w:val="both"/>
      </w:pPr>
      <w:r>
        <w:rPr>
          <w:rFonts w:ascii="Times New Roman" w:hAnsi="Times New Roman" w:eastAsia="宋体"/>
          <w:sz w:val="24"/>
        </w:rPr>
        <w:t>设计考量：</w:t>
      </w:r>
    </w:p>
    <w:p w14:paraId="50A5C456">
      <w:pPr>
        <w:spacing w:before="0" w:after="0" w:line="420" w:lineRule="exact"/>
        <w:ind w:firstLine="567"/>
        <w:jc w:val="both"/>
      </w:pPr>
      <w:r>
        <w:rPr>
          <w:rFonts w:ascii="Times New Roman" w:hAnsi="Times New Roman" w:eastAsia="宋体"/>
          <w:sz w:val="24"/>
        </w:rPr>
        <w:t>- 将积分增加设为非事务性操作，避免因辅助功能影响主流程</w:t>
      </w:r>
    </w:p>
    <w:p w14:paraId="4A485031">
      <w:pPr>
        <w:spacing w:before="0" w:after="0" w:line="420" w:lineRule="exact"/>
        <w:ind w:firstLine="567"/>
        <w:jc w:val="both"/>
      </w:pPr>
      <w:r>
        <w:rPr>
          <w:rFonts w:ascii="Times New Roman" w:hAnsi="Times New Roman" w:eastAsia="宋体"/>
          <w:sz w:val="24"/>
        </w:rPr>
        <w:t>- 实现业务补偿机制，支持订单取消时的库存恢复</w:t>
      </w:r>
    </w:p>
    <w:p w14:paraId="4F94A1B8">
      <w:pPr>
        <w:spacing w:before="0" w:after="0" w:line="420" w:lineRule="exact"/>
        <w:ind w:firstLine="567"/>
        <w:jc w:val="both"/>
      </w:pPr>
      <w:r>
        <w:rPr>
          <w:rFonts w:ascii="Times New Roman" w:hAnsi="Times New Roman" w:eastAsia="宋体"/>
          <w:sz w:val="24"/>
        </w:rPr>
        <w:t>- 通过合理的超时设置和重试机制提高事务成功率</w:t>
      </w:r>
    </w:p>
    <w:p w14:paraId="0887A92E">
      <w:pPr>
        <w:spacing w:before="120" w:after="120" w:line="420" w:lineRule="exact"/>
        <w:jc w:val="left"/>
      </w:pPr>
      <w:r>
        <w:rPr>
          <w:rFonts w:ascii="黑体" w:hAnsi="黑体" w:eastAsia="黑体"/>
          <w:b/>
          <w:sz w:val="24"/>
        </w:rPr>
        <w:t>5.5.3 性能优化策略</w:t>
      </w:r>
    </w:p>
    <w:p w14:paraId="76861E2B">
      <w:pPr>
        <w:spacing w:before="0" w:after="0" w:line="420" w:lineRule="exact"/>
        <w:ind w:firstLine="567"/>
        <w:jc w:val="both"/>
      </w:pPr>
      <w:r>
        <w:rPr>
          <w:rFonts w:ascii="Times New Roman" w:hAnsi="Times New Roman" w:eastAsia="宋体"/>
          <w:b/>
          <w:sz w:val="24"/>
        </w:rPr>
        <w:t>事务性能优化</w:t>
      </w:r>
    </w:p>
    <w:p w14:paraId="01594133">
      <w:pPr>
        <w:spacing w:before="0" w:after="0" w:line="420" w:lineRule="exact"/>
        <w:ind w:firstLine="567"/>
        <w:jc w:val="both"/>
      </w:pPr>
      <w:r>
        <w:rPr>
          <w:rFonts w:ascii="Times New Roman" w:hAnsi="Times New Roman" w:eastAsia="宋体"/>
          <w:sz w:val="24"/>
        </w:rPr>
        <w:t>1. 事务范围最小化：只在必要的业务操作上开启全局事务</w:t>
      </w:r>
    </w:p>
    <w:p w14:paraId="41D829CD">
      <w:pPr>
        <w:spacing w:before="0" w:after="0" w:line="420" w:lineRule="exact"/>
        <w:ind w:firstLine="567"/>
        <w:jc w:val="both"/>
      </w:pPr>
      <w:r>
        <w:rPr>
          <w:rFonts w:ascii="Times New Roman" w:hAnsi="Times New Roman" w:eastAsia="宋体"/>
          <w:sz w:val="24"/>
        </w:rPr>
        <w:t>2. 异步处理：非关键业务通过消息队列异步处理</w:t>
      </w:r>
    </w:p>
    <w:p w14:paraId="262E4361">
      <w:pPr>
        <w:spacing w:before="0" w:after="0" w:line="420" w:lineRule="exact"/>
        <w:ind w:firstLine="567"/>
        <w:jc w:val="both"/>
      </w:pPr>
      <w:r>
        <w:rPr>
          <w:rFonts w:ascii="Times New Roman" w:hAnsi="Times New Roman" w:eastAsia="宋体"/>
          <w:sz w:val="24"/>
        </w:rPr>
        <w:t>3. 读写分离：查询操作使用只读数据库，避免锁竞争</w:t>
      </w:r>
    </w:p>
    <w:p w14:paraId="3B0093BD">
      <w:pPr>
        <w:spacing w:before="0" w:after="0" w:line="420" w:lineRule="exact"/>
        <w:ind w:firstLine="567"/>
        <w:jc w:val="both"/>
      </w:pPr>
      <w:r>
        <w:rPr>
          <w:rFonts w:ascii="Times New Roman" w:hAnsi="Times New Roman" w:eastAsia="宋体"/>
          <w:b/>
          <w:sz w:val="24"/>
        </w:rPr>
        <w:t>监控与运维</w:t>
      </w:r>
    </w:p>
    <w:p w14:paraId="3CAA8EC4">
      <w:pPr>
        <w:spacing w:before="0" w:after="0" w:line="420" w:lineRule="exact"/>
        <w:ind w:firstLine="567"/>
        <w:jc w:val="both"/>
      </w:pPr>
      <w:r>
        <w:rPr>
          <w:rFonts w:ascii="Times New Roman" w:hAnsi="Times New Roman" w:eastAsia="宋体"/>
          <w:sz w:val="24"/>
        </w:rPr>
        <w:t>- 集成 Seata 控制台实现事务状态监控</w:t>
      </w:r>
    </w:p>
    <w:p w14:paraId="7E2CB64D">
      <w:pPr>
        <w:spacing w:before="0" w:after="0" w:line="420" w:lineRule="exact"/>
        <w:ind w:firstLine="567"/>
        <w:jc w:val="both"/>
      </w:pPr>
      <w:r>
        <w:rPr>
          <w:rFonts w:ascii="Times New Roman" w:hAnsi="Times New Roman" w:eastAsia="宋体"/>
          <w:sz w:val="24"/>
        </w:rPr>
        <w:t>- 通过日志和监控指标跟踪事务性能</w:t>
      </w:r>
    </w:p>
    <w:p w14:paraId="26C1E296">
      <w:pPr>
        <w:spacing w:before="0" w:after="0" w:line="420" w:lineRule="exact"/>
        <w:ind w:firstLine="567"/>
        <w:jc w:val="both"/>
      </w:pPr>
      <w:r>
        <w:rPr>
          <w:rFonts w:ascii="Times New Roman" w:hAnsi="Times New Roman" w:eastAsia="宋体"/>
          <w:sz w:val="24"/>
        </w:rPr>
        <w:t>- 建立事务异常告警机制</w:t>
      </w:r>
    </w:p>
    <w:p w14:paraId="67207B12"/>
    <w:p w14:paraId="56CBE46D">
      <w:pPr>
        <w:spacing w:before="240" w:after="120" w:line="420" w:lineRule="exact"/>
        <w:jc w:val="left"/>
      </w:pPr>
      <w:r>
        <w:rPr>
          <w:rFonts w:ascii="黑体" w:hAnsi="黑体" w:eastAsia="黑体"/>
          <w:b/>
          <w:sz w:val="28"/>
        </w:rPr>
        <w:t>第七章 结语</w:t>
      </w:r>
    </w:p>
    <w:p w14:paraId="74572909">
      <w:pPr>
        <w:spacing w:before="120" w:after="120" w:line="420" w:lineRule="exact"/>
        <w:jc w:val="left"/>
      </w:pPr>
      <w:r>
        <w:rPr>
          <w:rFonts w:ascii="黑体" w:hAnsi="黑体" w:eastAsia="黑体"/>
          <w:b/>
          <w:sz w:val="24"/>
        </w:rPr>
        <w:t>7.1 研究成果总结</w:t>
      </w:r>
    </w:p>
    <w:p w14:paraId="47A809E6">
      <w:pPr>
        <w:spacing w:before="0" w:after="0" w:line="420" w:lineRule="exact"/>
        <w:ind w:firstLine="567"/>
        <w:jc w:val="both"/>
      </w:pPr>
      <w:r>
        <w:rPr>
          <w:rFonts w:ascii="Times New Roman" w:hAnsi="Times New Roman" w:eastAsia="宋体"/>
          <w:sz w:val="24"/>
        </w:rPr>
        <w:t>本文基于微服务架构设计并实现了一套完整的电商系统，取得了以下主要成果：</w:t>
      </w:r>
    </w:p>
    <w:p w14:paraId="65A1E184">
      <w:pPr>
        <w:spacing w:before="0" w:after="0" w:line="420" w:lineRule="exact"/>
        <w:ind w:firstLine="567"/>
        <w:jc w:val="both"/>
      </w:pPr>
      <w:r>
        <w:rPr>
          <w:rFonts w:ascii="Times New Roman" w:hAnsi="Times New Roman" w:eastAsia="宋体"/>
          <w:sz w:val="24"/>
        </w:rPr>
        <w:t>1. 构建了完整的微服务架构体系：成功将传统电商系统拆分为18个独立的微服务，包括用户管理、商品管理、订单处理、支付结算等核心业务服务，实现了服务间的松耦合和高内聚。</w:t>
      </w:r>
    </w:p>
    <w:p w14:paraId="06844D4C">
      <w:pPr>
        <w:spacing w:before="0" w:after="0" w:line="420" w:lineRule="exact"/>
        <w:ind w:firstLine="567"/>
        <w:jc w:val="both"/>
      </w:pPr>
      <w:r>
        <w:rPr>
          <w:rFonts w:ascii="Times New Roman" w:hAnsi="Times New Roman" w:eastAsia="宋体"/>
          <w:sz w:val="24"/>
        </w:rPr>
        <w:t>2. 实现了微服务治理的完整解决方案：基于Spring Cloud和Spring Cloud Alibaba技术栈，构建了包括服务注册发现、配置管理、负载均衡、熔断降级、链路追踪等在内的完整微服务治理体系。</w:t>
      </w:r>
    </w:p>
    <w:p w14:paraId="66D8CFA6">
      <w:pPr>
        <w:spacing w:before="0" w:after="0" w:line="420" w:lineRule="exact"/>
        <w:ind w:firstLine="567"/>
        <w:jc w:val="both"/>
      </w:pPr>
      <w:r>
        <w:rPr>
          <w:rFonts w:ascii="Times New Roman" w:hAnsi="Times New Roman" w:eastAsia="宋体"/>
          <w:sz w:val="24"/>
        </w:rPr>
        <w:t>3. 设计了高可用的分布式事务方案：采用Seata AT模式实现分布式事务管理，保障了订单处理等关键业务流程的数据一致性，有效解决了微服务架构下的事务处理难题。</w:t>
      </w:r>
    </w:p>
    <w:p w14:paraId="292F28CD">
      <w:pPr>
        <w:spacing w:before="0" w:after="0" w:line="420" w:lineRule="exact"/>
        <w:ind w:firstLine="567"/>
        <w:jc w:val="both"/>
      </w:pPr>
      <w:r>
        <w:rPr>
          <w:rFonts w:ascii="Times New Roman" w:hAnsi="Times New Roman" w:eastAsia="宋体"/>
          <w:sz w:val="24"/>
        </w:rPr>
        <w:t>4. 验证了系统的高并发处理能力：通过多级缓存、限流降级、异步处理等技术手段，系统能够支持万级并发访问，满足了电商平台的高并发需求。</w:t>
      </w:r>
    </w:p>
    <w:p w14:paraId="67984DD8">
      <w:pPr>
        <w:spacing w:before="120" w:after="120" w:line="420" w:lineRule="exact"/>
        <w:jc w:val="left"/>
      </w:pPr>
      <w:r>
        <w:rPr>
          <w:rFonts w:ascii="黑体" w:hAnsi="黑体" w:eastAsia="黑体"/>
          <w:b/>
          <w:sz w:val="24"/>
        </w:rPr>
        <w:t>7.2 系统特色与创新</w:t>
      </w:r>
    </w:p>
    <w:p w14:paraId="2E571B8B">
      <w:pPr>
        <w:spacing w:before="0" w:after="0" w:line="420" w:lineRule="exact"/>
        <w:ind w:firstLine="567"/>
        <w:jc w:val="both"/>
      </w:pPr>
      <w:r>
        <w:rPr>
          <w:rFonts w:ascii="Times New Roman" w:hAnsi="Times New Roman" w:eastAsia="宋体"/>
          <w:sz w:val="24"/>
        </w:rPr>
        <w:t>1. 业务驱动的微服务拆分策略：基于电商业务特点和领域驱动设计理念，提出了科学的微服务拆分方法，确保了服务边界的合理性。</w:t>
      </w:r>
    </w:p>
    <w:p w14:paraId="5FFB9359">
      <w:pPr>
        <w:spacing w:before="0" w:after="0" w:line="420" w:lineRule="exact"/>
        <w:ind w:firstLine="567"/>
        <w:jc w:val="both"/>
      </w:pPr>
      <w:r>
        <w:rPr>
          <w:rFonts w:ascii="Times New Roman" w:hAnsi="Times New Roman" w:eastAsia="宋体"/>
          <w:sz w:val="24"/>
        </w:rPr>
        <w:t>2. 多维度的高并发保障机制：从缓存、限流、降级、异步等多个维度构建了完整的高并发保障体系，提升了系统的整体性能。</w:t>
      </w:r>
    </w:p>
    <w:p w14:paraId="6CF39677">
      <w:pPr>
        <w:spacing w:before="0" w:after="0" w:line="420" w:lineRule="exact"/>
        <w:ind w:firstLine="567"/>
        <w:jc w:val="both"/>
      </w:pPr>
      <w:r>
        <w:rPr>
          <w:rFonts w:ascii="Times New Roman" w:hAnsi="Times New Roman" w:eastAsia="宋体"/>
          <w:sz w:val="24"/>
        </w:rPr>
        <w:t>3. 完善的微服务治理体系：构建了涵盖服务生命周期各个环节的治理体系，为微服务的稳定运行提供了有力保障。</w:t>
      </w:r>
    </w:p>
    <w:p w14:paraId="6E302045">
      <w:pPr>
        <w:spacing w:before="120" w:after="120" w:line="420" w:lineRule="exact"/>
        <w:jc w:val="left"/>
      </w:pPr>
      <w:r>
        <w:rPr>
          <w:rFonts w:ascii="黑体" w:hAnsi="黑体" w:eastAsia="黑体"/>
          <w:b/>
          <w:sz w:val="24"/>
        </w:rPr>
        <w:t>7.3 存在问题与不足</w:t>
      </w:r>
    </w:p>
    <w:p w14:paraId="30877B6F">
      <w:pPr>
        <w:spacing w:before="0" w:after="0" w:line="420" w:lineRule="exact"/>
        <w:ind w:firstLine="567"/>
        <w:jc w:val="both"/>
      </w:pPr>
      <w:r>
        <w:rPr>
          <w:rFonts w:ascii="Times New Roman" w:hAnsi="Times New Roman" w:eastAsia="宋体"/>
          <w:sz w:val="24"/>
        </w:rPr>
        <w:t>1. 服务粒度仍需优化：部分服务的功能边界还需要进一步细化，以更好地发挥微服务架构的优势。</w:t>
      </w:r>
    </w:p>
    <w:p w14:paraId="2539FD69">
      <w:pPr>
        <w:spacing w:before="0" w:after="0" w:line="420" w:lineRule="exact"/>
        <w:ind w:firstLine="567"/>
        <w:jc w:val="both"/>
      </w:pPr>
      <w:r>
        <w:rPr>
          <w:rFonts w:ascii="Times New Roman" w:hAnsi="Times New Roman" w:eastAsia="宋体"/>
          <w:sz w:val="24"/>
        </w:rPr>
        <w:t>2. 监控体系有待完善：虽然实现了基础的监控功能，但在业务监控、异常预警等方面还需要进一步加强。</w:t>
      </w:r>
    </w:p>
    <w:p w14:paraId="45B274CB">
      <w:pPr>
        <w:spacing w:before="0" w:after="0" w:line="420" w:lineRule="exact"/>
        <w:ind w:firstLine="567"/>
        <w:jc w:val="both"/>
      </w:pPr>
      <w:r>
        <w:rPr>
          <w:rFonts w:ascii="Times New Roman" w:hAnsi="Times New Roman" w:eastAsia="宋体"/>
          <w:sz w:val="24"/>
        </w:rPr>
        <w:t>3. 自动化程度需要提升：在服务部署、配置管理、故障恢复等方面的自动化程度还有待提高。</w:t>
      </w:r>
    </w:p>
    <w:p w14:paraId="268CE91A">
      <w:pPr>
        <w:spacing w:before="120" w:after="120" w:line="420" w:lineRule="exact"/>
        <w:jc w:val="left"/>
      </w:pPr>
      <w:r>
        <w:rPr>
          <w:rFonts w:ascii="黑体" w:hAnsi="黑体" w:eastAsia="黑体"/>
          <w:b/>
          <w:sz w:val="24"/>
        </w:rPr>
        <w:t>7.4 未来发展方向</w:t>
      </w:r>
    </w:p>
    <w:p w14:paraId="51A62B00">
      <w:pPr>
        <w:spacing w:before="0" w:after="0" w:line="420" w:lineRule="exact"/>
        <w:ind w:firstLine="567"/>
        <w:jc w:val="both"/>
      </w:pPr>
      <w:r>
        <w:rPr>
          <w:rFonts w:ascii="Times New Roman" w:hAnsi="Times New Roman" w:eastAsia="宋体"/>
          <w:sz w:val="24"/>
        </w:rPr>
        <w:t>1. 云原生技术融合：结合Kubernetes、Docker等云原生技术，进一步提升系统的可扩展性和运维效率。</w:t>
      </w:r>
    </w:p>
    <w:p w14:paraId="48342CBB">
      <w:pPr>
        <w:spacing w:before="0" w:after="0" w:line="420" w:lineRule="exact"/>
        <w:ind w:firstLine="567"/>
        <w:jc w:val="both"/>
      </w:pPr>
      <w:r>
        <w:rPr>
          <w:rFonts w:ascii="Times New Roman" w:hAnsi="Times New Roman" w:eastAsia="宋体"/>
          <w:sz w:val="24"/>
        </w:rPr>
        <w:t>2. 智能化运维建设：引入AIOps技术，实现智能化的系统监控、故障预测和自动恢复。</w:t>
      </w:r>
    </w:p>
    <w:p w14:paraId="366FCFC7">
      <w:pPr>
        <w:spacing w:before="0" w:after="0" w:line="420" w:lineRule="exact"/>
        <w:ind w:firstLine="567"/>
        <w:jc w:val="both"/>
      </w:pPr>
      <w:r>
        <w:rPr>
          <w:rFonts w:ascii="Times New Roman" w:hAnsi="Times New Roman" w:eastAsia="宋体"/>
          <w:sz w:val="24"/>
        </w:rPr>
        <w:t>3. 服务网格技术应用：探索Istio等服务网格技术在微服务治理中的应用，进一步简化服务间通信的复杂度。</w:t>
      </w:r>
    </w:p>
    <w:p w14:paraId="5A2A8363">
      <w:pPr>
        <w:spacing w:before="0" w:after="0" w:line="420" w:lineRule="exact"/>
        <w:ind w:firstLine="567"/>
        <w:jc w:val="both"/>
      </w:pPr>
      <w:r>
        <w:rPr>
          <w:rFonts w:ascii="Times New Roman" w:hAnsi="Times New Roman" w:eastAsia="宋体"/>
          <w:sz w:val="24"/>
        </w:rPr>
        <w:t>4. 业务中台建设：基于现有微服务架构，构建通用的业务中台，支撑更多业务场景的快速发展。</w:t>
      </w:r>
    </w:p>
    <w:p w14:paraId="58682F2F"/>
    <w:p w14:paraId="0C09B923">
      <w:r>
        <w:t>参考文献</w:t>
      </w:r>
    </w:p>
    <w:p w14:paraId="049D83EC">
      <w:pPr>
        <w:spacing w:before="0" w:after="0" w:line="420" w:lineRule="exact"/>
        <w:ind w:firstLine="567"/>
        <w:jc w:val="both"/>
      </w:pPr>
      <w:r>
        <w:rPr>
          <w:rFonts w:ascii="Times New Roman" w:hAnsi="Times New Roman" w:eastAsia="宋体"/>
          <w:sz w:val="24"/>
        </w:rPr>
        <w:t>[1] Martin Fowler, James Lewis. Microservices[EB/OL]. https://martinfowler.com/articles/microservices.html, 2014.</w:t>
      </w:r>
    </w:p>
    <w:p w14:paraId="29DDEF06">
      <w:pPr>
        <w:spacing w:before="0" w:after="0" w:line="420" w:lineRule="exact"/>
        <w:ind w:firstLine="567"/>
        <w:jc w:val="both"/>
      </w:pPr>
      <w:r>
        <w:rPr>
          <w:rFonts w:ascii="Times New Roman" w:hAnsi="Times New Roman" w:eastAsia="宋体"/>
          <w:sz w:val="24"/>
        </w:rPr>
        <w:t>[2] 李智慧. 大型网站技术架构：核心原理与案例分析[M]. 北京: 电子工业出版社, 2013.</w:t>
      </w:r>
    </w:p>
    <w:p w14:paraId="66CC2305">
      <w:pPr>
        <w:spacing w:before="0" w:after="0" w:line="420" w:lineRule="exact"/>
        <w:ind w:firstLine="567"/>
        <w:jc w:val="both"/>
      </w:pPr>
      <w:r>
        <w:rPr>
          <w:rFonts w:ascii="Times New Roman" w:hAnsi="Times New Roman" w:eastAsia="宋体"/>
          <w:sz w:val="24"/>
        </w:rPr>
        <w:t>[3] Sam Newman. Building Microservices: Designing Fine-Grained Systems[M]. O'Reilly Media, 2015.</w:t>
      </w:r>
    </w:p>
    <w:p w14:paraId="1F751C55">
      <w:pPr>
        <w:spacing w:before="0" w:after="0" w:line="420" w:lineRule="exact"/>
        <w:ind w:firstLine="567"/>
        <w:jc w:val="both"/>
      </w:pPr>
      <w:r>
        <w:rPr>
          <w:rFonts w:ascii="Times New Roman" w:hAnsi="Times New Roman" w:eastAsia="宋体"/>
          <w:sz w:val="24"/>
        </w:rPr>
        <w:t>[4] Chris Richardson. Microservices Patterns: With examples in Java[M]. Manning Publications, 2018.</w:t>
      </w:r>
    </w:p>
    <w:p w14:paraId="7FACAEB5">
      <w:pPr>
        <w:spacing w:before="0" w:after="0" w:line="420" w:lineRule="exact"/>
        <w:ind w:firstLine="567"/>
        <w:jc w:val="both"/>
      </w:pPr>
      <w:r>
        <w:rPr>
          <w:rFonts w:ascii="Times New Roman" w:hAnsi="Times New Roman" w:eastAsia="宋体"/>
          <w:sz w:val="24"/>
        </w:rPr>
        <w:t>[5] 周志明. 深入理解Java虚拟机：JVM高级特性与最佳实践[M]. 北京: 机械工业出版社, 2019.</w:t>
      </w:r>
    </w:p>
    <w:p w14:paraId="6DF8A8A6">
      <w:pPr>
        <w:spacing w:before="0" w:after="0" w:line="420" w:lineRule="exact"/>
        <w:ind w:firstLine="567"/>
        <w:jc w:val="both"/>
      </w:pPr>
      <w:r>
        <w:rPr>
          <w:rFonts w:ascii="Times New Roman" w:hAnsi="Times New Roman" w:eastAsia="宋体"/>
          <w:sz w:val="24"/>
        </w:rPr>
        <w:t>[6] Spring Cloud官方文档[EB/OL]. https://spring.io/projects/spring-cloud, 2023.</w:t>
      </w:r>
    </w:p>
    <w:p w14:paraId="2AF8F400">
      <w:pPr>
        <w:spacing w:before="0" w:after="0" w:line="420" w:lineRule="exact"/>
        <w:ind w:firstLine="567"/>
        <w:jc w:val="both"/>
      </w:pPr>
      <w:r>
        <w:rPr>
          <w:rFonts w:ascii="Times New Roman" w:hAnsi="Times New Roman" w:eastAsia="宋体"/>
          <w:sz w:val="24"/>
        </w:rPr>
        <w:t>[7] Spring Cloud Alibaba官方文档[EB/OL]. https://spring-cloud-alibaba-group.github.io/github-pages/hoxton/zh-cn/index.html, 2023.</w:t>
      </w:r>
    </w:p>
    <w:p w14:paraId="5C0E13EA">
      <w:pPr>
        <w:spacing w:before="0" w:after="0" w:line="420" w:lineRule="exact"/>
        <w:ind w:firstLine="567"/>
        <w:jc w:val="both"/>
      </w:pPr>
      <w:r>
        <w:rPr>
          <w:rFonts w:ascii="Times New Roman" w:hAnsi="Times New Roman" w:eastAsia="宋体"/>
          <w:sz w:val="24"/>
        </w:rPr>
        <w:t>[8] 阿里巴巴集团. 阿里巴巴Java开发手册[M]. 北京: 电子工业出版社, 2019.</w:t>
      </w:r>
    </w:p>
    <w:p w14:paraId="7F12E2F8">
      <w:pPr>
        <w:spacing w:before="0" w:after="0" w:line="420" w:lineRule="exact"/>
        <w:ind w:firstLine="567"/>
        <w:jc w:val="both"/>
      </w:pPr>
      <w:r>
        <w:rPr>
          <w:rFonts w:ascii="Times New Roman" w:hAnsi="Times New Roman" w:eastAsia="宋体"/>
          <w:sz w:val="24"/>
        </w:rPr>
        <w:t>[9] 杨波. 微服务架构设计模式[M]. 北京: 机械工业出版社, 2020.</w:t>
      </w:r>
    </w:p>
    <w:p w14:paraId="432924F9">
      <w:pPr>
        <w:spacing w:before="0" w:after="0" w:line="420" w:lineRule="exact"/>
        <w:ind w:firstLine="567"/>
        <w:jc w:val="both"/>
      </w:pPr>
      <w:r>
        <w:rPr>
          <w:rFonts w:ascii="Times New Roman" w:hAnsi="Times New Roman" w:eastAsia="宋体"/>
          <w:sz w:val="24"/>
        </w:rPr>
        <w:t>[10] 王磊. Spring Cloud微服务实战[M]. 北京: 电子工业出版社, 2018.</w:t>
      </w:r>
    </w:p>
    <w:p w14:paraId="0E593DB3"/>
    <w:p w14:paraId="0CCD680F">
      <w:r>
        <w:t>致谢</w:t>
      </w:r>
    </w:p>
    <w:p w14:paraId="31349929">
      <w:pPr>
        <w:spacing w:before="0" w:after="0" w:line="420" w:lineRule="exact"/>
        <w:ind w:firstLine="567"/>
        <w:jc w:val="both"/>
      </w:pPr>
      <w:r>
        <w:rPr>
          <w:rFonts w:ascii="Times New Roman" w:hAnsi="Times New Roman" w:eastAsia="宋体"/>
          <w:sz w:val="24"/>
        </w:rPr>
        <w:t>本论文的完成，得到了众多老师、同学和朋友的帮助与支持，在此表示衷心的感谢。</w:t>
      </w:r>
    </w:p>
    <w:p w14:paraId="25158A9B">
      <w:pPr>
        <w:spacing w:before="0" w:after="0" w:line="420" w:lineRule="exact"/>
        <w:ind w:firstLine="567"/>
        <w:jc w:val="both"/>
      </w:pPr>
      <w:r>
        <w:rPr>
          <w:rFonts w:ascii="Times New Roman" w:hAnsi="Times New Roman" w:eastAsia="宋体"/>
          <w:sz w:val="24"/>
        </w:rPr>
        <w:t>首先，感谢我的指导老师李桂林教授，在论文选题、研究方法、系统设计等各个环节都给予了悉心指导。李老师严谨的治学态度和丰富的实践经验，为本文的顺利完成奠定了坚实基础。</w:t>
      </w:r>
    </w:p>
    <w:p w14:paraId="6A46F52C">
      <w:pPr>
        <w:spacing w:before="0" w:after="0" w:line="420" w:lineRule="exact"/>
        <w:ind w:firstLine="567"/>
        <w:jc w:val="both"/>
      </w:pPr>
      <w:r>
        <w:rPr>
          <w:rFonts w:ascii="Times New Roman" w:hAnsi="Times New Roman" w:eastAsia="宋体"/>
          <w:sz w:val="24"/>
        </w:rPr>
        <w:t>感谢南京工业大学计算机科学与技术系的各位老师，在课程学习和论文写作过程中提供的指导和帮助。特别感谢实验室的各位同学，在技术讨论和系统测试过程中给予的支持与协助。</w:t>
      </w:r>
    </w:p>
    <w:p w14:paraId="6FC41D0E">
      <w:pPr>
        <w:spacing w:before="0" w:after="0" w:line="420" w:lineRule="exact"/>
        <w:ind w:firstLine="567"/>
        <w:jc w:val="both"/>
      </w:pPr>
      <w:r>
        <w:rPr>
          <w:rFonts w:ascii="Times New Roman" w:hAnsi="Times New Roman" w:eastAsia="宋体"/>
          <w:sz w:val="24"/>
        </w:rPr>
        <w:t>感谢项目团队的全体成员，正是大家的共同努力，才使得这个复杂的分布式系统得以成功实现。感谢开源社区提供的优秀技术框架和工具，为本项目的实施提供了强有力的技术支撑。</w:t>
      </w:r>
    </w:p>
    <w:p w14:paraId="4DA3D1EB">
      <w:pPr>
        <w:spacing w:before="0" w:after="0" w:line="420" w:lineRule="exact"/>
        <w:ind w:firstLine="567"/>
        <w:jc w:val="both"/>
      </w:pPr>
      <w:r>
        <w:rPr>
          <w:rFonts w:ascii="Times New Roman" w:hAnsi="Times New Roman" w:eastAsia="宋体"/>
          <w:sz w:val="24"/>
        </w:rPr>
        <w:t>感谢家人一直以来的理解和支持，正是他们的鼓励让我能够专心完成学业和论文写作。</w:t>
      </w:r>
    </w:p>
    <w:p w14:paraId="2843A2F9">
      <w:pPr>
        <w:spacing w:before="0" w:after="0" w:line="420" w:lineRule="exact"/>
        <w:ind w:firstLine="567"/>
        <w:jc w:val="both"/>
      </w:pPr>
      <w:r>
        <w:rPr>
          <w:rFonts w:ascii="Times New Roman" w:hAnsi="Times New Roman" w:eastAsia="宋体"/>
          <w:sz w:val="24"/>
        </w:rPr>
        <w:t>最后，感谢所有参与论文评审的专家和老师，您们的宝贵意见将帮助我进一步完善研究工作。</w:t>
      </w:r>
    </w:p>
    <w:p w14:paraId="0043FA56">
      <w:pPr>
        <w:spacing w:before="0" w:after="0" w:line="420" w:lineRule="exact"/>
        <w:ind w:firstLine="567"/>
        <w:jc w:val="both"/>
      </w:pPr>
      <w:r>
        <w:rPr>
          <w:rFonts w:ascii="Times New Roman" w:hAnsi="Times New Roman" w:eastAsia="宋体"/>
          <w:sz w:val="24"/>
        </w:rPr>
        <w:t>由于个人能力有限，论文中难免存在不足之处，敬请各位老师和专家批评指正。</w:t>
      </w:r>
    </w:p>
    <w:p w14:paraId="6EA533AA">
      <w:bookmarkStart w:id="0" w:name="_GoBack"/>
      <w:bookmarkEnd w:id="0"/>
    </w:p>
    <w:sectPr>
      <w:headerReference r:id="rId5" w:type="default"/>
      <w:footerReference r:id="rId6" w:type="default"/>
      <w:pgSz w:w="12240" w:h="15840"/>
      <w:pgMar w:top="1417"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30842">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859F2">
    <w:pPr>
      <w:pStyle w:val="25"/>
      <w:jc w:val="center"/>
    </w:pPr>
    <w:r>
      <w:rPr>
        <w:rFonts w:ascii="宋体" w:hAnsi="宋体" w:eastAsia="宋体"/>
        <w:sz w:val="18"/>
      </w:rPr>
      <w:t>南京工业大学本科生毕业设计(论文)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A609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24919</Words>
  <Characters>36118</Characters>
  <Lines>0</Lines>
  <Paragraphs>0</Paragraphs>
  <TotalTime>0</TotalTime>
  <ScaleCrop>false</ScaleCrop>
  <LinksUpToDate>false</LinksUpToDate>
  <CharactersWithSpaces>37944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2025-09-14T21:31:00Z</dcterms:created>
  <dc:creator>南京工业大学学生</dc:creator>
  <dc:description>generated by python-docx</dc:description>
  <cp:lastModifiedBy>ZhuanZ1</cp:lastModifiedBy>
  <dcterms:modified xsi:type="dcterms:W3CDTF">2025-09-14T13:32:09Z</dcterms:modified>
  <dc:title>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eyJoZGlkIjoiZGM4M2RkZWZkYzZkZTllOWQwMzczNzNjYTYwNjUzNmEifQ==</vt:lpwstr>
  </property>
  <property fmtid="{D5CDD505-2E9C-101B-9397-08002B2CF9AE}" pid="3" name="KSOProductBuildVer">
    <vt:lpwstr>2052-12.1.0.22529</vt:lpwstr>
  </property>
  <property fmtid="{D5CDD505-2E9C-101B-9397-08002B2CF9AE}" pid="4" name="ICV">
    <vt:lpwstr>FDCF619947934FBFB031432FEB203D93_12</vt:lpwstr>
  </property>
</Properties>
</file>